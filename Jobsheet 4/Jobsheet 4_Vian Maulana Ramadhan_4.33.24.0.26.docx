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919E486">
      <w:pPr>
        <w:pStyle w:val="2"/>
        <w:spacing w:before="198"/>
        <w:ind w:left="1545" w:right="3554"/>
      </w:pPr>
      <w:r>
        <w:drawing>
          <wp:anchor distT="0" distB="0" distL="0" distR="0" simplePos="0" relativeHeight="251659264" behindDoc="0" locked="0" layoutInCell="1" allowOverlap="1">
            <wp:simplePos x="0" y="0"/>
            <wp:positionH relativeFrom="page">
              <wp:posOffset>1008380</wp:posOffset>
            </wp:positionH>
            <wp:positionV relativeFrom="paragraph">
              <wp:posOffset>123190</wp:posOffset>
            </wp:positionV>
            <wp:extent cx="585470" cy="585470"/>
            <wp:effectExtent l="0" t="0" r="0" b="0"/>
            <wp:wrapNone/>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2" cstate="print"/>
                    <a:stretch>
                      <a:fillRect/>
                    </a:stretch>
                  </pic:blipFill>
                  <pic:spPr>
                    <a:xfrm>
                      <a:off x="0" y="0"/>
                      <a:ext cx="585216" cy="585216"/>
                    </a:xfrm>
                    <a:prstGeom prst="rect">
                      <a:avLst/>
                    </a:prstGeom>
                  </pic:spPr>
                </pic:pic>
              </a:graphicData>
            </a:graphic>
          </wp:anchor>
        </w:drawing>
      </w:r>
      <w:r>
        <w:t>POLITEKNIK</w:t>
      </w:r>
      <w:r>
        <w:rPr>
          <w:spacing w:val="-15"/>
        </w:rPr>
        <w:t xml:space="preserve"> </w:t>
      </w:r>
      <w:r>
        <w:t>NEGERI</w:t>
      </w:r>
      <w:r>
        <w:rPr>
          <w:spacing w:val="-15"/>
        </w:rPr>
        <w:t xml:space="preserve"> </w:t>
      </w:r>
      <w:r>
        <w:t>SEMARANG JURUSAN TEKNIK ELEKTRO</w:t>
      </w:r>
    </w:p>
    <w:p w14:paraId="026ADE16">
      <w:pPr>
        <w:spacing w:before="0"/>
        <w:ind w:left="1545" w:right="0" w:firstLine="0"/>
        <w:jc w:val="left"/>
        <w:rPr>
          <w:b/>
          <w:sz w:val="24"/>
        </w:rPr>
      </w:pPr>
      <w:r>
        <w:rPr>
          <w:b/>
          <w:spacing w:val="-2"/>
          <w:sz w:val="24"/>
        </w:rPr>
        <w:t>PROGRAM</w:t>
      </w:r>
      <w:r>
        <w:rPr>
          <w:b/>
          <w:spacing w:val="-1"/>
          <w:sz w:val="24"/>
        </w:rPr>
        <w:t xml:space="preserve"> </w:t>
      </w:r>
      <w:r>
        <w:rPr>
          <w:b/>
          <w:spacing w:val="-2"/>
          <w:sz w:val="24"/>
        </w:rPr>
        <w:t>STUDI</w:t>
      </w:r>
      <w:r>
        <w:rPr>
          <w:b/>
          <w:spacing w:val="-1"/>
          <w:sz w:val="24"/>
        </w:rPr>
        <w:t xml:space="preserve"> </w:t>
      </w:r>
      <w:r>
        <w:rPr>
          <w:b/>
          <w:spacing w:val="-2"/>
          <w:sz w:val="24"/>
        </w:rPr>
        <w:t>STR</w:t>
      </w:r>
      <w:r>
        <w:rPr>
          <w:b/>
          <w:spacing w:val="-5"/>
          <w:sz w:val="24"/>
        </w:rPr>
        <w:t xml:space="preserve"> </w:t>
      </w:r>
      <w:r>
        <w:rPr>
          <w:b/>
          <w:spacing w:val="-2"/>
          <w:sz w:val="24"/>
        </w:rPr>
        <w:t>TEKNOLOGI</w:t>
      </w:r>
      <w:r>
        <w:rPr>
          <w:b/>
          <w:spacing w:val="1"/>
          <w:sz w:val="24"/>
        </w:rPr>
        <w:t xml:space="preserve"> </w:t>
      </w:r>
      <w:r>
        <w:rPr>
          <w:b/>
          <w:spacing w:val="-2"/>
          <w:sz w:val="24"/>
        </w:rPr>
        <w:t>REKAYASA</w:t>
      </w:r>
      <w:r>
        <w:rPr>
          <w:b/>
          <w:spacing w:val="-12"/>
          <w:sz w:val="24"/>
        </w:rPr>
        <w:t xml:space="preserve"> </w:t>
      </w:r>
      <w:r>
        <w:rPr>
          <w:b/>
          <w:spacing w:val="-2"/>
          <w:sz w:val="24"/>
        </w:rPr>
        <w:t>KOMPUTER</w:t>
      </w:r>
    </w:p>
    <w:p w14:paraId="741635CD">
      <w:pPr>
        <w:pStyle w:val="5"/>
        <w:rPr>
          <w:b/>
          <w:sz w:val="32"/>
        </w:rPr>
      </w:pPr>
    </w:p>
    <w:p w14:paraId="4B554507">
      <w:pPr>
        <w:pStyle w:val="5"/>
        <w:rPr>
          <w:b/>
          <w:sz w:val="32"/>
        </w:rPr>
      </w:pPr>
    </w:p>
    <w:p w14:paraId="7F754A3A">
      <w:pPr>
        <w:pStyle w:val="5"/>
        <w:spacing w:before="206"/>
        <w:rPr>
          <w:b/>
          <w:sz w:val="32"/>
        </w:rPr>
      </w:pPr>
    </w:p>
    <w:p w14:paraId="3DD1D484">
      <w:pPr>
        <w:pStyle w:val="6"/>
        <w:spacing w:line="368" w:lineRule="exact"/>
      </w:pPr>
      <w:r>
        <w:rPr>
          <w:spacing w:val="-2"/>
        </w:rPr>
        <w:t>JOBSHEET</w:t>
      </w:r>
      <w:r>
        <w:rPr>
          <w:spacing w:val="-9"/>
        </w:rPr>
        <w:t xml:space="preserve"> </w:t>
      </w:r>
      <w:r>
        <w:rPr>
          <w:spacing w:val="-5"/>
        </w:rPr>
        <w:t>04:</w:t>
      </w:r>
    </w:p>
    <w:p w14:paraId="7A53A41C">
      <w:pPr>
        <w:pStyle w:val="6"/>
        <w:ind w:left="613" w:right="593"/>
      </w:pPr>
      <w:r>
        <w:t>TEKNIK</w:t>
      </w:r>
      <w:r>
        <w:rPr>
          <w:spacing w:val="-20"/>
        </w:rPr>
        <w:t xml:space="preserve"> </w:t>
      </w:r>
      <w:r>
        <w:t>ANALISIS</w:t>
      </w:r>
      <w:r>
        <w:rPr>
          <w:spacing w:val="-18"/>
        </w:rPr>
        <w:t xml:space="preserve"> </w:t>
      </w:r>
      <w:r>
        <w:t>POSE</w:t>
      </w:r>
      <w:r>
        <w:rPr>
          <w:spacing w:val="-11"/>
        </w:rPr>
        <w:t xml:space="preserve"> </w:t>
      </w:r>
      <w:r>
        <w:t>&amp;</w:t>
      </w:r>
      <w:r>
        <w:rPr>
          <w:spacing w:val="-9"/>
        </w:rPr>
        <w:t xml:space="preserve"> </w:t>
      </w:r>
      <w:r>
        <w:t>GEOMETRI</w:t>
      </w:r>
      <w:r>
        <w:rPr>
          <w:spacing w:val="-15"/>
        </w:rPr>
        <w:t xml:space="preserve"> </w:t>
      </w:r>
      <w:r>
        <w:t>TUBUH</w:t>
      </w:r>
      <w:r>
        <w:rPr>
          <w:spacing w:val="-12"/>
        </w:rPr>
        <w:t xml:space="preserve"> </w:t>
      </w:r>
      <w:r>
        <w:t xml:space="preserve">PADA </w:t>
      </w:r>
      <w:r>
        <w:rPr>
          <w:spacing w:val="-2"/>
        </w:rPr>
        <w:t>GAMBAR</w:t>
      </w:r>
    </w:p>
    <w:p w14:paraId="76FCED01">
      <w:pPr>
        <w:pStyle w:val="5"/>
        <w:rPr>
          <w:b/>
          <w:sz w:val="20"/>
        </w:rPr>
      </w:pPr>
    </w:p>
    <w:p w14:paraId="35E47EAF">
      <w:pPr>
        <w:pStyle w:val="5"/>
        <w:rPr>
          <w:b/>
          <w:sz w:val="20"/>
        </w:rPr>
      </w:pPr>
    </w:p>
    <w:p w14:paraId="66235D8C">
      <w:pPr>
        <w:pStyle w:val="5"/>
        <w:rPr>
          <w:b/>
          <w:sz w:val="20"/>
        </w:rPr>
      </w:pPr>
    </w:p>
    <w:p w14:paraId="6060C7FD">
      <w:pPr>
        <w:pStyle w:val="5"/>
        <w:spacing w:before="47"/>
        <w:rPr>
          <w:b/>
          <w:sz w:val="20"/>
        </w:rPr>
      </w:pPr>
      <w:r>
        <w:rPr>
          <w:b/>
          <w:sz w:val="20"/>
        </w:rPr>
        <w:drawing>
          <wp:anchor distT="0" distB="0" distL="0" distR="0" simplePos="0" relativeHeight="251666432" behindDoc="1" locked="0" layoutInCell="1" allowOverlap="1">
            <wp:simplePos x="0" y="0"/>
            <wp:positionH relativeFrom="page">
              <wp:posOffset>914400</wp:posOffset>
            </wp:positionH>
            <wp:positionV relativeFrom="paragraph">
              <wp:posOffset>191135</wp:posOffset>
            </wp:positionV>
            <wp:extent cx="5755640" cy="3787775"/>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3" cstate="print"/>
                    <a:stretch>
                      <a:fillRect/>
                    </a:stretch>
                  </pic:blipFill>
                  <pic:spPr>
                    <a:xfrm>
                      <a:off x="0" y="0"/>
                      <a:ext cx="5755791" cy="3787711"/>
                    </a:xfrm>
                    <a:prstGeom prst="rect">
                      <a:avLst/>
                    </a:prstGeom>
                  </pic:spPr>
                </pic:pic>
              </a:graphicData>
            </a:graphic>
          </wp:anchor>
        </w:drawing>
      </w:r>
    </w:p>
    <w:p w14:paraId="6ADB9EAB">
      <w:pPr>
        <w:pStyle w:val="5"/>
        <w:spacing w:before="23"/>
        <w:rPr>
          <w:b/>
          <w:sz w:val="32"/>
        </w:rPr>
      </w:pPr>
    </w:p>
    <w:p w14:paraId="59E6AE83">
      <w:pPr>
        <w:pStyle w:val="2"/>
        <w:spacing w:before="1"/>
        <w:ind w:left="0"/>
        <w:jc w:val="center"/>
      </w:pPr>
      <w:r>
        <w:rPr>
          <w:spacing w:val="-2"/>
        </w:rPr>
        <w:t>Dosen:</w:t>
      </w:r>
    </w:p>
    <w:p w14:paraId="1F782542">
      <w:pPr>
        <w:pStyle w:val="5"/>
        <w:jc w:val="center"/>
      </w:pPr>
      <w:r>
        <w:t xml:space="preserve">Ir. Prayitno, S.ST., M.T., </w:t>
      </w:r>
      <w:r>
        <w:rPr>
          <w:spacing w:val="-2"/>
        </w:rPr>
        <w:t>Ph.D.</w:t>
      </w:r>
    </w:p>
    <w:p w14:paraId="56D35763">
      <w:pPr>
        <w:pStyle w:val="5"/>
        <w:spacing w:before="2"/>
      </w:pPr>
    </w:p>
    <w:p w14:paraId="01BCF3FC">
      <w:pPr>
        <w:pStyle w:val="2"/>
        <w:tabs>
          <w:tab w:val="left" w:pos="3044"/>
          <w:tab w:val="left" w:pos="5584"/>
        </w:tabs>
        <w:rPr>
          <w:rFonts w:hint="default"/>
          <w:b w:val="0"/>
          <w:lang w:val="en-US"/>
        </w:rPr>
      </w:pPr>
      <w:r>
        <w:t>Nama</w:t>
      </w:r>
      <w:r>
        <w:rPr>
          <w:spacing w:val="1"/>
        </w:rPr>
        <w:t xml:space="preserve"> </w:t>
      </w:r>
      <w:r>
        <w:rPr>
          <w:spacing w:val="-2"/>
        </w:rPr>
        <w:t>Mahasiswa</w:t>
      </w:r>
      <w:r>
        <w:tab/>
      </w:r>
      <w:r>
        <w:t xml:space="preserve">: </w:t>
      </w:r>
      <w:r>
        <w:rPr>
          <w:rFonts w:hint="default"/>
          <w:b w:val="0"/>
          <w:u w:val="single"/>
          <w:lang w:val="en-US"/>
        </w:rPr>
        <w:t>Vian Maulana Ramadhan</w:t>
      </w:r>
    </w:p>
    <w:p w14:paraId="5560B447">
      <w:pPr>
        <w:tabs>
          <w:tab w:val="left" w:pos="3044"/>
          <w:tab w:val="left" w:pos="5584"/>
        </w:tabs>
        <w:spacing w:before="0"/>
        <w:ind w:left="165" w:right="0" w:firstLine="0"/>
        <w:jc w:val="left"/>
        <w:rPr>
          <w:rFonts w:hint="default"/>
          <w:sz w:val="24"/>
          <w:lang w:val="en-US"/>
        </w:rPr>
      </w:pPr>
      <w:r>
        <w:rPr>
          <w:b/>
          <w:sz w:val="24"/>
        </w:rPr>
        <w:t>NIM</w:t>
      </w:r>
      <w:r>
        <w:rPr>
          <w:b/>
          <w:spacing w:val="-5"/>
          <w:sz w:val="24"/>
        </w:rPr>
        <w:t xml:space="preserve"> </w:t>
      </w:r>
      <w:r>
        <w:rPr>
          <w:b/>
          <w:spacing w:val="-2"/>
          <w:sz w:val="24"/>
        </w:rPr>
        <w:t>Mahasiswa</w:t>
      </w:r>
      <w:r>
        <w:rPr>
          <w:b/>
          <w:sz w:val="24"/>
        </w:rPr>
        <w:tab/>
      </w:r>
      <w:r>
        <w:rPr>
          <w:b/>
          <w:sz w:val="24"/>
        </w:rPr>
        <w:t xml:space="preserve">: </w:t>
      </w:r>
      <w:r>
        <w:rPr>
          <w:rFonts w:hint="default"/>
          <w:sz w:val="24"/>
          <w:u w:val="single"/>
          <w:lang w:val="en-US"/>
        </w:rPr>
        <w:t>4.33.24.0.26</w:t>
      </w:r>
    </w:p>
    <w:p w14:paraId="02087AF9">
      <w:pPr>
        <w:pStyle w:val="5"/>
      </w:pPr>
    </w:p>
    <w:p w14:paraId="12E62A12">
      <w:pPr>
        <w:pStyle w:val="5"/>
        <w:spacing w:before="6"/>
      </w:pPr>
    </w:p>
    <w:p w14:paraId="61EE32F7">
      <w:pPr>
        <w:spacing w:before="0"/>
        <w:ind w:left="165" w:right="0" w:firstLine="0"/>
        <w:jc w:val="left"/>
        <w:rPr>
          <w:rFonts w:hint="default"/>
          <w:b/>
          <w:sz w:val="24"/>
          <w:lang w:val="en-US"/>
        </w:rPr>
      </w:pPr>
      <w:r>
        <w:rPr>
          <w:rFonts w:ascii="Segoe UI Emoji" w:hAnsi="Segoe UI Emoji"/>
          <w:color w:val="0084CE"/>
          <w:spacing w:val="-330"/>
          <w:w w:val="303"/>
          <w:sz w:val="24"/>
        </w:rPr>
        <w:t>·</w:t>
      </w:r>
      <w:r>
        <w:rPr>
          <w:rFonts w:ascii="Segoe UI Emoji" w:hAnsi="Segoe UI Emoji"/>
          <w:color w:val="F3EEF8"/>
          <w:spacing w:val="-330"/>
          <w:w w:val="5"/>
          <w:sz w:val="24"/>
        </w:rPr>
        <w:t>ç</w:t>
      </w:r>
      <w:r>
        <w:rPr>
          <w:rFonts w:ascii="Segoe UI Emoji" w:hAnsi="Segoe UI Emoji"/>
          <w:color w:val="998EA4"/>
          <w:spacing w:val="-330"/>
          <w:w w:val="303"/>
          <w:sz w:val="24"/>
        </w:rPr>
        <w:t>·.·.·.</w:t>
      </w:r>
      <w:r>
        <w:rPr>
          <w:rFonts w:ascii="Segoe UI Emoji" w:hAnsi="Segoe UI Emoji"/>
          <w:color w:val="0084CE"/>
          <w:spacing w:val="-330"/>
          <w:w w:val="73"/>
          <w:sz w:val="24"/>
        </w:rPr>
        <w:t>ˆ</w:t>
      </w:r>
      <w:r>
        <w:rPr>
          <w:rFonts w:ascii="Segoe UI Emoji" w:hAnsi="Segoe UI Emoji"/>
          <w:color w:val="998EA4"/>
          <w:w w:val="303"/>
          <w:sz w:val="24"/>
        </w:rPr>
        <w:t>·</w:t>
      </w:r>
      <w:r>
        <w:rPr>
          <w:rFonts w:ascii="Segoe UI Emoji" w:hAnsi="Segoe UI Emoji"/>
          <w:color w:val="998EA4"/>
          <w:spacing w:val="-106"/>
          <w:w w:val="250"/>
          <w:sz w:val="24"/>
        </w:rPr>
        <w:t xml:space="preserve"> </w:t>
      </w:r>
      <w:r>
        <w:rPr>
          <w:b/>
          <w:spacing w:val="-2"/>
          <w:w w:val="110"/>
          <w:sz w:val="24"/>
        </w:rPr>
        <w:t>Tahun</w:t>
      </w:r>
      <w:r>
        <w:rPr>
          <w:b/>
          <w:spacing w:val="-5"/>
          <w:w w:val="110"/>
          <w:sz w:val="24"/>
        </w:rPr>
        <w:t xml:space="preserve"> </w:t>
      </w:r>
      <w:r>
        <w:rPr>
          <w:b/>
          <w:spacing w:val="-2"/>
          <w:w w:val="110"/>
          <w:sz w:val="24"/>
        </w:rPr>
        <w:t>Akademik</w:t>
      </w:r>
      <w:r>
        <w:rPr>
          <w:b/>
          <w:spacing w:val="-6"/>
          <w:w w:val="110"/>
          <w:sz w:val="24"/>
        </w:rPr>
        <w:t xml:space="preserve"> </w:t>
      </w:r>
      <w:r>
        <w:rPr>
          <w:b/>
          <w:spacing w:val="-4"/>
          <w:w w:val="110"/>
          <w:sz w:val="24"/>
        </w:rPr>
        <w:t>2025</w:t>
      </w:r>
      <w:r>
        <w:rPr>
          <w:rFonts w:hint="default"/>
          <w:b/>
          <w:spacing w:val="-4"/>
          <w:w w:val="110"/>
          <w:sz w:val="24"/>
          <w:lang w:val="en-US"/>
        </w:rPr>
        <w:t xml:space="preserve"> / 2026</w:t>
      </w:r>
    </w:p>
    <w:p w14:paraId="7253C4D8">
      <w:pPr>
        <w:spacing w:after="0"/>
        <w:jc w:val="left"/>
        <w:rPr>
          <w:b/>
          <w:sz w:val="24"/>
        </w:rPr>
        <w:sectPr>
          <w:headerReference r:id="rId5" w:type="default"/>
          <w:footerReference r:id="rId6" w:type="default"/>
          <w:type w:val="continuous"/>
          <w:pgSz w:w="11910" w:h="16840"/>
          <w:pgMar w:top="1240" w:right="1275" w:bottom="1240" w:left="1275" w:header="717" w:footer="1050" w:gutter="0"/>
          <w:pgNumType w:start="63"/>
          <w:cols w:space="720" w:num="1"/>
        </w:sectPr>
      </w:pPr>
    </w:p>
    <w:p w14:paraId="0C0EC5C4">
      <w:pPr>
        <w:pStyle w:val="5"/>
        <w:spacing w:before="198"/>
        <w:ind w:left="165" w:right="162" w:firstLine="427"/>
        <w:jc w:val="both"/>
      </w:pPr>
      <w:r>
        <w:t xml:space="preserve">Jobsheet ini membahas penerapan teknologi </w:t>
      </w:r>
      <w:r>
        <w:rPr>
          <w:i/>
        </w:rPr>
        <w:t xml:space="preserve">Computer Vision </w:t>
      </w:r>
      <w:r>
        <w:t xml:space="preserve">untuk mengenali dan menganalisis pose serta gestur tubuh manusia menggunakan </w:t>
      </w:r>
      <w:r>
        <w:rPr>
          <w:b/>
        </w:rPr>
        <w:t xml:space="preserve">MediaPipe </w:t>
      </w:r>
      <w:r>
        <w:t xml:space="preserve">dan </w:t>
      </w:r>
      <w:r>
        <w:rPr>
          <w:b/>
        </w:rPr>
        <w:t xml:space="preserve">cvzone </w:t>
      </w:r>
      <w:r>
        <w:t xml:space="preserve">pada bahasa pemrograman Python. Melalui enam kegiatan praktikum yang dijalankan secara lokal di komputer, mahasiswa akan mempelajari tahapan mulai dari akuisisi citra kamera, deteksi </w:t>
      </w:r>
      <w:r>
        <w:rPr>
          <w:i/>
        </w:rPr>
        <w:t xml:space="preserve">landmark </w:t>
      </w:r>
      <w:r>
        <w:t>tubuh, wajah, dan tangan, hingga penerapan analisis geometri untuk menghitung sudut, mengenali gestur, serta membuat sistem penghitung aktivitas sederhana. Kegiatan ini bertujuan</w:t>
      </w:r>
      <w:r>
        <w:rPr>
          <w:spacing w:val="-2"/>
        </w:rPr>
        <w:t xml:space="preserve"> </w:t>
      </w:r>
      <w:r>
        <w:t>membekali</w:t>
      </w:r>
      <w:r>
        <w:rPr>
          <w:spacing w:val="-1"/>
        </w:rPr>
        <w:t xml:space="preserve"> </w:t>
      </w:r>
      <w:r>
        <w:t>mahasiswa</w:t>
      </w:r>
      <w:r>
        <w:rPr>
          <w:spacing w:val="-2"/>
        </w:rPr>
        <w:t xml:space="preserve"> </w:t>
      </w:r>
      <w:r>
        <w:t>dengan</w:t>
      </w:r>
      <w:r>
        <w:rPr>
          <w:spacing w:val="-1"/>
        </w:rPr>
        <w:t xml:space="preserve"> </w:t>
      </w:r>
      <w:r>
        <w:t>pemahaman</w:t>
      </w:r>
      <w:r>
        <w:rPr>
          <w:spacing w:val="-2"/>
        </w:rPr>
        <w:t xml:space="preserve"> </w:t>
      </w:r>
      <w:r>
        <w:t>praktis</w:t>
      </w:r>
      <w:r>
        <w:rPr>
          <w:spacing w:val="-1"/>
        </w:rPr>
        <w:t xml:space="preserve"> </w:t>
      </w:r>
      <w:r>
        <w:t>mengenai</w:t>
      </w:r>
      <w:r>
        <w:rPr>
          <w:spacing w:val="-1"/>
        </w:rPr>
        <w:t xml:space="preserve"> </w:t>
      </w:r>
      <w:r>
        <w:t>bagaimana</w:t>
      </w:r>
      <w:r>
        <w:rPr>
          <w:spacing w:val="-2"/>
        </w:rPr>
        <w:t xml:space="preserve"> </w:t>
      </w:r>
      <w:r>
        <w:t>sistem</w:t>
      </w:r>
      <w:r>
        <w:rPr>
          <w:spacing w:val="-1"/>
        </w:rPr>
        <w:t xml:space="preserve"> </w:t>
      </w:r>
      <w:r>
        <w:t xml:space="preserve">visi komputer dapat digunakan untuk interpretasi gerakan manusia secara </w:t>
      </w:r>
      <w:r>
        <w:rPr>
          <w:i/>
        </w:rPr>
        <w:t>real-time</w:t>
      </w:r>
      <w:r>
        <w:t>.</w:t>
      </w:r>
    </w:p>
    <w:p w14:paraId="04C35544">
      <w:pPr>
        <w:pStyle w:val="2"/>
        <w:numPr>
          <w:ilvl w:val="0"/>
          <w:numId w:val="1"/>
        </w:numPr>
        <w:tabs>
          <w:tab w:val="left" w:pos="524"/>
        </w:tabs>
        <w:spacing w:before="161" w:after="0" w:line="240" w:lineRule="auto"/>
        <w:ind w:left="524" w:right="0" w:hanging="359"/>
        <w:jc w:val="left"/>
      </w:pPr>
      <w:r>
        <w:rPr>
          <w:spacing w:val="-2"/>
        </w:rPr>
        <w:t>Tujuan</w:t>
      </w:r>
      <w:r>
        <w:rPr>
          <w:spacing w:val="1"/>
        </w:rPr>
        <w:t xml:space="preserve"> </w:t>
      </w:r>
      <w:r>
        <w:rPr>
          <w:spacing w:val="-2"/>
        </w:rPr>
        <w:t>Instruksional</w:t>
      </w:r>
      <w:r>
        <w:rPr>
          <w:spacing w:val="4"/>
        </w:rPr>
        <w:t xml:space="preserve"> </w:t>
      </w:r>
      <w:r>
        <w:rPr>
          <w:spacing w:val="-2"/>
        </w:rPr>
        <w:t>Khusus</w:t>
      </w:r>
    </w:p>
    <w:p w14:paraId="561A5202">
      <w:pPr>
        <w:pStyle w:val="5"/>
        <w:spacing w:before="159"/>
        <w:ind w:left="165"/>
      </w:pPr>
      <w:r>
        <w:t>Setelah</w:t>
      </w:r>
      <w:r>
        <w:rPr>
          <w:spacing w:val="-3"/>
        </w:rPr>
        <w:t xml:space="preserve"> </w:t>
      </w:r>
      <w:r>
        <w:t>menyelesaikan</w:t>
      </w:r>
      <w:r>
        <w:rPr>
          <w:spacing w:val="-2"/>
        </w:rPr>
        <w:t xml:space="preserve"> </w:t>
      </w:r>
      <w:r>
        <w:t>praktikum</w:t>
      </w:r>
      <w:r>
        <w:rPr>
          <w:spacing w:val="-4"/>
        </w:rPr>
        <w:t xml:space="preserve"> </w:t>
      </w:r>
      <w:r>
        <w:t>ini,</w:t>
      </w:r>
      <w:r>
        <w:rPr>
          <w:spacing w:val="-2"/>
        </w:rPr>
        <w:t xml:space="preserve"> </w:t>
      </w:r>
      <w:r>
        <w:t>mahasiswa</w:t>
      </w:r>
      <w:r>
        <w:rPr>
          <w:spacing w:val="-4"/>
        </w:rPr>
        <w:t xml:space="preserve"> </w:t>
      </w:r>
      <w:r>
        <w:t>diharapkan</w:t>
      </w:r>
      <w:r>
        <w:rPr>
          <w:spacing w:val="-2"/>
        </w:rPr>
        <w:t xml:space="preserve"> </w:t>
      </w:r>
      <w:r>
        <w:t>mampu</w:t>
      </w:r>
      <w:r>
        <w:rPr>
          <w:spacing w:val="-2"/>
        </w:rPr>
        <w:t xml:space="preserve"> untuk:</w:t>
      </w:r>
    </w:p>
    <w:p w14:paraId="211F4C92">
      <w:pPr>
        <w:pStyle w:val="8"/>
        <w:numPr>
          <w:ilvl w:val="1"/>
          <w:numId w:val="1"/>
        </w:numPr>
        <w:tabs>
          <w:tab w:val="left" w:pos="885"/>
        </w:tabs>
        <w:spacing w:before="0" w:after="0" w:line="240" w:lineRule="auto"/>
        <w:ind w:left="885" w:right="0" w:hanging="360"/>
        <w:jc w:val="left"/>
        <w:rPr>
          <w:i/>
          <w:sz w:val="24"/>
        </w:rPr>
      </w:pPr>
      <w:r>
        <w:rPr>
          <w:sz w:val="24"/>
        </w:rPr>
        <w:t>Mengoperasikan</w:t>
      </w:r>
      <w:r>
        <w:rPr>
          <w:spacing w:val="65"/>
          <w:sz w:val="24"/>
        </w:rPr>
        <w:t xml:space="preserve"> </w:t>
      </w:r>
      <w:r>
        <w:rPr>
          <w:sz w:val="24"/>
        </w:rPr>
        <w:t>kamera</w:t>
      </w:r>
      <w:r>
        <w:rPr>
          <w:spacing w:val="67"/>
          <w:sz w:val="24"/>
        </w:rPr>
        <w:t xml:space="preserve"> </w:t>
      </w:r>
      <w:r>
        <w:rPr>
          <w:sz w:val="24"/>
        </w:rPr>
        <w:t>komputer</w:t>
      </w:r>
      <w:r>
        <w:rPr>
          <w:spacing w:val="66"/>
          <w:sz w:val="24"/>
        </w:rPr>
        <w:t xml:space="preserve"> </w:t>
      </w:r>
      <w:r>
        <w:rPr>
          <w:sz w:val="24"/>
        </w:rPr>
        <w:t>dan</w:t>
      </w:r>
      <w:r>
        <w:rPr>
          <w:spacing w:val="68"/>
          <w:sz w:val="24"/>
        </w:rPr>
        <w:t xml:space="preserve"> </w:t>
      </w:r>
      <w:r>
        <w:rPr>
          <w:sz w:val="24"/>
        </w:rPr>
        <w:t>melakukan</w:t>
      </w:r>
      <w:r>
        <w:rPr>
          <w:spacing w:val="65"/>
          <w:sz w:val="24"/>
        </w:rPr>
        <w:t xml:space="preserve"> </w:t>
      </w:r>
      <w:r>
        <w:rPr>
          <w:sz w:val="24"/>
        </w:rPr>
        <w:t>akuisisi</w:t>
      </w:r>
      <w:r>
        <w:rPr>
          <w:spacing w:val="68"/>
          <w:sz w:val="24"/>
        </w:rPr>
        <w:t xml:space="preserve"> </w:t>
      </w:r>
      <w:r>
        <w:rPr>
          <w:sz w:val="24"/>
        </w:rPr>
        <w:t>citra</w:t>
      </w:r>
      <w:r>
        <w:rPr>
          <w:spacing w:val="68"/>
          <w:sz w:val="24"/>
        </w:rPr>
        <w:t xml:space="preserve"> </w:t>
      </w:r>
      <w:r>
        <w:rPr>
          <w:sz w:val="24"/>
        </w:rPr>
        <w:t>secara</w:t>
      </w:r>
      <w:r>
        <w:rPr>
          <w:spacing w:val="66"/>
          <w:sz w:val="24"/>
        </w:rPr>
        <w:t xml:space="preserve"> </w:t>
      </w:r>
      <w:r>
        <w:rPr>
          <w:i/>
          <w:sz w:val="24"/>
        </w:rPr>
        <w:t>real-</w:t>
      </w:r>
      <w:r>
        <w:rPr>
          <w:i/>
          <w:spacing w:val="-4"/>
          <w:sz w:val="24"/>
        </w:rPr>
        <w:t>time</w:t>
      </w:r>
    </w:p>
    <w:p w14:paraId="0DFBF49B">
      <w:pPr>
        <w:pStyle w:val="5"/>
        <w:ind w:left="885"/>
      </w:pPr>
      <w:r>
        <w:t>menggunakan</w:t>
      </w:r>
      <w:r>
        <w:rPr>
          <w:spacing w:val="-4"/>
        </w:rPr>
        <w:t xml:space="preserve"> </w:t>
      </w:r>
      <w:r>
        <w:t>Python</w:t>
      </w:r>
      <w:r>
        <w:rPr>
          <w:spacing w:val="-4"/>
        </w:rPr>
        <w:t xml:space="preserve"> </w:t>
      </w:r>
      <w:r>
        <w:t>dan</w:t>
      </w:r>
      <w:r>
        <w:rPr>
          <w:spacing w:val="-3"/>
        </w:rPr>
        <w:t xml:space="preserve"> </w:t>
      </w:r>
      <w:r>
        <w:rPr>
          <w:spacing w:val="-2"/>
        </w:rPr>
        <w:t>OpenCV.</w:t>
      </w:r>
    </w:p>
    <w:p w14:paraId="23653414">
      <w:pPr>
        <w:pStyle w:val="8"/>
        <w:numPr>
          <w:ilvl w:val="1"/>
          <w:numId w:val="1"/>
        </w:numPr>
        <w:tabs>
          <w:tab w:val="left" w:pos="885"/>
        </w:tabs>
        <w:spacing w:before="0" w:after="0" w:line="240" w:lineRule="auto"/>
        <w:ind w:left="885" w:right="162" w:hanging="360"/>
        <w:jc w:val="left"/>
        <w:rPr>
          <w:sz w:val="24"/>
        </w:rPr>
      </w:pPr>
      <w:r>
        <w:rPr>
          <w:sz w:val="24"/>
        </w:rPr>
        <w:t xml:space="preserve">Menerapkan deteksi pose tubuh manusia menggunakan modul </w:t>
      </w:r>
      <w:r>
        <w:rPr>
          <w:i/>
          <w:sz w:val="24"/>
        </w:rPr>
        <w:t xml:space="preserve">Pose Estimation </w:t>
      </w:r>
      <w:r>
        <w:rPr>
          <w:sz w:val="24"/>
        </w:rPr>
        <w:t>dari</w:t>
      </w:r>
      <w:r>
        <w:rPr>
          <w:spacing w:val="40"/>
          <w:sz w:val="24"/>
        </w:rPr>
        <w:t xml:space="preserve"> </w:t>
      </w:r>
      <w:r>
        <w:rPr>
          <w:sz w:val="24"/>
        </w:rPr>
        <w:t>cvzone berbasis MediaPipe.</w:t>
      </w:r>
    </w:p>
    <w:p w14:paraId="2BEC4A4E">
      <w:pPr>
        <w:pStyle w:val="8"/>
        <w:numPr>
          <w:ilvl w:val="1"/>
          <w:numId w:val="1"/>
        </w:numPr>
        <w:tabs>
          <w:tab w:val="left" w:pos="885"/>
        </w:tabs>
        <w:spacing w:before="0" w:after="0" w:line="240" w:lineRule="auto"/>
        <w:ind w:left="885" w:right="161" w:hanging="360"/>
        <w:jc w:val="left"/>
        <w:rPr>
          <w:sz w:val="24"/>
        </w:rPr>
      </w:pPr>
      <w:r>
        <w:rPr>
          <w:sz w:val="24"/>
        </w:rPr>
        <w:t xml:space="preserve">Menghitung sudut dan rasio geometri tubuh dari data </w:t>
      </w:r>
      <w:r>
        <w:rPr>
          <w:i/>
          <w:sz w:val="24"/>
        </w:rPr>
        <w:t xml:space="preserve">landmark </w:t>
      </w:r>
      <w:r>
        <w:rPr>
          <w:sz w:val="24"/>
        </w:rPr>
        <w:t>yang dihasilkan oleh deteksi pose.</w:t>
      </w:r>
    </w:p>
    <w:p w14:paraId="5949E3F0">
      <w:pPr>
        <w:pStyle w:val="8"/>
        <w:numPr>
          <w:ilvl w:val="1"/>
          <w:numId w:val="1"/>
        </w:numPr>
        <w:tabs>
          <w:tab w:val="left" w:pos="885"/>
        </w:tabs>
        <w:spacing w:before="0" w:after="0" w:line="240" w:lineRule="auto"/>
        <w:ind w:left="885" w:right="166" w:hanging="360"/>
        <w:jc w:val="left"/>
        <w:rPr>
          <w:sz w:val="24"/>
        </w:rPr>
      </w:pPr>
      <w:r>
        <w:rPr>
          <w:sz w:val="24"/>
        </w:rPr>
        <w:t>Melakukan</w:t>
      </w:r>
      <w:r>
        <w:rPr>
          <w:spacing w:val="-9"/>
          <w:sz w:val="24"/>
        </w:rPr>
        <w:t xml:space="preserve"> </w:t>
      </w:r>
      <w:r>
        <w:rPr>
          <w:sz w:val="24"/>
        </w:rPr>
        <w:t>deteksi</w:t>
      </w:r>
      <w:r>
        <w:rPr>
          <w:spacing w:val="-8"/>
          <w:sz w:val="24"/>
        </w:rPr>
        <w:t xml:space="preserve"> </w:t>
      </w:r>
      <w:r>
        <w:rPr>
          <w:sz w:val="24"/>
        </w:rPr>
        <w:t>wajah</w:t>
      </w:r>
      <w:r>
        <w:rPr>
          <w:spacing w:val="-7"/>
          <w:sz w:val="24"/>
        </w:rPr>
        <w:t xml:space="preserve"> </w:t>
      </w:r>
      <w:r>
        <w:rPr>
          <w:sz w:val="24"/>
        </w:rPr>
        <w:t>serta</w:t>
      </w:r>
      <w:r>
        <w:rPr>
          <w:spacing w:val="-9"/>
          <w:sz w:val="24"/>
        </w:rPr>
        <w:t xml:space="preserve"> </w:t>
      </w:r>
      <w:r>
        <w:rPr>
          <w:sz w:val="24"/>
        </w:rPr>
        <w:t>mengidentifikasi</w:t>
      </w:r>
      <w:r>
        <w:rPr>
          <w:spacing w:val="-7"/>
          <w:sz w:val="24"/>
        </w:rPr>
        <w:t xml:space="preserve"> </w:t>
      </w:r>
      <w:r>
        <w:rPr>
          <w:sz w:val="24"/>
        </w:rPr>
        <w:t>perubahan</w:t>
      </w:r>
      <w:r>
        <w:rPr>
          <w:spacing w:val="-5"/>
          <w:sz w:val="24"/>
        </w:rPr>
        <w:t xml:space="preserve"> </w:t>
      </w:r>
      <w:r>
        <w:rPr>
          <w:sz w:val="24"/>
        </w:rPr>
        <w:t>ekspresi</w:t>
      </w:r>
      <w:r>
        <w:rPr>
          <w:spacing w:val="-8"/>
          <w:sz w:val="24"/>
        </w:rPr>
        <w:t xml:space="preserve"> </w:t>
      </w:r>
      <w:r>
        <w:rPr>
          <w:sz w:val="24"/>
        </w:rPr>
        <w:t>sederhana,</w:t>
      </w:r>
      <w:r>
        <w:rPr>
          <w:spacing w:val="-8"/>
          <w:sz w:val="24"/>
        </w:rPr>
        <w:t xml:space="preserve"> </w:t>
      </w:r>
      <w:r>
        <w:rPr>
          <w:sz w:val="24"/>
        </w:rPr>
        <w:t xml:space="preserve">seperti kedipan mata, menggunakan </w:t>
      </w:r>
      <w:r>
        <w:rPr>
          <w:i/>
          <w:sz w:val="24"/>
        </w:rPr>
        <w:t>Face Mesh</w:t>
      </w:r>
      <w:r>
        <w:rPr>
          <w:sz w:val="24"/>
        </w:rPr>
        <w:t>.</w:t>
      </w:r>
    </w:p>
    <w:p w14:paraId="06636494">
      <w:pPr>
        <w:pStyle w:val="8"/>
        <w:numPr>
          <w:ilvl w:val="1"/>
          <w:numId w:val="1"/>
        </w:numPr>
        <w:tabs>
          <w:tab w:val="left" w:pos="885"/>
        </w:tabs>
        <w:spacing w:before="0" w:after="0" w:line="240" w:lineRule="auto"/>
        <w:ind w:left="885" w:right="162" w:hanging="360"/>
        <w:jc w:val="left"/>
        <w:rPr>
          <w:sz w:val="24"/>
        </w:rPr>
      </w:pPr>
      <w:r>
        <w:rPr>
          <w:sz w:val="24"/>
        </w:rPr>
        <w:t xml:space="preserve">Menerapkan deteksi tangan dan mengenali jumlah jari yang terangkat menggunakan modul </w:t>
      </w:r>
      <w:r>
        <w:rPr>
          <w:i/>
          <w:sz w:val="24"/>
        </w:rPr>
        <w:t>Hand Tracking</w:t>
      </w:r>
      <w:r>
        <w:rPr>
          <w:sz w:val="24"/>
        </w:rPr>
        <w:t>.</w:t>
      </w:r>
    </w:p>
    <w:p w14:paraId="54AC8BDD">
      <w:pPr>
        <w:pStyle w:val="8"/>
        <w:numPr>
          <w:ilvl w:val="1"/>
          <w:numId w:val="1"/>
        </w:numPr>
        <w:tabs>
          <w:tab w:val="left" w:pos="885"/>
        </w:tabs>
        <w:spacing w:before="0" w:after="0" w:line="240" w:lineRule="auto"/>
        <w:ind w:left="885" w:right="161" w:hanging="360"/>
        <w:jc w:val="left"/>
        <w:rPr>
          <w:sz w:val="24"/>
        </w:rPr>
      </w:pPr>
      <w:r>
        <w:rPr>
          <w:sz w:val="24"/>
        </w:rPr>
        <w:t xml:space="preserve">Mendesain sistem sederhana untuk mengenali gestur tangan, seperti </w:t>
      </w:r>
      <w:r>
        <w:rPr>
          <w:i/>
          <w:sz w:val="24"/>
        </w:rPr>
        <w:t>Thumbs Up</w:t>
      </w:r>
      <w:r>
        <w:rPr>
          <w:sz w:val="24"/>
        </w:rPr>
        <w:t xml:space="preserve">, </w:t>
      </w:r>
      <w:r>
        <w:rPr>
          <w:i/>
          <w:sz w:val="24"/>
        </w:rPr>
        <w:t>OK</w:t>
      </w:r>
      <w:r>
        <w:rPr>
          <w:sz w:val="24"/>
        </w:rPr>
        <w:t xml:space="preserve">, dan </w:t>
      </w:r>
      <w:r>
        <w:rPr>
          <w:i/>
          <w:sz w:val="24"/>
        </w:rPr>
        <w:t>Rock–Paper–Scissors</w:t>
      </w:r>
      <w:r>
        <w:rPr>
          <w:sz w:val="24"/>
        </w:rPr>
        <w:t xml:space="preserve">, berdasarkan relasi antar </w:t>
      </w:r>
      <w:r>
        <w:rPr>
          <w:i/>
          <w:sz w:val="24"/>
        </w:rPr>
        <w:t>landmark</w:t>
      </w:r>
      <w:r>
        <w:rPr>
          <w:sz w:val="24"/>
        </w:rPr>
        <w:t>.</w:t>
      </w:r>
    </w:p>
    <w:p w14:paraId="726087C2">
      <w:pPr>
        <w:pStyle w:val="8"/>
        <w:numPr>
          <w:ilvl w:val="1"/>
          <w:numId w:val="1"/>
        </w:numPr>
        <w:tabs>
          <w:tab w:val="left" w:pos="885"/>
        </w:tabs>
        <w:spacing w:before="0" w:after="0" w:line="240" w:lineRule="auto"/>
        <w:ind w:left="885" w:right="161" w:hanging="360"/>
        <w:jc w:val="left"/>
        <w:rPr>
          <w:sz w:val="24"/>
        </w:rPr>
      </w:pPr>
      <w:r>
        <w:rPr>
          <w:sz w:val="24"/>
        </w:rPr>
        <w:t>Mengembangkan</w:t>
      </w:r>
      <w:r>
        <w:rPr>
          <w:spacing w:val="80"/>
          <w:sz w:val="24"/>
        </w:rPr>
        <w:t xml:space="preserve"> </w:t>
      </w:r>
      <w:r>
        <w:rPr>
          <w:sz w:val="24"/>
        </w:rPr>
        <w:t>sistem</w:t>
      </w:r>
      <w:r>
        <w:rPr>
          <w:spacing w:val="80"/>
          <w:sz w:val="24"/>
        </w:rPr>
        <w:t xml:space="preserve"> </w:t>
      </w:r>
      <w:r>
        <w:rPr>
          <w:sz w:val="24"/>
        </w:rPr>
        <w:t>penghitung</w:t>
      </w:r>
      <w:r>
        <w:rPr>
          <w:spacing w:val="80"/>
          <w:sz w:val="24"/>
        </w:rPr>
        <w:t xml:space="preserve"> </w:t>
      </w:r>
      <w:r>
        <w:rPr>
          <w:sz w:val="24"/>
        </w:rPr>
        <w:t>aktivitas</w:t>
      </w:r>
      <w:r>
        <w:rPr>
          <w:spacing w:val="80"/>
          <w:sz w:val="24"/>
        </w:rPr>
        <w:t xml:space="preserve"> </w:t>
      </w:r>
      <w:r>
        <w:rPr>
          <w:sz w:val="24"/>
        </w:rPr>
        <w:t>tubuh,</w:t>
      </w:r>
      <w:r>
        <w:rPr>
          <w:spacing w:val="80"/>
          <w:sz w:val="24"/>
        </w:rPr>
        <w:t xml:space="preserve"> </w:t>
      </w:r>
      <w:r>
        <w:rPr>
          <w:sz w:val="24"/>
        </w:rPr>
        <w:t>seperti</w:t>
      </w:r>
      <w:r>
        <w:rPr>
          <w:spacing w:val="80"/>
          <w:sz w:val="24"/>
        </w:rPr>
        <w:t xml:space="preserve"> </w:t>
      </w:r>
      <w:r>
        <w:rPr>
          <w:i/>
          <w:sz w:val="24"/>
        </w:rPr>
        <w:t>squat</w:t>
      </w:r>
      <w:r>
        <w:rPr>
          <w:i/>
          <w:spacing w:val="80"/>
          <w:sz w:val="24"/>
        </w:rPr>
        <w:t xml:space="preserve"> </w:t>
      </w:r>
      <w:r>
        <w:rPr>
          <w:sz w:val="24"/>
        </w:rPr>
        <w:t>dan</w:t>
      </w:r>
      <w:r>
        <w:rPr>
          <w:spacing w:val="80"/>
          <w:sz w:val="24"/>
        </w:rPr>
        <w:t xml:space="preserve"> </w:t>
      </w:r>
      <w:r>
        <w:rPr>
          <w:i/>
          <w:sz w:val="24"/>
        </w:rPr>
        <w:t>push-up</w:t>
      </w:r>
      <w:r>
        <w:rPr>
          <w:sz w:val="24"/>
        </w:rPr>
        <w:t>, menggunakan kombinasi analisis pose, geometri, dan logika kondisi.</w:t>
      </w:r>
    </w:p>
    <w:p w14:paraId="6D415CD7">
      <w:pPr>
        <w:pStyle w:val="8"/>
        <w:numPr>
          <w:ilvl w:val="1"/>
          <w:numId w:val="1"/>
        </w:numPr>
        <w:tabs>
          <w:tab w:val="left" w:pos="885"/>
        </w:tabs>
        <w:spacing w:before="0" w:after="0" w:line="240" w:lineRule="auto"/>
        <w:ind w:left="885" w:right="163" w:hanging="360"/>
        <w:jc w:val="left"/>
        <w:rPr>
          <w:sz w:val="24"/>
        </w:rPr>
      </w:pPr>
      <w:r>
        <w:rPr>
          <w:sz w:val="24"/>
        </w:rPr>
        <w:t>Mengintegrasikan</w:t>
      </w:r>
      <w:r>
        <w:rPr>
          <w:spacing w:val="40"/>
          <w:sz w:val="24"/>
        </w:rPr>
        <w:t xml:space="preserve"> </w:t>
      </w:r>
      <w:r>
        <w:rPr>
          <w:sz w:val="24"/>
        </w:rPr>
        <w:t>hasil</w:t>
      </w:r>
      <w:r>
        <w:rPr>
          <w:spacing w:val="40"/>
          <w:sz w:val="24"/>
        </w:rPr>
        <w:t xml:space="preserve"> </w:t>
      </w:r>
      <w:r>
        <w:rPr>
          <w:sz w:val="24"/>
        </w:rPr>
        <w:t>deteksi</w:t>
      </w:r>
      <w:r>
        <w:rPr>
          <w:spacing w:val="40"/>
          <w:sz w:val="24"/>
        </w:rPr>
        <w:t xml:space="preserve"> </w:t>
      </w:r>
      <w:r>
        <w:rPr>
          <w:i/>
          <w:sz w:val="24"/>
        </w:rPr>
        <w:t>pose</w:t>
      </w:r>
      <w:r>
        <w:rPr>
          <w:sz w:val="24"/>
        </w:rPr>
        <w:t>,</w:t>
      </w:r>
      <w:r>
        <w:rPr>
          <w:spacing w:val="40"/>
          <w:sz w:val="24"/>
        </w:rPr>
        <w:t xml:space="preserve"> </w:t>
      </w:r>
      <w:r>
        <w:rPr>
          <w:i/>
          <w:sz w:val="24"/>
        </w:rPr>
        <w:t>face</w:t>
      </w:r>
      <w:r>
        <w:rPr>
          <w:sz w:val="24"/>
        </w:rPr>
        <w:t>,</w:t>
      </w:r>
      <w:r>
        <w:rPr>
          <w:spacing w:val="40"/>
          <w:sz w:val="24"/>
        </w:rPr>
        <w:t xml:space="preserve"> </w:t>
      </w:r>
      <w:r>
        <w:rPr>
          <w:sz w:val="24"/>
        </w:rPr>
        <w:t>dan</w:t>
      </w:r>
      <w:r>
        <w:rPr>
          <w:spacing w:val="40"/>
          <w:sz w:val="24"/>
        </w:rPr>
        <w:t xml:space="preserve"> </w:t>
      </w:r>
      <w:r>
        <w:rPr>
          <w:i/>
          <w:sz w:val="24"/>
        </w:rPr>
        <w:t>hand</w:t>
      </w:r>
      <w:r>
        <w:rPr>
          <w:i/>
          <w:spacing w:val="40"/>
          <w:sz w:val="24"/>
        </w:rPr>
        <w:t xml:space="preserve"> </w:t>
      </w:r>
      <w:r>
        <w:rPr>
          <w:i/>
          <w:sz w:val="24"/>
        </w:rPr>
        <w:t>landmark</w:t>
      </w:r>
      <w:r>
        <w:rPr>
          <w:i/>
          <w:spacing w:val="40"/>
          <w:sz w:val="24"/>
        </w:rPr>
        <w:t xml:space="preserve"> </w:t>
      </w:r>
      <w:r>
        <w:rPr>
          <w:sz w:val="24"/>
        </w:rPr>
        <w:t>ke</w:t>
      </w:r>
      <w:r>
        <w:rPr>
          <w:spacing w:val="40"/>
          <w:sz w:val="24"/>
        </w:rPr>
        <w:t xml:space="preserve"> </w:t>
      </w:r>
      <w:r>
        <w:rPr>
          <w:sz w:val="24"/>
        </w:rPr>
        <w:t>dalam</w:t>
      </w:r>
      <w:r>
        <w:rPr>
          <w:spacing w:val="40"/>
          <w:sz w:val="24"/>
        </w:rPr>
        <w:t xml:space="preserve"> </w:t>
      </w:r>
      <w:r>
        <w:rPr>
          <w:sz w:val="24"/>
        </w:rPr>
        <w:t>aplikasi sederhana berbasis Python yang dapat dijalankan secara lokal.</w:t>
      </w:r>
    </w:p>
    <w:p w14:paraId="46A0F12E">
      <w:pPr>
        <w:pStyle w:val="8"/>
        <w:numPr>
          <w:ilvl w:val="1"/>
          <w:numId w:val="1"/>
        </w:numPr>
        <w:tabs>
          <w:tab w:val="left" w:pos="885"/>
        </w:tabs>
        <w:spacing w:before="0" w:after="0" w:line="240" w:lineRule="auto"/>
        <w:ind w:left="885" w:right="160" w:hanging="360"/>
        <w:jc w:val="left"/>
        <w:rPr>
          <w:sz w:val="24"/>
        </w:rPr>
      </w:pPr>
      <w:r>
        <w:rPr>
          <w:sz w:val="24"/>
        </w:rPr>
        <w:t>Menyusun</w:t>
      </w:r>
      <w:r>
        <w:rPr>
          <w:spacing w:val="-15"/>
          <w:sz w:val="24"/>
        </w:rPr>
        <w:t xml:space="preserve"> </w:t>
      </w:r>
      <w:r>
        <w:rPr>
          <w:sz w:val="24"/>
        </w:rPr>
        <w:t>laporan</w:t>
      </w:r>
      <w:r>
        <w:rPr>
          <w:spacing w:val="-15"/>
          <w:sz w:val="24"/>
        </w:rPr>
        <w:t xml:space="preserve"> </w:t>
      </w:r>
      <w:r>
        <w:rPr>
          <w:sz w:val="24"/>
        </w:rPr>
        <w:t>praktikum</w:t>
      </w:r>
      <w:r>
        <w:rPr>
          <w:spacing w:val="-15"/>
          <w:sz w:val="24"/>
        </w:rPr>
        <w:t xml:space="preserve"> </w:t>
      </w:r>
      <w:r>
        <w:rPr>
          <w:sz w:val="24"/>
        </w:rPr>
        <w:t>yang</w:t>
      </w:r>
      <w:r>
        <w:rPr>
          <w:spacing w:val="-16"/>
          <w:sz w:val="24"/>
        </w:rPr>
        <w:t xml:space="preserve"> </w:t>
      </w:r>
      <w:r>
        <w:rPr>
          <w:sz w:val="24"/>
        </w:rPr>
        <w:t>menjelaskan</w:t>
      </w:r>
      <w:r>
        <w:rPr>
          <w:spacing w:val="-15"/>
          <w:sz w:val="24"/>
        </w:rPr>
        <w:t xml:space="preserve"> </w:t>
      </w:r>
      <w:r>
        <w:rPr>
          <w:sz w:val="24"/>
        </w:rPr>
        <w:t>tahapan</w:t>
      </w:r>
      <w:r>
        <w:rPr>
          <w:spacing w:val="-15"/>
          <w:sz w:val="24"/>
        </w:rPr>
        <w:t xml:space="preserve"> </w:t>
      </w:r>
      <w:r>
        <w:rPr>
          <w:sz w:val="24"/>
        </w:rPr>
        <w:t>implementasi,</w:t>
      </w:r>
      <w:r>
        <w:rPr>
          <w:spacing w:val="-15"/>
          <w:sz w:val="24"/>
        </w:rPr>
        <w:t xml:space="preserve"> </w:t>
      </w:r>
      <w:r>
        <w:rPr>
          <w:sz w:val="24"/>
        </w:rPr>
        <w:t>hasil</w:t>
      </w:r>
      <w:r>
        <w:rPr>
          <w:spacing w:val="-15"/>
          <w:sz w:val="24"/>
        </w:rPr>
        <w:t xml:space="preserve"> </w:t>
      </w:r>
      <w:r>
        <w:rPr>
          <w:sz w:val="24"/>
        </w:rPr>
        <w:t>pengujian, serta analisis fungsional dari sistem yang telah dibuat.</w:t>
      </w:r>
    </w:p>
    <w:p w14:paraId="1914A03C">
      <w:pPr>
        <w:pStyle w:val="5"/>
      </w:pPr>
    </w:p>
    <w:p w14:paraId="0C60CEDA">
      <w:pPr>
        <w:pStyle w:val="5"/>
      </w:pPr>
    </w:p>
    <w:p w14:paraId="085383FE">
      <w:pPr>
        <w:pStyle w:val="5"/>
        <w:spacing w:before="7"/>
      </w:pPr>
    </w:p>
    <w:p w14:paraId="46F3DD5D">
      <w:pPr>
        <w:pStyle w:val="2"/>
        <w:numPr>
          <w:ilvl w:val="0"/>
          <w:numId w:val="1"/>
        </w:numPr>
        <w:tabs>
          <w:tab w:val="left" w:pos="592"/>
        </w:tabs>
        <w:spacing w:before="0" w:after="0" w:line="240" w:lineRule="auto"/>
        <w:ind w:left="592" w:right="0" w:hanging="427"/>
        <w:jc w:val="left"/>
      </w:pPr>
      <w:r>
        <w:t>Alat</w:t>
      </w:r>
      <w:r>
        <w:rPr>
          <w:spacing w:val="-3"/>
        </w:rPr>
        <w:t xml:space="preserve"> </w:t>
      </w:r>
      <w:r>
        <w:t xml:space="preserve">dan </w:t>
      </w:r>
      <w:r>
        <w:rPr>
          <w:spacing w:val="-2"/>
        </w:rPr>
        <w:t>Bahan</w:t>
      </w:r>
    </w:p>
    <w:p w14:paraId="5BA08C03">
      <w:pPr>
        <w:pStyle w:val="5"/>
        <w:spacing w:before="161"/>
        <w:ind w:left="165" w:right="162"/>
        <w:jc w:val="both"/>
      </w:pPr>
      <w:r>
        <w:t>Untuk melaksanakan enam praktikum pada topik Pose Estimation dan Gesture Recognition berbasis cvzone dan MediaPipe, diperlukan perangkat keras serta perangkat lunak yang mendukung</w:t>
      </w:r>
      <w:r>
        <w:rPr>
          <w:spacing w:val="-5"/>
        </w:rPr>
        <w:t xml:space="preserve"> </w:t>
      </w:r>
      <w:r>
        <w:t>komputasi</w:t>
      </w:r>
      <w:r>
        <w:rPr>
          <w:spacing w:val="-6"/>
        </w:rPr>
        <w:t xml:space="preserve"> </w:t>
      </w:r>
      <w:r>
        <w:t>visual</w:t>
      </w:r>
      <w:r>
        <w:rPr>
          <w:spacing w:val="-6"/>
        </w:rPr>
        <w:t xml:space="preserve"> </w:t>
      </w:r>
      <w:r>
        <w:t>secara</w:t>
      </w:r>
      <w:r>
        <w:rPr>
          <w:spacing w:val="-6"/>
        </w:rPr>
        <w:t xml:space="preserve"> </w:t>
      </w:r>
      <w:r>
        <w:t>real-time.</w:t>
      </w:r>
      <w:r>
        <w:rPr>
          <w:spacing w:val="-9"/>
        </w:rPr>
        <w:t xml:space="preserve"> </w:t>
      </w:r>
      <w:r>
        <w:t>Tabel</w:t>
      </w:r>
      <w:r>
        <w:rPr>
          <w:spacing w:val="-6"/>
        </w:rPr>
        <w:t xml:space="preserve"> </w:t>
      </w:r>
      <w:r>
        <w:t>berikut</w:t>
      </w:r>
      <w:r>
        <w:rPr>
          <w:spacing w:val="-4"/>
        </w:rPr>
        <w:t xml:space="preserve"> </w:t>
      </w:r>
      <w:r>
        <w:t>menjelaskan</w:t>
      </w:r>
      <w:r>
        <w:rPr>
          <w:spacing w:val="-5"/>
        </w:rPr>
        <w:t xml:space="preserve"> </w:t>
      </w:r>
      <w:r>
        <w:t>secara</w:t>
      </w:r>
      <w:r>
        <w:rPr>
          <w:spacing w:val="-5"/>
        </w:rPr>
        <w:t xml:space="preserve"> </w:t>
      </w:r>
      <w:r>
        <w:t>rinci</w:t>
      </w:r>
      <w:r>
        <w:rPr>
          <w:spacing w:val="-6"/>
        </w:rPr>
        <w:t xml:space="preserve"> </w:t>
      </w:r>
      <w:r>
        <w:t>alat</w:t>
      </w:r>
      <w:r>
        <w:rPr>
          <w:spacing w:val="-6"/>
        </w:rPr>
        <w:t xml:space="preserve"> </w:t>
      </w:r>
      <w:r>
        <w:t>dan bahan yang digunakan selama kegiatan praktikum.</w:t>
      </w:r>
    </w:p>
    <w:p w14:paraId="327512F6">
      <w:pPr>
        <w:pStyle w:val="5"/>
        <w:spacing w:before="1"/>
        <w:rPr>
          <w:sz w:val="14"/>
        </w:rPr>
      </w:pPr>
    </w:p>
    <w:tbl>
      <w:tblPr>
        <w:tblStyle w:val="4"/>
        <w:tblW w:w="0" w:type="auto"/>
        <w:tblInd w:w="1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11"/>
        <w:gridCol w:w="1749"/>
        <w:gridCol w:w="3703"/>
        <w:gridCol w:w="3053"/>
      </w:tblGrid>
      <w:tr w14:paraId="06F59B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511" w:type="dxa"/>
          </w:tcPr>
          <w:p w14:paraId="533361C1">
            <w:pPr>
              <w:pStyle w:val="9"/>
              <w:spacing w:line="210" w:lineRule="exact"/>
              <w:ind w:left="9"/>
              <w:jc w:val="center"/>
              <w:rPr>
                <w:b/>
                <w:sz w:val="20"/>
              </w:rPr>
            </w:pPr>
            <w:r>
              <w:rPr>
                <w:b/>
                <w:spacing w:val="-5"/>
                <w:sz w:val="20"/>
              </w:rPr>
              <w:t>No.</w:t>
            </w:r>
          </w:p>
        </w:tc>
        <w:tc>
          <w:tcPr>
            <w:tcW w:w="1749" w:type="dxa"/>
          </w:tcPr>
          <w:p w14:paraId="4466AD87">
            <w:pPr>
              <w:pStyle w:val="9"/>
              <w:spacing w:line="210" w:lineRule="exact"/>
              <w:rPr>
                <w:b/>
                <w:sz w:val="20"/>
              </w:rPr>
            </w:pPr>
            <w:r>
              <w:rPr>
                <w:b/>
                <w:spacing w:val="-2"/>
                <w:sz w:val="20"/>
              </w:rPr>
              <w:t>Jenis</w:t>
            </w:r>
          </w:p>
        </w:tc>
        <w:tc>
          <w:tcPr>
            <w:tcW w:w="3703" w:type="dxa"/>
          </w:tcPr>
          <w:p w14:paraId="7BE3BE26">
            <w:pPr>
              <w:pStyle w:val="9"/>
              <w:spacing w:line="210" w:lineRule="exact"/>
              <w:rPr>
                <w:b/>
                <w:sz w:val="20"/>
              </w:rPr>
            </w:pPr>
            <w:r>
              <w:rPr>
                <w:b/>
                <w:sz w:val="20"/>
              </w:rPr>
              <w:t>Nama</w:t>
            </w:r>
            <w:r>
              <w:rPr>
                <w:b/>
                <w:spacing w:val="-1"/>
                <w:sz w:val="20"/>
              </w:rPr>
              <w:t xml:space="preserve"> </w:t>
            </w:r>
            <w:r>
              <w:rPr>
                <w:b/>
                <w:sz w:val="20"/>
              </w:rPr>
              <w:t>/</w:t>
            </w:r>
            <w:r>
              <w:rPr>
                <w:b/>
                <w:spacing w:val="-1"/>
                <w:sz w:val="20"/>
              </w:rPr>
              <w:t xml:space="preserve"> </w:t>
            </w:r>
            <w:r>
              <w:rPr>
                <w:b/>
                <w:spacing w:val="-2"/>
                <w:sz w:val="20"/>
              </w:rPr>
              <w:t>Spesifikasi</w:t>
            </w:r>
          </w:p>
        </w:tc>
        <w:tc>
          <w:tcPr>
            <w:tcW w:w="3053" w:type="dxa"/>
          </w:tcPr>
          <w:p w14:paraId="5591446C">
            <w:pPr>
              <w:pStyle w:val="9"/>
              <w:spacing w:line="210" w:lineRule="exact"/>
              <w:ind w:left="109"/>
              <w:rPr>
                <w:b/>
                <w:sz w:val="20"/>
              </w:rPr>
            </w:pPr>
            <w:r>
              <w:rPr>
                <w:b/>
                <w:sz w:val="20"/>
              </w:rPr>
              <w:t>Keterangan</w:t>
            </w:r>
            <w:r>
              <w:rPr>
                <w:b/>
                <w:spacing w:val="-4"/>
                <w:sz w:val="20"/>
              </w:rPr>
              <w:t xml:space="preserve"> </w:t>
            </w:r>
            <w:r>
              <w:rPr>
                <w:b/>
                <w:sz w:val="20"/>
              </w:rPr>
              <w:t>/</w:t>
            </w:r>
            <w:r>
              <w:rPr>
                <w:b/>
                <w:spacing w:val="-3"/>
                <w:sz w:val="20"/>
              </w:rPr>
              <w:t xml:space="preserve"> </w:t>
            </w:r>
            <w:r>
              <w:rPr>
                <w:b/>
                <w:spacing w:val="-2"/>
                <w:sz w:val="20"/>
              </w:rPr>
              <w:t>Fungsi</w:t>
            </w:r>
          </w:p>
        </w:tc>
      </w:tr>
      <w:tr w14:paraId="0BAED2C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511" w:type="dxa"/>
          </w:tcPr>
          <w:p w14:paraId="0DBAF799">
            <w:pPr>
              <w:pStyle w:val="9"/>
              <w:spacing w:line="210" w:lineRule="exact"/>
              <w:ind w:left="9" w:right="3"/>
              <w:jc w:val="center"/>
              <w:rPr>
                <w:b/>
                <w:sz w:val="20"/>
              </w:rPr>
            </w:pPr>
            <w:r>
              <w:rPr>
                <w:b/>
                <w:spacing w:val="-10"/>
                <w:sz w:val="20"/>
              </w:rPr>
              <w:t>1</w:t>
            </w:r>
          </w:p>
        </w:tc>
        <w:tc>
          <w:tcPr>
            <w:tcW w:w="1749" w:type="dxa"/>
          </w:tcPr>
          <w:p w14:paraId="0C9F80B7">
            <w:pPr>
              <w:pStyle w:val="9"/>
              <w:spacing w:line="210" w:lineRule="exact"/>
              <w:rPr>
                <w:b/>
                <w:sz w:val="20"/>
              </w:rPr>
            </w:pPr>
            <w:r>
              <w:rPr>
                <w:b/>
                <w:sz w:val="20"/>
              </w:rPr>
              <w:t>Perangkat</w:t>
            </w:r>
            <w:r>
              <w:rPr>
                <w:b/>
                <w:spacing w:val="-9"/>
                <w:sz w:val="20"/>
              </w:rPr>
              <w:t xml:space="preserve"> </w:t>
            </w:r>
            <w:r>
              <w:rPr>
                <w:b/>
                <w:spacing w:val="-2"/>
                <w:sz w:val="20"/>
              </w:rPr>
              <w:t>Keras</w:t>
            </w:r>
          </w:p>
        </w:tc>
        <w:tc>
          <w:tcPr>
            <w:tcW w:w="3703" w:type="dxa"/>
          </w:tcPr>
          <w:p w14:paraId="46C2D53C">
            <w:pPr>
              <w:pStyle w:val="9"/>
              <w:ind w:left="0"/>
              <w:rPr>
                <w:sz w:val="16"/>
              </w:rPr>
            </w:pPr>
          </w:p>
        </w:tc>
        <w:tc>
          <w:tcPr>
            <w:tcW w:w="3053" w:type="dxa"/>
          </w:tcPr>
          <w:p w14:paraId="58AEEFE3">
            <w:pPr>
              <w:pStyle w:val="9"/>
              <w:ind w:left="0"/>
              <w:rPr>
                <w:sz w:val="16"/>
              </w:rPr>
            </w:pPr>
          </w:p>
        </w:tc>
      </w:tr>
      <w:tr w14:paraId="4ACDCBB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8" w:hRule="atLeast"/>
        </w:trPr>
        <w:tc>
          <w:tcPr>
            <w:tcW w:w="511" w:type="dxa"/>
          </w:tcPr>
          <w:p w14:paraId="0523A838">
            <w:pPr>
              <w:pStyle w:val="9"/>
              <w:ind w:left="9" w:right="1"/>
              <w:jc w:val="center"/>
              <w:rPr>
                <w:sz w:val="20"/>
              </w:rPr>
            </w:pPr>
            <w:r>
              <w:rPr>
                <w:spacing w:val="-5"/>
                <w:sz w:val="20"/>
              </w:rPr>
              <w:t>1.1</w:t>
            </w:r>
          </w:p>
        </w:tc>
        <w:tc>
          <w:tcPr>
            <w:tcW w:w="1749" w:type="dxa"/>
          </w:tcPr>
          <w:p w14:paraId="0845C79E">
            <w:pPr>
              <w:pStyle w:val="9"/>
              <w:rPr>
                <w:sz w:val="20"/>
              </w:rPr>
            </w:pPr>
            <w:r>
              <w:rPr>
                <w:sz w:val="20"/>
              </w:rPr>
              <w:t>Laptop</w:t>
            </w:r>
            <w:r>
              <w:rPr>
                <w:spacing w:val="-2"/>
                <w:sz w:val="20"/>
              </w:rPr>
              <w:t xml:space="preserve"> </w:t>
            </w:r>
            <w:r>
              <w:rPr>
                <w:sz w:val="20"/>
              </w:rPr>
              <w:t>/</w:t>
            </w:r>
            <w:r>
              <w:rPr>
                <w:spacing w:val="-2"/>
                <w:sz w:val="20"/>
              </w:rPr>
              <w:t xml:space="preserve"> Komputer</w:t>
            </w:r>
          </w:p>
        </w:tc>
        <w:tc>
          <w:tcPr>
            <w:tcW w:w="3703" w:type="dxa"/>
          </w:tcPr>
          <w:p w14:paraId="1C0124A1">
            <w:pPr>
              <w:pStyle w:val="9"/>
              <w:ind w:right="192"/>
              <w:rPr>
                <w:sz w:val="20"/>
              </w:rPr>
            </w:pPr>
            <w:r>
              <w:rPr>
                <w:sz w:val="20"/>
              </w:rPr>
              <w:t>Prosesor</w:t>
            </w:r>
            <w:r>
              <w:rPr>
                <w:spacing w:val="-6"/>
                <w:sz w:val="20"/>
              </w:rPr>
              <w:t xml:space="preserve"> </w:t>
            </w:r>
            <w:r>
              <w:rPr>
                <w:sz w:val="20"/>
              </w:rPr>
              <w:t>minimal</w:t>
            </w:r>
            <w:r>
              <w:rPr>
                <w:spacing w:val="-7"/>
                <w:sz w:val="20"/>
              </w:rPr>
              <w:t xml:space="preserve"> </w:t>
            </w:r>
            <w:r>
              <w:rPr>
                <w:sz w:val="20"/>
              </w:rPr>
              <w:t>Intel</w:t>
            </w:r>
            <w:r>
              <w:rPr>
                <w:spacing w:val="-7"/>
                <w:sz w:val="20"/>
              </w:rPr>
              <w:t xml:space="preserve"> </w:t>
            </w:r>
            <w:r>
              <w:rPr>
                <w:sz w:val="20"/>
              </w:rPr>
              <w:t>Core</w:t>
            </w:r>
            <w:r>
              <w:rPr>
                <w:spacing w:val="-7"/>
                <w:sz w:val="20"/>
              </w:rPr>
              <w:t xml:space="preserve"> </w:t>
            </w:r>
            <w:r>
              <w:rPr>
                <w:sz w:val="20"/>
              </w:rPr>
              <w:t>i3</w:t>
            </w:r>
            <w:r>
              <w:rPr>
                <w:spacing w:val="-6"/>
                <w:sz w:val="20"/>
              </w:rPr>
              <w:t xml:space="preserve"> </w:t>
            </w:r>
            <w:r>
              <w:rPr>
                <w:sz w:val="20"/>
              </w:rPr>
              <w:t>/</w:t>
            </w:r>
            <w:r>
              <w:rPr>
                <w:spacing w:val="-7"/>
                <w:sz w:val="20"/>
              </w:rPr>
              <w:t xml:space="preserve"> </w:t>
            </w:r>
            <w:r>
              <w:rPr>
                <w:sz w:val="20"/>
              </w:rPr>
              <w:t>AMD Ryzen 3, RAM ≥ 8 GB, OS Windows</w:t>
            </w:r>
          </w:p>
          <w:p w14:paraId="2AC5455D">
            <w:pPr>
              <w:pStyle w:val="9"/>
              <w:spacing w:line="208" w:lineRule="exact"/>
              <w:rPr>
                <w:sz w:val="20"/>
              </w:rPr>
            </w:pPr>
            <w:r>
              <w:rPr>
                <w:sz w:val="20"/>
              </w:rPr>
              <w:t>10/11,</w:t>
            </w:r>
            <w:r>
              <w:rPr>
                <w:spacing w:val="-4"/>
                <w:sz w:val="20"/>
              </w:rPr>
              <w:t xml:space="preserve"> </w:t>
            </w:r>
            <w:r>
              <w:rPr>
                <w:sz w:val="20"/>
              </w:rPr>
              <w:t>Linux,</w:t>
            </w:r>
            <w:r>
              <w:rPr>
                <w:spacing w:val="-3"/>
                <w:sz w:val="20"/>
              </w:rPr>
              <w:t xml:space="preserve"> </w:t>
            </w:r>
            <w:r>
              <w:rPr>
                <w:sz w:val="20"/>
              </w:rPr>
              <w:t>atau</w:t>
            </w:r>
            <w:r>
              <w:rPr>
                <w:spacing w:val="-1"/>
                <w:sz w:val="20"/>
              </w:rPr>
              <w:t xml:space="preserve"> </w:t>
            </w:r>
            <w:r>
              <w:rPr>
                <w:spacing w:val="-4"/>
                <w:sz w:val="20"/>
              </w:rPr>
              <w:t>macOS</w:t>
            </w:r>
          </w:p>
        </w:tc>
        <w:tc>
          <w:tcPr>
            <w:tcW w:w="3053" w:type="dxa"/>
          </w:tcPr>
          <w:p w14:paraId="243D43D0">
            <w:pPr>
              <w:pStyle w:val="9"/>
              <w:ind w:left="109"/>
              <w:rPr>
                <w:sz w:val="20"/>
              </w:rPr>
            </w:pPr>
            <w:r>
              <w:rPr>
                <w:sz w:val="20"/>
              </w:rPr>
              <w:t>Sebagai</w:t>
            </w:r>
            <w:r>
              <w:rPr>
                <w:spacing w:val="-12"/>
                <w:sz w:val="20"/>
              </w:rPr>
              <w:t xml:space="preserve"> </w:t>
            </w:r>
            <w:r>
              <w:rPr>
                <w:sz w:val="20"/>
              </w:rPr>
              <w:t>perangkat</w:t>
            </w:r>
            <w:r>
              <w:rPr>
                <w:spacing w:val="-12"/>
                <w:sz w:val="20"/>
              </w:rPr>
              <w:t xml:space="preserve"> </w:t>
            </w:r>
            <w:r>
              <w:rPr>
                <w:sz w:val="20"/>
              </w:rPr>
              <w:t>utama</w:t>
            </w:r>
            <w:r>
              <w:rPr>
                <w:spacing w:val="-13"/>
                <w:sz w:val="20"/>
              </w:rPr>
              <w:t xml:space="preserve"> </w:t>
            </w:r>
            <w:r>
              <w:rPr>
                <w:sz w:val="20"/>
              </w:rPr>
              <w:t>untuk menjalankan program dan</w:t>
            </w:r>
          </w:p>
          <w:p w14:paraId="4E1C0134">
            <w:pPr>
              <w:pStyle w:val="9"/>
              <w:spacing w:line="208" w:lineRule="exact"/>
              <w:ind w:left="109"/>
              <w:rPr>
                <w:sz w:val="20"/>
              </w:rPr>
            </w:pPr>
            <w:r>
              <w:rPr>
                <w:sz w:val="20"/>
              </w:rPr>
              <w:t>pengolahan</w:t>
            </w:r>
            <w:r>
              <w:rPr>
                <w:spacing w:val="-7"/>
                <w:sz w:val="20"/>
              </w:rPr>
              <w:t xml:space="preserve"> </w:t>
            </w:r>
            <w:r>
              <w:rPr>
                <w:spacing w:val="-2"/>
                <w:sz w:val="20"/>
              </w:rPr>
              <w:t>citra.</w:t>
            </w:r>
          </w:p>
        </w:tc>
      </w:tr>
      <w:tr w14:paraId="4036222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511" w:type="dxa"/>
          </w:tcPr>
          <w:p w14:paraId="2A9357ED">
            <w:pPr>
              <w:pStyle w:val="9"/>
              <w:ind w:left="9" w:right="1"/>
              <w:jc w:val="center"/>
              <w:rPr>
                <w:sz w:val="20"/>
              </w:rPr>
            </w:pPr>
            <w:r>
              <w:rPr>
                <w:spacing w:val="-5"/>
                <w:sz w:val="20"/>
              </w:rPr>
              <w:t>1.2</w:t>
            </w:r>
          </w:p>
        </w:tc>
        <w:tc>
          <w:tcPr>
            <w:tcW w:w="1749" w:type="dxa"/>
          </w:tcPr>
          <w:p w14:paraId="4A3D30DD">
            <w:pPr>
              <w:pStyle w:val="9"/>
              <w:rPr>
                <w:sz w:val="20"/>
              </w:rPr>
            </w:pPr>
            <w:r>
              <w:rPr>
                <w:sz w:val="20"/>
              </w:rPr>
              <w:t>Kamera</w:t>
            </w:r>
            <w:r>
              <w:rPr>
                <w:spacing w:val="-5"/>
                <w:sz w:val="20"/>
              </w:rPr>
              <w:t xml:space="preserve"> </w:t>
            </w:r>
            <w:r>
              <w:rPr>
                <w:sz w:val="20"/>
              </w:rPr>
              <w:t>/</w:t>
            </w:r>
            <w:r>
              <w:rPr>
                <w:spacing w:val="-2"/>
                <w:sz w:val="20"/>
              </w:rPr>
              <w:t xml:space="preserve"> Webcam</w:t>
            </w:r>
          </w:p>
        </w:tc>
        <w:tc>
          <w:tcPr>
            <w:tcW w:w="3703" w:type="dxa"/>
          </w:tcPr>
          <w:p w14:paraId="7728C0A2">
            <w:pPr>
              <w:pStyle w:val="9"/>
              <w:spacing w:line="230" w:lineRule="exact"/>
              <w:rPr>
                <w:sz w:val="20"/>
              </w:rPr>
            </w:pPr>
            <w:r>
              <w:rPr>
                <w:sz w:val="20"/>
              </w:rPr>
              <w:t>Resolusi</w:t>
            </w:r>
            <w:r>
              <w:rPr>
                <w:spacing w:val="-8"/>
                <w:sz w:val="20"/>
              </w:rPr>
              <w:t xml:space="preserve"> </w:t>
            </w:r>
            <w:r>
              <w:rPr>
                <w:sz w:val="20"/>
              </w:rPr>
              <w:t>minimal</w:t>
            </w:r>
            <w:r>
              <w:rPr>
                <w:spacing w:val="-8"/>
                <w:sz w:val="20"/>
              </w:rPr>
              <w:t xml:space="preserve"> </w:t>
            </w:r>
            <w:r>
              <w:rPr>
                <w:sz w:val="20"/>
              </w:rPr>
              <w:t>720p</w:t>
            </w:r>
            <w:r>
              <w:rPr>
                <w:spacing w:val="-6"/>
                <w:sz w:val="20"/>
              </w:rPr>
              <w:t xml:space="preserve"> </w:t>
            </w:r>
            <w:r>
              <w:rPr>
                <w:sz w:val="20"/>
              </w:rPr>
              <w:t>(HD),</w:t>
            </w:r>
            <w:r>
              <w:rPr>
                <w:spacing w:val="-8"/>
                <w:sz w:val="20"/>
              </w:rPr>
              <w:t xml:space="preserve"> </w:t>
            </w:r>
            <w:r>
              <w:rPr>
                <w:sz w:val="20"/>
              </w:rPr>
              <w:t>internal</w:t>
            </w:r>
            <w:r>
              <w:rPr>
                <w:spacing w:val="-8"/>
                <w:sz w:val="20"/>
              </w:rPr>
              <w:t xml:space="preserve"> </w:t>
            </w:r>
            <w:r>
              <w:rPr>
                <w:sz w:val="20"/>
              </w:rPr>
              <w:t>atau eksternal (USB)</w:t>
            </w:r>
          </w:p>
        </w:tc>
        <w:tc>
          <w:tcPr>
            <w:tcW w:w="3053" w:type="dxa"/>
          </w:tcPr>
          <w:p w14:paraId="40082E6D">
            <w:pPr>
              <w:pStyle w:val="9"/>
              <w:spacing w:line="230" w:lineRule="exact"/>
              <w:ind w:left="109"/>
              <w:rPr>
                <w:sz w:val="20"/>
              </w:rPr>
            </w:pPr>
            <w:r>
              <w:rPr>
                <w:sz w:val="20"/>
              </w:rPr>
              <w:t>Digunakan</w:t>
            </w:r>
            <w:r>
              <w:rPr>
                <w:spacing w:val="-10"/>
                <w:sz w:val="20"/>
              </w:rPr>
              <w:t xml:space="preserve"> </w:t>
            </w:r>
            <w:r>
              <w:rPr>
                <w:sz w:val="20"/>
              </w:rPr>
              <w:t>untuk</w:t>
            </w:r>
            <w:r>
              <w:rPr>
                <w:spacing w:val="-10"/>
                <w:sz w:val="20"/>
              </w:rPr>
              <w:t xml:space="preserve"> </w:t>
            </w:r>
            <w:r>
              <w:rPr>
                <w:sz w:val="20"/>
              </w:rPr>
              <w:t>akuisisi</w:t>
            </w:r>
            <w:r>
              <w:rPr>
                <w:spacing w:val="-10"/>
                <w:sz w:val="20"/>
              </w:rPr>
              <w:t xml:space="preserve"> </w:t>
            </w:r>
            <w:r>
              <w:rPr>
                <w:sz w:val="20"/>
              </w:rPr>
              <w:t>citra</w:t>
            </w:r>
            <w:r>
              <w:rPr>
                <w:spacing w:val="-8"/>
                <w:sz w:val="20"/>
              </w:rPr>
              <w:t xml:space="preserve"> </w:t>
            </w:r>
            <w:r>
              <w:rPr>
                <w:sz w:val="20"/>
              </w:rPr>
              <w:t xml:space="preserve">dan video secara </w:t>
            </w:r>
            <w:r>
              <w:rPr>
                <w:i/>
                <w:sz w:val="20"/>
              </w:rPr>
              <w:t>real-time</w:t>
            </w:r>
            <w:r>
              <w:rPr>
                <w:sz w:val="20"/>
              </w:rPr>
              <w:t>.</w:t>
            </w:r>
          </w:p>
        </w:tc>
      </w:tr>
      <w:tr w14:paraId="0DBF58D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511" w:type="dxa"/>
          </w:tcPr>
          <w:p w14:paraId="2139C593">
            <w:pPr>
              <w:pStyle w:val="9"/>
              <w:ind w:left="9" w:right="1"/>
              <w:jc w:val="center"/>
              <w:rPr>
                <w:sz w:val="20"/>
              </w:rPr>
            </w:pPr>
            <w:r>
              <w:rPr>
                <w:spacing w:val="-5"/>
                <w:sz w:val="20"/>
              </w:rPr>
              <w:t>1.3</w:t>
            </w:r>
          </w:p>
        </w:tc>
        <w:tc>
          <w:tcPr>
            <w:tcW w:w="1749" w:type="dxa"/>
          </w:tcPr>
          <w:p w14:paraId="7CDD079D">
            <w:pPr>
              <w:pStyle w:val="9"/>
              <w:rPr>
                <w:sz w:val="20"/>
              </w:rPr>
            </w:pPr>
            <w:r>
              <w:rPr>
                <w:sz w:val="20"/>
              </w:rPr>
              <w:t>Perangkat</w:t>
            </w:r>
            <w:r>
              <w:rPr>
                <w:spacing w:val="-9"/>
                <w:sz w:val="20"/>
              </w:rPr>
              <w:t xml:space="preserve"> </w:t>
            </w:r>
            <w:r>
              <w:rPr>
                <w:spacing w:val="-2"/>
                <w:sz w:val="20"/>
              </w:rPr>
              <w:t>Input</w:t>
            </w:r>
          </w:p>
        </w:tc>
        <w:tc>
          <w:tcPr>
            <w:tcW w:w="3703" w:type="dxa"/>
          </w:tcPr>
          <w:p w14:paraId="5453828F">
            <w:pPr>
              <w:pStyle w:val="9"/>
              <w:rPr>
                <w:sz w:val="20"/>
              </w:rPr>
            </w:pPr>
            <w:r>
              <w:rPr>
                <w:sz w:val="20"/>
              </w:rPr>
              <w:t>Keyboard</w:t>
            </w:r>
            <w:r>
              <w:rPr>
                <w:spacing w:val="-5"/>
                <w:sz w:val="20"/>
              </w:rPr>
              <w:t xml:space="preserve"> </w:t>
            </w:r>
            <w:r>
              <w:rPr>
                <w:sz w:val="20"/>
              </w:rPr>
              <w:t>dan</w:t>
            </w:r>
            <w:r>
              <w:rPr>
                <w:spacing w:val="-3"/>
                <w:sz w:val="20"/>
              </w:rPr>
              <w:t xml:space="preserve"> </w:t>
            </w:r>
            <w:r>
              <w:rPr>
                <w:spacing w:val="-2"/>
                <w:sz w:val="20"/>
              </w:rPr>
              <w:t>mouse</w:t>
            </w:r>
          </w:p>
        </w:tc>
        <w:tc>
          <w:tcPr>
            <w:tcW w:w="3053" w:type="dxa"/>
          </w:tcPr>
          <w:p w14:paraId="5BB03504">
            <w:pPr>
              <w:pStyle w:val="9"/>
              <w:spacing w:line="230" w:lineRule="exact"/>
              <w:ind w:left="109"/>
              <w:rPr>
                <w:sz w:val="20"/>
              </w:rPr>
            </w:pPr>
            <w:r>
              <w:rPr>
                <w:sz w:val="20"/>
              </w:rPr>
              <w:t>Untuk</w:t>
            </w:r>
            <w:r>
              <w:rPr>
                <w:spacing w:val="-1"/>
                <w:sz w:val="20"/>
              </w:rPr>
              <w:t xml:space="preserve"> </w:t>
            </w:r>
            <w:r>
              <w:rPr>
                <w:sz w:val="20"/>
              </w:rPr>
              <w:t>memberikan</w:t>
            </w:r>
            <w:r>
              <w:rPr>
                <w:spacing w:val="-3"/>
                <w:sz w:val="20"/>
              </w:rPr>
              <w:t xml:space="preserve"> </w:t>
            </w:r>
            <w:r>
              <w:rPr>
                <w:sz w:val="20"/>
              </w:rPr>
              <w:t>perintah</w:t>
            </w:r>
            <w:r>
              <w:rPr>
                <w:spacing w:val="-3"/>
                <w:sz w:val="20"/>
              </w:rPr>
              <w:t xml:space="preserve"> </w:t>
            </w:r>
            <w:r>
              <w:rPr>
                <w:sz w:val="20"/>
              </w:rPr>
              <w:t>serta interaksi</w:t>
            </w:r>
            <w:r>
              <w:rPr>
                <w:spacing w:val="-7"/>
                <w:sz w:val="20"/>
              </w:rPr>
              <w:t xml:space="preserve"> </w:t>
            </w:r>
            <w:r>
              <w:rPr>
                <w:sz w:val="20"/>
              </w:rPr>
              <w:t>dengan</w:t>
            </w:r>
            <w:r>
              <w:rPr>
                <w:spacing w:val="-5"/>
                <w:sz w:val="20"/>
              </w:rPr>
              <w:t xml:space="preserve"> </w:t>
            </w:r>
            <w:r>
              <w:rPr>
                <w:sz w:val="20"/>
              </w:rPr>
              <w:t>program</w:t>
            </w:r>
            <w:r>
              <w:rPr>
                <w:spacing w:val="-7"/>
                <w:sz w:val="20"/>
              </w:rPr>
              <w:t xml:space="preserve"> </w:t>
            </w:r>
            <w:r>
              <w:rPr>
                <w:spacing w:val="-2"/>
                <w:sz w:val="20"/>
              </w:rPr>
              <w:t>Python.</w:t>
            </w:r>
          </w:p>
        </w:tc>
      </w:tr>
      <w:tr w14:paraId="7F4191E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0" w:hRule="atLeast"/>
        </w:trPr>
        <w:tc>
          <w:tcPr>
            <w:tcW w:w="511" w:type="dxa"/>
          </w:tcPr>
          <w:p w14:paraId="3A5C9C3C">
            <w:pPr>
              <w:pStyle w:val="9"/>
              <w:ind w:left="9" w:right="1"/>
              <w:jc w:val="center"/>
              <w:rPr>
                <w:sz w:val="20"/>
              </w:rPr>
            </w:pPr>
            <w:r>
              <w:rPr>
                <w:spacing w:val="-5"/>
                <w:sz w:val="20"/>
              </w:rPr>
              <w:t>1.4</w:t>
            </w:r>
          </w:p>
        </w:tc>
        <w:tc>
          <w:tcPr>
            <w:tcW w:w="1749" w:type="dxa"/>
          </w:tcPr>
          <w:p w14:paraId="67CC5A42">
            <w:pPr>
              <w:pStyle w:val="9"/>
              <w:rPr>
                <w:sz w:val="20"/>
              </w:rPr>
            </w:pPr>
            <w:r>
              <w:rPr>
                <w:spacing w:val="-2"/>
                <w:sz w:val="20"/>
              </w:rPr>
              <w:t>Perangkat Penyimpanan</w:t>
            </w:r>
          </w:p>
        </w:tc>
        <w:tc>
          <w:tcPr>
            <w:tcW w:w="3703" w:type="dxa"/>
          </w:tcPr>
          <w:p w14:paraId="206D457F">
            <w:pPr>
              <w:pStyle w:val="9"/>
              <w:rPr>
                <w:sz w:val="20"/>
              </w:rPr>
            </w:pPr>
            <w:r>
              <w:rPr>
                <w:sz w:val="20"/>
              </w:rPr>
              <w:t>Kapasitas</w:t>
            </w:r>
            <w:r>
              <w:rPr>
                <w:spacing w:val="-7"/>
                <w:sz w:val="20"/>
              </w:rPr>
              <w:t xml:space="preserve"> </w:t>
            </w:r>
            <w:r>
              <w:rPr>
                <w:sz w:val="20"/>
              </w:rPr>
              <w:t>kosong</w:t>
            </w:r>
            <w:r>
              <w:rPr>
                <w:spacing w:val="-4"/>
                <w:sz w:val="20"/>
              </w:rPr>
              <w:t xml:space="preserve"> </w:t>
            </w:r>
            <w:r>
              <w:rPr>
                <w:sz w:val="20"/>
              </w:rPr>
              <w:t>minimal</w:t>
            </w:r>
            <w:r>
              <w:rPr>
                <w:spacing w:val="-6"/>
                <w:sz w:val="20"/>
              </w:rPr>
              <w:t xml:space="preserve"> </w:t>
            </w:r>
            <w:r>
              <w:rPr>
                <w:sz w:val="20"/>
              </w:rPr>
              <w:t>5</w:t>
            </w:r>
            <w:r>
              <w:rPr>
                <w:spacing w:val="-6"/>
                <w:sz w:val="20"/>
              </w:rPr>
              <w:t xml:space="preserve"> </w:t>
            </w:r>
            <w:r>
              <w:rPr>
                <w:spacing w:val="-5"/>
                <w:sz w:val="20"/>
              </w:rPr>
              <w:t>GB</w:t>
            </w:r>
          </w:p>
        </w:tc>
        <w:tc>
          <w:tcPr>
            <w:tcW w:w="3053" w:type="dxa"/>
          </w:tcPr>
          <w:p w14:paraId="7AEF7D1F">
            <w:pPr>
              <w:pStyle w:val="9"/>
              <w:spacing w:line="230" w:lineRule="atLeast"/>
              <w:ind w:left="109"/>
              <w:rPr>
                <w:sz w:val="20"/>
              </w:rPr>
            </w:pPr>
            <w:r>
              <w:rPr>
                <w:sz w:val="20"/>
              </w:rPr>
              <w:t>Menyimpan file kode, hasil tangkapan</w:t>
            </w:r>
            <w:r>
              <w:rPr>
                <w:spacing w:val="-13"/>
                <w:sz w:val="20"/>
              </w:rPr>
              <w:t xml:space="preserve"> </w:t>
            </w:r>
            <w:r>
              <w:rPr>
                <w:sz w:val="20"/>
              </w:rPr>
              <w:t>gambar,</w:t>
            </w:r>
            <w:r>
              <w:rPr>
                <w:spacing w:val="-12"/>
                <w:sz w:val="20"/>
              </w:rPr>
              <w:t xml:space="preserve"> </w:t>
            </w:r>
            <w:r>
              <w:rPr>
                <w:sz w:val="20"/>
              </w:rPr>
              <w:t>dan</w:t>
            </w:r>
            <w:r>
              <w:rPr>
                <w:spacing w:val="-13"/>
                <w:sz w:val="20"/>
              </w:rPr>
              <w:t xml:space="preserve"> </w:t>
            </w:r>
            <w:r>
              <w:rPr>
                <w:sz w:val="20"/>
              </w:rPr>
              <w:t xml:space="preserve">laporan </w:t>
            </w:r>
            <w:r>
              <w:rPr>
                <w:spacing w:val="-2"/>
                <w:sz w:val="20"/>
              </w:rPr>
              <w:t>praktikum.</w:t>
            </w:r>
          </w:p>
        </w:tc>
      </w:tr>
      <w:tr w14:paraId="6AEDB7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511" w:type="dxa"/>
          </w:tcPr>
          <w:p w14:paraId="76C1A78C">
            <w:pPr>
              <w:pStyle w:val="9"/>
              <w:spacing w:line="210" w:lineRule="exact"/>
              <w:ind w:left="9" w:right="3"/>
              <w:jc w:val="center"/>
              <w:rPr>
                <w:b/>
                <w:sz w:val="20"/>
              </w:rPr>
            </w:pPr>
            <w:r>
              <w:rPr>
                <w:b/>
                <w:spacing w:val="-10"/>
                <w:sz w:val="20"/>
              </w:rPr>
              <w:t>2</w:t>
            </w:r>
          </w:p>
        </w:tc>
        <w:tc>
          <w:tcPr>
            <w:tcW w:w="1749" w:type="dxa"/>
          </w:tcPr>
          <w:p w14:paraId="7EFDA48E">
            <w:pPr>
              <w:pStyle w:val="9"/>
              <w:spacing w:line="210" w:lineRule="exact"/>
              <w:rPr>
                <w:b/>
                <w:sz w:val="20"/>
              </w:rPr>
            </w:pPr>
            <w:r>
              <w:rPr>
                <w:b/>
                <w:sz w:val="20"/>
              </w:rPr>
              <w:t>Perangkat</w:t>
            </w:r>
            <w:r>
              <w:rPr>
                <w:b/>
                <w:spacing w:val="-9"/>
                <w:sz w:val="20"/>
              </w:rPr>
              <w:t xml:space="preserve"> </w:t>
            </w:r>
            <w:r>
              <w:rPr>
                <w:b/>
                <w:spacing w:val="-2"/>
                <w:sz w:val="20"/>
              </w:rPr>
              <w:t>Lunak</w:t>
            </w:r>
          </w:p>
        </w:tc>
        <w:tc>
          <w:tcPr>
            <w:tcW w:w="3703" w:type="dxa"/>
          </w:tcPr>
          <w:p w14:paraId="3CC9AADF">
            <w:pPr>
              <w:pStyle w:val="9"/>
              <w:ind w:left="0"/>
              <w:rPr>
                <w:sz w:val="16"/>
              </w:rPr>
            </w:pPr>
          </w:p>
        </w:tc>
        <w:tc>
          <w:tcPr>
            <w:tcW w:w="3053" w:type="dxa"/>
          </w:tcPr>
          <w:p w14:paraId="017C33C5">
            <w:pPr>
              <w:pStyle w:val="9"/>
              <w:ind w:left="0"/>
              <w:rPr>
                <w:sz w:val="16"/>
              </w:rPr>
            </w:pPr>
          </w:p>
        </w:tc>
      </w:tr>
    </w:tbl>
    <w:p w14:paraId="661B0929">
      <w:pPr>
        <w:pStyle w:val="9"/>
        <w:spacing w:after="0"/>
        <w:rPr>
          <w:sz w:val="16"/>
        </w:rPr>
        <w:sectPr>
          <w:pgSz w:w="11910" w:h="16840"/>
          <w:pgMar w:top="1240" w:right="1275" w:bottom="1240" w:left="1275" w:header="717" w:footer="1050" w:gutter="0"/>
          <w:cols w:space="720" w:num="1"/>
        </w:sectPr>
      </w:pPr>
    </w:p>
    <w:p w14:paraId="59E2C8E1">
      <w:pPr>
        <w:pStyle w:val="5"/>
        <w:spacing w:before="3"/>
        <w:rPr>
          <w:sz w:val="17"/>
        </w:rPr>
      </w:pPr>
    </w:p>
    <w:tbl>
      <w:tblPr>
        <w:tblStyle w:val="4"/>
        <w:tblW w:w="0" w:type="auto"/>
        <w:tblInd w:w="1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11"/>
        <w:gridCol w:w="1749"/>
        <w:gridCol w:w="3703"/>
        <w:gridCol w:w="3053"/>
      </w:tblGrid>
      <w:tr w14:paraId="5DBF5CD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511" w:type="dxa"/>
          </w:tcPr>
          <w:p w14:paraId="477F245C">
            <w:pPr>
              <w:pStyle w:val="9"/>
              <w:spacing w:line="210" w:lineRule="exact"/>
              <w:ind w:left="9"/>
              <w:jc w:val="center"/>
              <w:rPr>
                <w:b/>
                <w:sz w:val="20"/>
              </w:rPr>
            </w:pPr>
            <w:r>
              <w:rPr>
                <w:b/>
                <w:spacing w:val="-5"/>
                <w:sz w:val="20"/>
              </w:rPr>
              <w:t>No.</w:t>
            </w:r>
          </w:p>
        </w:tc>
        <w:tc>
          <w:tcPr>
            <w:tcW w:w="1749" w:type="dxa"/>
          </w:tcPr>
          <w:p w14:paraId="57BB5F3C">
            <w:pPr>
              <w:pStyle w:val="9"/>
              <w:spacing w:line="210" w:lineRule="exact"/>
              <w:rPr>
                <w:b/>
                <w:sz w:val="20"/>
              </w:rPr>
            </w:pPr>
            <w:r>
              <w:rPr>
                <w:b/>
                <w:spacing w:val="-2"/>
                <w:sz w:val="20"/>
              </w:rPr>
              <w:t>Jenis</w:t>
            </w:r>
          </w:p>
        </w:tc>
        <w:tc>
          <w:tcPr>
            <w:tcW w:w="3703" w:type="dxa"/>
          </w:tcPr>
          <w:p w14:paraId="5F687810">
            <w:pPr>
              <w:pStyle w:val="9"/>
              <w:spacing w:line="210" w:lineRule="exact"/>
              <w:rPr>
                <w:b/>
                <w:sz w:val="20"/>
              </w:rPr>
            </w:pPr>
            <w:r>
              <w:rPr>
                <w:b/>
                <w:sz w:val="20"/>
              </w:rPr>
              <w:t>Nama</w:t>
            </w:r>
            <w:r>
              <w:rPr>
                <w:b/>
                <w:spacing w:val="-1"/>
                <w:sz w:val="20"/>
              </w:rPr>
              <w:t xml:space="preserve"> </w:t>
            </w:r>
            <w:r>
              <w:rPr>
                <w:b/>
                <w:sz w:val="20"/>
              </w:rPr>
              <w:t>/</w:t>
            </w:r>
            <w:r>
              <w:rPr>
                <w:b/>
                <w:spacing w:val="-1"/>
                <w:sz w:val="20"/>
              </w:rPr>
              <w:t xml:space="preserve"> </w:t>
            </w:r>
            <w:r>
              <w:rPr>
                <w:b/>
                <w:spacing w:val="-2"/>
                <w:sz w:val="20"/>
              </w:rPr>
              <w:t>Spesifikasi</w:t>
            </w:r>
          </w:p>
        </w:tc>
        <w:tc>
          <w:tcPr>
            <w:tcW w:w="3053" w:type="dxa"/>
          </w:tcPr>
          <w:p w14:paraId="761EEE9A">
            <w:pPr>
              <w:pStyle w:val="9"/>
              <w:spacing w:line="210" w:lineRule="exact"/>
              <w:ind w:left="109"/>
              <w:rPr>
                <w:b/>
                <w:sz w:val="20"/>
              </w:rPr>
            </w:pPr>
            <w:r>
              <w:rPr>
                <w:b/>
                <w:sz w:val="20"/>
              </w:rPr>
              <w:t>Keterangan</w:t>
            </w:r>
            <w:r>
              <w:rPr>
                <w:b/>
                <w:spacing w:val="-4"/>
                <w:sz w:val="20"/>
              </w:rPr>
              <w:t xml:space="preserve"> </w:t>
            </w:r>
            <w:r>
              <w:rPr>
                <w:b/>
                <w:sz w:val="20"/>
              </w:rPr>
              <w:t>/</w:t>
            </w:r>
            <w:r>
              <w:rPr>
                <w:b/>
                <w:spacing w:val="-3"/>
                <w:sz w:val="20"/>
              </w:rPr>
              <w:t xml:space="preserve"> </w:t>
            </w:r>
            <w:r>
              <w:rPr>
                <w:b/>
                <w:spacing w:val="-2"/>
                <w:sz w:val="20"/>
              </w:rPr>
              <w:t>Fungsi</w:t>
            </w:r>
          </w:p>
        </w:tc>
      </w:tr>
      <w:tr w14:paraId="61A1B66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0" w:hRule="atLeast"/>
        </w:trPr>
        <w:tc>
          <w:tcPr>
            <w:tcW w:w="511" w:type="dxa"/>
          </w:tcPr>
          <w:p w14:paraId="131D721A">
            <w:pPr>
              <w:pStyle w:val="9"/>
              <w:ind w:left="9" w:right="1"/>
              <w:jc w:val="center"/>
              <w:rPr>
                <w:sz w:val="20"/>
              </w:rPr>
            </w:pPr>
            <w:r>
              <w:rPr>
                <w:spacing w:val="-5"/>
                <w:sz w:val="20"/>
              </w:rPr>
              <w:t>2.1</w:t>
            </w:r>
          </w:p>
        </w:tc>
        <w:tc>
          <w:tcPr>
            <w:tcW w:w="1749" w:type="dxa"/>
          </w:tcPr>
          <w:p w14:paraId="2B1E4509">
            <w:pPr>
              <w:pStyle w:val="9"/>
              <w:rPr>
                <w:sz w:val="20"/>
              </w:rPr>
            </w:pPr>
            <w:r>
              <w:rPr>
                <w:spacing w:val="-2"/>
                <w:sz w:val="20"/>
              </w:rPr>
              <w:t>Python</w:t>
            </w:r>
          </w:p>
        </w:tc>
        <w:tc>
          <w:tcPr>
            <w:tcW w:w="3703" w:type="dxa"/>
          </w:tcPr>
          <w:p w14:paraId="249450E3">
            <w:pPr>
              <w:pStyle w:val="9"/>
              <w:rPr>
                <w:sz w:val="20"/>
              </w:rPr>
            </w:pPr>
            <w:r>
              <w:rPr>
                <w:sz w:val="20"/>
              </w:rPr>
              <w:t>Versi</w:t>
            </w:r>
            <w:r>
              <w:rPr>
                <w:spacing w:val="-5"/>
                <w:sz w:val="20"/>
              </w:rPr>
              <w:t xml:space="preserve"> </w:t>
            </w:r>
            <w:r>
              <w:rPr>
                <w:sz w:val="20"/>
              </w:rPr>
              <w:t>3.10</w:t>
            </w:r>
            <w:r>
              <w:rPr>
                <w:spacing w:val="-3"/>
                <w:sz w:val="20"/>
              </w:rPr>
              <w:t xml:space="preserve"> </w:t>
            </w:r>
            <w:r>
              <w:rPr>
                <w:sz w:val="20"/>
              </w:rPr>
              <w:t>atau</w:t>
            </w:r>
            <w:r>
              <w:rPr>
                <w:spacing w:val="-4"/>
                <w:sz w:val="20"/>
              </w:rPr>
              <w:t xml:space="preserve"> </w:t>
            </w:r>
            <w:r>
              <w:rPr>
                <w:sz w:val="20"/>
              </w:rPr>
              <w:t>lebih</w:t>
            </w:r>
            <w:r>
              <w:rPr>
                <w:spacing w:val="-3"/>
                <w:sz w:val="20"/>
              </w:rPr>
              <w:t xml:space="preserve"> </w:t>
            </w:r>
            <w:r>
              <w:rPr>
                <w:spacing w:val="-4"/>
                <w:sz w:val="20"/>
              </w:rPr>
              <w:t>baru</w:t>
            </w:r>
          </w:p>
        </w:tc>
        <w:tc>
          <w:tcPr>
            <w:tcW w:w="3053" w:type="dxa"/>
          </w:tcPr>
          <w:p w14:paraId="4F2782AA">
            <w:pPr>
              <w:pStyle w:val="9"/>
              <w:spacing w:line="230" w:lineRule="exact"/>
              <w:ind w:left="109" w:right="149"/>
              <w:rPr>
                <w:sz w:val="20"/>
              </w:rPr>
            </w:pPr>
            <w:r>
              <w:rPr>
                <w:sz w:val="20"/>
              </w:rPr>
              <w:t>Bahasa</w:t>
            </w:r>
            <w:r>
              <w:rPr>
                <w:spacing w:val="-13"/>
                <w:sz w:val="20"/>
              </w:rPr>
              <w:t xml:space="preserve"> </w:t>
            </w:r>
            <w:r>
              <w:rPr>
                <w:sz w:val="20"/>
              </w:rPr>
              <w:t>pemrograman</w:t>
            </w:r>
            <w:r>
              <w:rPr>
                <w:spacing w:val="-12"/>
                <w:sz w:val="20"/>
              </w:rPr>
              <w:t xml:space="preserve"> </w:t>
            </w:r>
            <w:r>
              <w:rPr>
                <w:sz w:val="20"/>
              </w:rPr>
              <w:t>utama</w:t>
            </w:r>
            <w:r>
              <w:rPr>
                <w:spacing w:val="-13"/>
                <w:sz w:val="20"/>
              </w:rPr>
              <w:t xml:space="preserve"> </w:t>
            </w:r>
            <w:r>
              <w:rPr>
                <w:sz w:val="20"/>
              </w:rPr>
              <w:t xml:space="preserve">untuk implementasi sistem visi </w:t>
            </w:r>
            <w:r>
              <w:rPr>
                <w:spacing w:val="-2"/>
                <w:sz w:val="20"/>
              </w:rPr>
              <w:t>komputer.</w:t>
            </w:r>
          </w:p>
        </w:tc>
      </w:tr>
      <w:tr w14:paraId="26BB865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8" w:hRule="atLeast"/>
        </w:trPr>
        <w:tc>
          <w:tcPr>
            <w:tcW w:w="511" w:type="dxa"/>
          </w:tcPr>
          <w:p w14:paraId="2DAD31B3">
            <w:pPr>
              <w:pStyle w:val="9"/>
              <w:ind w:left="9" w:right="1"/>
              <w:jc w:val="center"/>
              <w:rPr>
                <w:sz w:val="20"/>
              </w:rPr>
            </w:pPr>
            <w:r>
              <w:rPr>
                <w:spacing w:val="-5"/>
                <w:sz w:val="20"/>
              </w:rPr>
              <w:t>2.2</w:t>
            </w:r>
          </w:p>
        </w:tc>
        <w:tc>
          <w:tcPr>
            <w:tcW w:w="1749" w:type="dxa"/>
          </w:tcPr>
          <w:p w14:paraId="6F64B00C">
            <w:pPr>
              <w:pStyle w:val="9"/>
              <w:spacing w:before="2" w:line="237" w:lineRule="auto"/>
              <w:ind w:right="151"/>
              <w:rPr>
                <w:sz w:val="20"/>
              </w:rPr>
            </w:pPr>
            <w:r>
              <w:rPr>
                <w:sz w:val="20"/>
              </w:rPr>
              <w:t>Visual Studio Code</w:t>
            </w:r>
            <w:r>
              <w:rPr>
                <w:spacing w:val="-13"/>
                <w:sz w:val="20"/>
              </w:rPr>
              <w:t xml:space="preserve"> </w:t>
            </w:r>
            <w:r>
              <w:rPr>
                <w:sz w:val="20"/>
              </w:rPr>
              <w:t>/</w:t>
            </w:r>
            <w:r>
              <w:rPr>
                <w:spacing w:val="-12"/>
                <w:sz w:val="20"/>
              </w:rPr>
              <w:t xml:space="preserve"> </w:t>
            </w:r>
            <w:r>
              <w:rPr>
                <w:sz w:val="20"/>
              </w:rPr>
              <w:t>PyCharm</w:t>
            </w:r>
          </w:p>
        </w:tc>
        <w:tc>
          <w:tcPr>
            <w:tcW w:w="3703" w:type="dxa"/>
          </w:tcPr>
          <w:p w14:paraId="6A35D676">
            <w:pPr>
              <w:pStyle w:val="9"/>
              <w:rPr>
                <w:sz w:val="20"/>
              </w:rPr>
            </w:pPr>
            <w:r>
              <w:rPr>
                <w:sz w:val="20"/>
              </w:rPr>
              <w:t>IDE</w:t>
            </w:r>
            <w:r>
              <w:rPr>
                <w:spacing w:val="-7"/>
                <w:sz w:val="20"/>
              </w:rPr>
              <w:t xml:space="preserve"> </w:t>
            </w:r>
            <w:r>
              <w:rPr>
                <w:sz w:val="20"/>
              </w:rPr>
              <w:t>untuk</w:t>
            </w:r>
            <w:r>
              <w:rPr>
                <w:spacing w:val="-7"/>
                <w:sz w:val="20"/>
              </w:rPr>
              <w:t xml:space="preserve"> </w:t>
            </w:r>
            <w:r>
              <w:rPr>
                <w:sz w:val="20"/>
              </w:rPr>
              <w:t>pengembangan</w:t>
            </w:r>
            <w:r>
              <w:rPr>
                <w:spacing w:val="-6"/>
                <w:sz w:val="20"/>
              </w:rPr>
              <w:t xml:space="preserve"> </w:t>
            </w:r>
            <w:r>
              <w:rPr>
                <w:spacing w:val="-2"/>
                <w:sz w:val="20"/>
              </w:rPr>
              <w:t>Python</w:t>
            </w:r>
          </w:p>
        </w:tc>
        <w:tc>
          <w:tcPr>
            <w:tcW w:w="3053" w:type="dxa"/>
          </w:tcPr>
          <w:p w14:paraId="56DAC796">
            <w:pPr>
              <w:pStyle w:val="9"/>
              <w:spacing w:before="2" w:line="237" w:lineRule="auto"/>
              <w:ind w:left="109"/>
              <w:rPr>
                <w:sz w:val="20"/>
              </w:rPr>
            </w:pPr>
            <w:r>
              <w:rPr>
                <w:sz w:val="20"/>
              </w:rPr>
              <w:t>Lingkungan pengembangan terintegrasi</w:t>
            </w:r>
            <w:r>
              <w:rPr>
                <w:spacing w:val="-12"/>
                <w:sz w:val="20"/>
              </w:rPr>
              <w:t xml:space="preserve"> </w:t>
            </w:r>
            <w:r>
              <w:rPr>
                <w:sz w:val="20"/>
              </w:rPr>
              <w:t>untuk</w:t>
            </w:r>
            <w:r>
              <w:rPr>
                <w:spacing w:val="-12"/>
                <w:sz w:val="20"/>
              </w:rPr>
              <w:t xml:space="preserve"> </w:t>
            </w:r>
            <w:r>
              <w:rPr>
                <w:sz w:val="20"/>
              </w:rPr>
              <w:t>menulis</w:t>
            </w:r>
            <w:r>
              <w:rPr>
                <w:spacing w:val="-12"/>
                <w:sz w:val="20"/>
              </w:rPr>
              <w:t xml:space="preserve"> </w:t>
            </w:r>
            <w:r>
              <w:rPr>
                <w:sz w:val="20"/>
              </w:rPr>
              <w:t>dan</w:t>
            </w:r>
          </w:p>
          <w:p w14:paraId="5388BB99">
            <w:pPr>
              <w:pStyle w:val="9"/>
              <w:spacing w:before="1" w:line="210" w:lineRule="exact"/>
              <w:ind w:left="109"/>
              <w:rPr>
                <w:sz w:val="20"/>
              </w:rPr>
            </w:pPr>
            <w:r>
              <w:rPr>
                <w:sz w:val="20"/>
              </w:rPr>
              <w:t>menjalankan</w:t>
            </w:r>
            <w:r>
              <w:rPr>
                <w:spacing w:val="-7"/>
                <w:sz w:val="20"/>
              </w:rPr>
              <w:t xml:space="preserve"> </w:t>
            </w:r>
            <w:r>
              <w:rPr>
                <w:spacing w:val="-4"/>
                <w:sz w:val="20"/>
              </w:rPr>
              <w:t>kode.</w:t>
            </w:r>
          </w:p>
        </w:tc>
      </w:tr>
      <w:tr w14:paraId="4FA7BDD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4" w:hRule="atLeast"/>
        </w:trPr>
        <w:tc>
          <w:tcPr>
            <w:tcW w:w="511" w:type="dxa"/>
          </w:tcPr>
          <w:p w14:paraId="2DD3555B">
            <w:pPr>
              <w:pStyle w:val="9"/>
              <w:ind w:left="9" w:right="1"/>
              <w:jc w:val="center"/>
              <w:rPr>
                <w:sz w:val="20"/>
              </w:rPr>
            </w:pPr>
            <w:r>
              <w:rPr>
                <w:spacing w:val="-5"/>
                <w:sz w:val="20"/>
              </w:rPr>
              <w:t>2.3</w:t>
            </w:r>
          </w:p>
        </w:tc>
        <w:tc>
          <w:tcPr>
            <w:tcW w:w="1749" w:type="dxa"/>
          </w:tcPr>
          <w:p w14:paraId="3BE4D5AD">
            <w:pPr>
              <w:pStyle w:val="9"/>
              <w:ind w:right="722"/>
              <w:rPr>
                <w:rFonts w:ascii="Courier New"/>
                <w:sz w:val="20"/>
              </w:rPr>
            </w:pPr>
            <w:r>
              <w:rPr>
                <w:spacing w:val="-2"/>
                <w:sz w:val="20"/>
              </w:rPr>
              <w:t>OpenCV (</w:t>
            </w:r>
            <w:r>
              <w:rPr>
                <w:rFonts w:ascii="Courier New"/>
                <w:spacing w:val="-2"/>
                <w:sz w:val="20"/>
              </w:rPr>
              <w:t>opencv-</w:t>
            </w:r>
          </w:p>
          <w:p w14:paraId="4E274114">
            <w:pPr>
              <w:pStyle w:val="9"/>
              <w:spacing w:before="1" w:line="227" w:lineRule="exact"/>
              <w:rPr>
                <w:sz w:val="20"/>
              </w:rPr>
            </w:pPr>
            <w:r>
              <w:rPr>
                <w:rFonts w:ascii="Courier New"/>
                <w:spacing w:val="-2"/>
                <w:sz w:val="20"/>
              </w:rPr>
              <w:t>python</w:t>
            </w:r>
            <w:r>
              <w:rPr>
                <w:spacing w:val="-2"/>
                <w:sz w:val="20"/>
              </w:rPr>
              <w:t>)</w:t>
            </w:r>
          </w:p>
        </w:tc>
        <w:tc>
          <w:tcPr>
            <w:tcW w:w="3703" w:type="dxa"/>
          </w:tcPr>
          <w:p w14:paraId="574602BD">
            <w:pPr>
              <w:pStyle w:val="9"/>
              <w:rPr>
                <w:sz w:val="20"/>
              </w:rPr>
            </w:pPr>
            <w:r>
              <w:rPr>
                <w:sz w:val="20"/>
              </w:rPr>
              <w:t>Library</w:t>
            </w:r>
            <w:r>
              <w:rPr>
                <w:spacing w:val="-5"/>
                <w:sz w:val="20"/>
              </w:rPr>
              <w:t xml:space="preserve"> </w:t>
            </w:r>
            <w:r>
              <w:rPr>
                <w:sz w:val="20"/>
              </w:rPr>
              <w:t>pengolahan</w:t>
            </w:r>
            <w:r>
              <w:rPr>
                <w:spacing w:val="-3"/>
                <w:sz w:val="20"/>
              </w:rPr>
              <w:t xml:space="preserve"> </w:t>
            </w:r>
            <w:r>
              <w:rPr>
                <w:sz w:val="20"/>
              </w:rPr>
              <w:t>citra</w:t>
            </w:r>
            <w:r>
              <w:rPr>
                <w:spacing w:val="-6"/>
                <w:sz w:val="20"/>
              </w:rPr>
              <w:t xml:space="preserve"> </w:t>
            </w:r>
            <w:r>
              <w:rPr>
                <w:sz w:val="20"/>
              </w:rPr>
              <w:t>dan</w:t>
            </w:r>
            <w:r>
              <w:rPr>
                <w:spacing w:val="-5"/>
                <w:sz w:val="20"/>
              </w:rPr>
              <w:t xml:space="preserve"> </w:t>
            </w:r>
            <w:r>
              <w:rPr>
                <w:spacing w:val="-4"/>
                <w:sz w:val="20"/>
              </w:rPr>
              <w:t>video</w:t>
            </w:r>
          </w:p>
        </w:tc>
        <w:tc>
          <w:tcPr>
            <w:tcW w:w="3053" w:type="dxa"/>
          </w:tcPr>
          <w:p w14:paraId="1427C314">
            <w:pPr>
              <w:pStyle w:val="9"/>
              <w:ind w:left="109" w:right="131"/>
              <w:rPr>
                <w:sz w:val="20"/>
              </w:rPr>
            </w:pPr>
            <w:r>
              <w:rPr>
                <w:sz w:val="20"/>
              </w:rPr>
              <w:t>Digunakan untuk membaca, menampilkan,</w:t>
            </w:r>
            <w:r>
              <w:rPr>
                <w:spacing w:val="-13"/>
                <w:sz w:val="20"/>
              </w:rPr>
              <w:t xml:space="preserve"> </w:t>
            </w:r>
            <w:r>
              <w:rPr>
                <w:sz w:val="20"/>
              </w:rPr>
              <w:t>dan</w:t>
            </w:r>
            <w:r>
              <w:rPr>
                <w:spacing w:val="-12"/>
                <w:sz w:val="20"/>
              </w:rPr>
              <w:t xml:space="preserve"> </w:t>
            </w:r>
            <w:r>
              <w:rPr>
                <w:sz w:val="20"/>
              </w:rPr>
              <w:t xml:space="preserve">memproses </w:t>
            </w:r>
            <w:r>
              <w:rPr>
                <w:i/>
                <w:sz w:val="20"/>
              </w:rPr>
              <w:t xml:space="preserve">frame </w:t>
            </w:r>
            <w:r>
              <w:rPr>
                <w:sz w:val="20"/>
              </w:rPr>
              <w:t>kamera.</w:t>
            </w:r>
          </w:p>
        </w:tc>
      </w:tr>
      <w:tr w14:paraId="169C3D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511" w:type="dxa"/>
          </w:tcPr>
          <w:p w14:paraId="1FA2FFE0">
            <w:pPr>
              <w:pStyle w:val="9"/>
              <w:ind w:left="9" w:right="1"/>
              <w:jc w:val="center"/>
              <w:rPr>
                <w:sz w:val="20"/>
              </w:rPr>
            </w:pPr>
            <w:r>
              <w:rPr>
                <w:spacing w:val="-5"/>
                <w:sz w:val="20"/>
              </w:rPr>
              <w:t>2.4</w:t>
            </w:r>
          </w:p>
        </w:tc>
        <w:tc>
          <w:tcPr>
            <w:tcW w:w="1749" w:type="dxa"/>
          </w:tcPr>
          <w:p w14:paraId="02F645C1">
            <w:pPr>
              <w:pStyle w:val="9"/>
              <w:rPr>
                <w:sz w:val="20"/>
              </w:rPr>
            </w:pPr>
            <w:r>
              <w:rPr>
                <w:spacing w:val="-2"/>
                <w:sz w:val="20"/>
              </w:rPr>
              <w:t>cvzone</w:t>
            </w:r>
          </w:p>
        </w:tc>
        <w:tc>
          <w:tcPr>
            <w:tcW w:w="3703" w:type="dxa"/>
          </w:tcPr>
          <w:p w14:paraId="53F00C3E">
            <w:pPr>
              <w:pStyle w:val="9"/>
              <w:spacing w:line="230" w:lineRule="exact"/>
              <w:rPr>
                <w:sz w:val="20"/>
              </w:rPr>
            </w:pPr>
            <w:r>
              <w:rPr>
                <w:sz w:val="20"/>
              </w:rPr>
              <w:t>Antarmuka</w:t>
            </w:r>
            <w:r>
              <w:rPr>
                <w:spacing w:val="-13"/>
                <w:sz w:val="20"/>
              </w:rPr>
              <w:t xml:space="preserve"> </w:t>
            </w:r>
            <w:r>
              <w:rPr>
                <w:sz w:val="20"/>
              </w:rPr>
              <w:t>pembungkus</w:t>
            </w:r>
            <w:r>
              <w:rPr>
                <w:spacing w:val="-12"/>
                <w:sz w:val="20"/>
              </w:rPr>
              <w:t xml:space="preserve"> </w:t>
            </w:r>
            <w:r>
              <w:rPr>
                <w:sz w:val="20"/>
              </w:rPr>
              <w:t>(</w:t>
            </w:r>
            <w:r>
              <w:rPr>
                <w:i/>
                <w:sz w:val="20"/>
              </w:rPr>
              <w:t>wrapper</w:t>
            </w:r>
            <w:r>
              <w:rPr>
                <w:sz w:val="20"/>
              </w:rPr>
              <w:t>)</w:t>
            </w:r>
            <w:r>
              <w:rPr>
                <w:spacing w:val="-11"/>
                <w:sz w:val="20"/>
              </w:rPr>
              <w:t xml:space="preserve"> </w:t>
            </w:r>
            <w:r>
              <w:rPr>
                <w:sz w:val="20"/>
              </w:rPr>
              <w:t>untuk OpenCV dan MediaPipe</w:t>
            </w:r>
          </w:p>
        </w:tc>
        <w:tc>
          <w:tcPr>
            <w:tcW w:w="3053" w:type="dxa"/>
          </w:tcPr>
          <w:p w14:paraId="2E6365F3">
            <w:pPr>
              <w:pStyle w:val="9"/>
              <w:spacing w:line="230" w:lineRule="exact"/>
              <w:ind w:left="109" w:right="131"/>
              <w:rPr>
                <w:sz w:val="20"/>
              </w:rPr>
            </w:pPr>
            <w:r>
              <w:rPr>
                <w:sz w:val="20"/>
              </w:rPr>
              <w:t>Mempermudah implementasi deteksi</w:t>
            </w:r>
            <w:r>
              <w:rPr>
                <w:spacing w:val="-10"/>
                <w:sz w:val="20"/>
              </w:rPr>
              <w:t xml:space="preserve"> </w:t>
            </w:r>
            <w:r>
              <w:rPr>
                <w:sz w:val="20"/>
              </w:rPr>
              <w:t>pose,</w:t>
            </w:r>
            <w:r>
              <w:rPr>
                <w:spacing w:val="-10"/>
                <w:sz w:val="20"/>
              </w:rPr>
              <w:t xml:space="preserve"> </w:t>
            </w:r>
            <w:r>
              <w:rPr>
                <w:sz w:val="20"/>
              </w:rPr>
              <w:t>wajah,</w:t>
            </w:r>
            <w:r>
              <w:rPr>
                <w:spacing w:val="-8"/>
                <w:sz w:val="20"/>
              </w:rPr>
              <w:t xml:space="preserve"> </w:t>
            </w:r>
            <w:r>
              <w:rPr>
                <w:sz w:val="20"/>
              </w:rPr>
              <w:t>dan</w:t>
            </w:r>
            <w:r>
              <w:rPr>
                <w:spacing w:val="-8"/>
                <w:sz w:val="20"/>
              </w:rPr>
              <w:t xml:space="preserve"> </w:t>
            </w:r>
            <w:r>
              <w:rPr>
                <w:sz w:val="20"/>
              </w:rPr>
              <w:t>tangan.</w:t>
            </w:r>
          </w:p>
        </w:tc>
      </w:tr>
      <w:tr w14:paraId="336E324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511" w:type="dxa"/>
          </w:tcPr>
          <w:p w14:paraId="4CFB2A41">
            <w:pPr>
              <w:pStyle w:val="9"/>
              <w:ind w:left="9" w:right="1"/>
              <w:jc w:val="center"/>
              <w:rPr>
                <w:sz w:val="20"/>
              </w:rPr>
            </w:pPr>
            <w:r>
              <w:rPr>
                <w:spacing w:val="-5"/>
                <w:sz w:val="20"/>
              </w:rPr>
              <w:t>2.5</w:t>
            </w:r>
          </w:p>
        </w:tc>
        <w:tc>
          <w:tcPr>
            <w:tcW w:w="1749" w:type="dxa"/>
          </w:tcPr>
          <w:p w14:paraId="6294D9EF">
            <w:pPr>
              <w:pStyle w:val="9"/>
              <w:rPr>
                <w:sz w:val="20"/>
              </w:rPr>
            </w:pPr>
            <w:r>
              <w:rPr>
                <w:spacing w:val="-2"/>
                <w:sz w:val="20"/>
              </w:rPr>
              <w:t>MediaPipe</w:t>
            </w:r>
          </w:p>
        </w:tc>
        <w:tc>
          <w:tcPr>
            <w:tcW w:w="3703" w:type="dxa"/>
          </w:tcPr>
          <w:p w14:paraId="2FF04818">
            <w:pPr>
              <w:pStyle w:val="9"/>
              <w:spacing w:line="230" w:lineRule="atLeast"/>
              <w:ind w:right="192"/>
              <w:rPr>
                <w:sz w:val="20"/>
              </w:rPr>
            </w:pPr>
            <w:r>
              <w:rPr>
                <w:sz w:val="20"/>
              </w:rPr>
              <w:t>Framework</w:t>
            </w:r>
            <w:r>
              <w:rPr>
                <w:spacing w:val="-12"/>
                <w:sz w:val="20"/>
              </w:rPr>
              <w:t xml:space="preserve"> </w:t>
            </w:r>
            <w:r>
              <w:rPr>
                <w:i/>
                <w:sz w:val="20"/>
              </w:rPr>
              <w:t>machine</w:t>
            </w:r>
            <w:r>
              <w:rPr>
                <w:i/>
                <w:spacing w:val="-12"/>
                <w:sz w:val="20"/>
              </w:rPr>
              <w:t xml:space="preserve"> </w:t>
            </w:r>
            <w:r>
              <w:rPr>
                <w:i/>
                <w:sz w:val="20"/>
              </w:rPr>
              <w:t>learning</w:t>
            </w:r>
            <w:r>
              <w:rPr>
                <w:i/>
                <w:spacing w:val="-13"/>
                <w:sz w:val="20"/>
              </w:rPr>
              <w:t xml:space="preserve"> </w:t>
            </w:r>
            <w:r>
              <w:rPr>
                <w:sz w:val="20"/>
              </w:rPr>
              <w:t xml:space="preserve">untuk deteksi </w:t>
            </w:r>
            <w:r>
              <w:rPr>
                <w:i/>
                <w:sz w:val="20"/>
              </w:rPr>
              <w:t xml:space="preserve">landmark </w:t>
            </w:r>
            <w:r>
              <w:rPr>
                <w:sz w:val="20"/>
              </w:rPr>
              <w:t>tubuh</w:t>
            </w:r>
          </w:p>
        </w:tc>
        <w:tc>
          <w:tcPr>
            <w:tcW w:w="3053" w:type="dxa"/>
          </w:tcPr>
          <w:p w14:paraId="541D72EE">
            <w:pPr>
              <w:pStyle w:val="9"/>
              <w:spacing w:line="230" w:lineRule="atLeast"/>
              <w:ind w:left="109"/>
              <w:rPr>
                <w:sz w:val="20"/>
              </w:rPr>
            </w:pPr>
            <w:r>
              <w:rPr>
                <w:sz w:val="20"/>
              </w:rPr>
              <w:t>Menyediakan model deteksi pose, wajah,</w:t>
            </w:r>
            <w:r>
              <w:rPr>
                <w:spacing w:val="-10"/>
                <w:sz w:val="20"/>
              </w:rPr>
              <w:t xml:space="preserve"> </w:t>
            </w:r>
            <w:r>
              <w:rPr>
                <w:sz w:val="20"/>
              </w:rPr>
              <w:t>dan</w:t>
            </w:r>
            <w:r>
              <w:rPr>
                <w:spacing w:val="-10"/>
                <w:sz w:val="20"/>
              </w:rPr>
              <w:t xml:space="preserve"> </w:t>
            </w:r>
            <w:r>
              <w:rPr>
                <w:sz w:val="20"/>
              </w:rPr>
              <w:t>tangan</w:t>
            </w:r>
            <w:r>
              <w:rPr>
                <w:spacing w:val="-10"/>
                <w:sz w:val="20"/>
              </w:rPr>
              <w:t xml:space="preserve"> </w:t>
            </w:r>
            <w:r>
              <w:rPr>
                <w:sz w:val="20"/>
              </w:rPr>
              <w:t>secara</w:t>
            </w:r>
            <w:r>
              <w:rPr>
                <w:spacing w:val="-9"/>
                <w:sz w:val="20"/>
              </w:rPr>
              <w:t xml:space="preserve"> </w:t>
            </w:r>
            <w:r>
              <w:rPr>
                <w:i/>
                <w:sz w:val="20"/>
              </w:rPr>
              <w:t>real-time</w:t>
            </w:r>
            <w:r>
              <w:rPr>
                <w:sz w:val="20"/>
              </w:rPr>
              <w:t>.</w:t>
            </w:r>
          </w:p>
        </w:tc>
      </w:tr>
      <w:tr w14:paraId="64938CE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8" w:hRule="atLeast"/>
        </w:trPr>
        <w:tc>
          <w:tcPr>
            <w:tcW w:w="511" w:type="dxa"/>
          </w:tcPr>
          <w:p w14:paraId="62F9920F">
            <w:pPr>
              <w:pStyle w:val="9"/>
              <w:ind w:left="9" w:right="1"/>
              <w:jc w:val="center"/>
              <w:rPr>
                <w:sz w:val="20"/>
              </w:rPr>
            </w:pPr>
            <w:r>
              <w:rPr>
                <w:spacing w:val="-5"/>
                <w:sz w:val="20"/>
              </w:rPr>
              <w:t>2.6</w:t>
            </w:r>
          </w:p>
        </w:tc>
        <w:tc>
          <w:tcPr>
            <w:tcW w:w="1749" w:type="dxa"/>
          </w:tcPr>
          <w:p w14:paraId="34D0B80D">
            <w:pPr>
              <w:pStyle w:val="9"/>
              <w:rPr>
                <w:sz w:val="20"/>
              </w:rPr>
            </w:pPr>
            <w:r>
              <w:rPr>
                <w:spacing w:val="-4"/>
                <w:sz w:val="20"/>
              </w:rPr>
              <w:t>NumPy</w:t>
            </w:r>
          </w:p>
        </w:tc>
        <w:tc>
          <w:tcPr>
            <w:tcW w:w="3703" w:type="dxa"/>
          </w:tcPr>
          <w:p w14:paraId="396C9838">
            <w:pPr>
              <w:pStyle w:val="9"/>
              <w:rPr>
                <w:sz w:val="20"/>
              </w:rPr>
            </w:pPr>
            <w:r>
              <w:rPr>
                <w:sz w:val="20"/>
              </w:rPr>
              <w:t>Library</w:t>
            </w:r>
            <w:r>
              <w:rPr>
                <w:spacing w:val="-5"/>
                <w:sz w:val="20"/>
              </w:rPr>
              <w:t xml:space="preserve"> </w:t>
            </w:r>
            <w:r>
              <w:rPr>
                <w:sz w:val="20"/>
              </w:rPr>
              <w:t>perhitungan</w:t>
            </w:r>
            <w:r>
              <w:rPr>
                <w:spacing w:val="-6"/>
                <w:sz w:val="20"/>
              </w:rPr>
              <w:t xml:space="preserve"> </w:t>
            </w:r>
            <w:r>
              <w:rPr>
                <w:spacing w:val="-2"/>
                <w:sz w:val="20"/>
              </w:rPr>
              <w:t>matematis</w:t>
            </w:r>
          </w:p>
        </w:tc>
        <w:tc>
          <w:tcPr>
            <w:tcW w:w="3053" w:type="dxa"/>
          </w:tcPr>
          <w:p w14:paraId="22BFD3F2">
            <w:pPr>
              <w:pStyle w:val="9"/>
              <w:ind w:left="109" w:right="131"/>
              <w:rPr>
                <w:sz w:val="20"/>
              </w:rPr>
            </w:pPr>
            <w:r>
              <w:rPr>
                <w:sz w:val="20"/>
              </w:rPr>
              <w:t>Digunakan untuk menghitung jarak,</w:t>
            </w:r>
            <w:r>
              <w:rPr>
                <w:spacing w:val="-7"/>
                <w:sz w:val="20"/>
              </w:rPr>
              <w:t xml:space="preserve"> </w:t>
            </w:r>
            <w:r>
              <w:rPr>
                <w:sz w:val="20"/>
              </w:rPr>
              <w:t>sudut,</w:t>
            </w:r>
            <w:r>
              <w:rPr>
                <w:spacing w:val="-9"/>
                <w:sz w:val="20"/>
              </w:rPr>
              <w:t xml:space="preserve"> </w:t>
            </w:r>
            <w:r>
              <w:rPr>
                <w:sz w:val="20"/>
              </w:rPr>
              <w:t>dan</w:t>
            </w:r>
            <w:r>
              <w:rPr>
                <w:spacing w:val="-9"/>
                <w:sz w:val="20"/>
              </w:rPr>
              <w:t xml:space="preserve"> </w:t>
            </w:r>
            <w:r>
              <w:rPr>
                <w:sz w:val="20"/>
              </w:rPr>
              <w:t>rasio</w:t>
            </w:r>
            <w:r>
              <w:rPr>
                <w:spacing w:val="-9"/>
                <w:sz w:val="20"/>
              </w:rPr>
              <w:t xml:space="preserve"> </w:t>
            </w:r>
            <w:r>
              <w:rPr>
                <w:sz w:val="20"/>
              </w:rPr>
              <w:t>antar</w:t>
            </w:r>
            <w:r>
              <w:rPr>
                <w:spacing w:val="-7"/>
                <w:sz w:val="20"/>
              </w:rPr>
              <w:t xml:space="preserve"> </w:t>
            </w:r>
            <w:r>
              <w:rPr>
                <w:sz w:val="20"/>
              </w:rPr>
              <w:t>titik</w:t>
            </w:r>
          </w:p>
          <w:p w14:paraId="11183C00">
            <w:pPr>
              <w:pStyle w:val="9"/>
              <w:spacing w:line="208" w:lineRule="exact"/>
              <w:ind w:left="109"/>
              <w:rPr>
                <w:sz w:val="20"/>
              </w:rPr>
            </w:pPr>
            <w:r>
              <w:rPr>
                <w:i/>
                <w:spacing w:val="-2"/>
                <w:sz w:val="20"/>
              </w:rPr>
              <w:t>landmark</w:t>
            </w:r>
            <w:r>
              <w:rPr>
                <w:spacing w:val="-2"/>
                <w:sz w:val="20"/>
              </w:rPr>
              <w:t>.</w:t>
            </w:r>
          </w:p>
        </w:tc>
      </w:tr>
      <w:tr w14:paraId="738BE6B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511" w:type="dxa"/>
          </w:tcPr>
          <w:p w14:paraId="3C2B59A8">
            <w:pPr>
              <w:pStyle w:val="9"/>
              <w:ind w:left="9" w:right="1"/>
              <w:jc w:val="center"/>
              <w:rPr>
                <w:sz w:val="20"/>
              </w:rPr>
            </w:pPr>
            <w:r>
              <w:rPr>
                <w:spacing w:val="-5"/>
                <w:sz w:val="20"/>
              </w:rPr>
              <w:t>2.7</w:t>
            </w:r>
          </w:p>
        </w:tc>
        <w:tc>
          <w:tcPr>
            <w:tcW w:w="1749" w:type="dxa"/>
          </w:tcPr>
          <w:p w14:paraId="2B4864AF">
            <w:pPr>
              <w:pStyle w:val="9"/>
              <w:spacing w:line="230" w:lineRule="exact"/>
              <w:ind w:right="151"/>
              <w:rPr>
                <w:sz w:val="20"/>
              </w:rPr>
            </w:pPr>
            <w:r>
              <w:rPr>
                <w:sz w:val="20"/>
              </w:rPr>
              <w:t>Terminal / Command</w:t>
            </w:r>
            <w:r>
              <w:rPr>
                <w:spacing w:val="-13"/>
                <w:sz w:val="20"/>
              </w:rPr>
              <w:t xml:space="preserve"> </w:t>
            </w:r>
            <w:r>
              <w:rPr>
                <w:sz w:val="20"/>
              </w:rPr>
              <w:t>Prompt</w:t>
            </w:r>
          </w:p>
        </w:tc>
        <w:tc>
          <w:tcPr>
            <w:tcW w:w="3703" w:type="dxa"/>
          </w:tcPr>
          <w:p w14:paraId="3F963766">
            <w:pPr>
              <w:pStyle w:val="9"/>
              <w:rPr>
                <w:sz w:val="20"/>
              </w:rPr>
            </w:pPr>
            <w:r>
              <w:rPr>
                <w:sz w:val="20"/>
              </w:rPr>
              <w:t>Lingkungan</w:t>
            </w:r>
            <w:r>
              <w:rPr>
                <w:spacing w:val="-6"/>
                <w:sz w:val="20"/>
              </w:rPr>
              <w:t xml:space="preserve"> </w:t>
            </w:r>
            <w:r>
              <w:rPr>
                <w:sz w:val="20"/>
              </w:rPr>
              <w:t>perintah</w:t>
            </w:r>
            <w:r>
              <w:rPr>
                <w:spacing w:val="-5"/>
                <w:sz w:val="20"/>
              </w:rPr>
              <w:t xml:space="preserve"> </w:t>
            </w:r>
            <w:r>
              <w:rPr>
                <w:spacing w:val="-2"/>
                <w:sz w:val="20"/>
              </w:rPr>
              <w:t>sistem</w:t>
            </w:r>
          </w:p>
        </w:tc>
        <w:tc>
          <w:tcPr>
            <w:tcW w:w="3053" w:type="dxa"/>
          </w:tcPr>
          <w:p w14:paraId="73F995BB">
            <w:pPr>
              <w:pStyle w:val="9"/>
              <w:spacing w:line="230" w:lineRule="exact"/>
              <w:ind w:left="109" w:right="131"/>
              <w:rPr>
                <w:sz w:val="20"/>
              </w:rPr>
            </w:pPr>
            <w:r>
              <w:rPr>
                <w:sz w:val="20"/>
              </w:rPr>
              <w:t>Digunakan</w:t>
            </w:r>
            <w:r>
              <w:rPr>
                <w:spacing w:val="-13"/>
                <w:sz w:val="20"/>
              </w:rPr>
              <w:t xml:space="preserve"> </w:t>
            </w:r>
            <w:r>
              <w:rPr>
                <w:sz w:val="20"/>
              </w:rPr>
              <w:t>untuk</w:t>
            </w:r>
            <w:r>
              <w:rPr>
                <w:spacing w:val="-12"/>
                <w:sz w:val="20"/>
              </w:rPr>
              <w:t xml:space="preserve"> </w:t>
            </w:r>
            <w:r>
              <w:rPr>
                <w:sz w:val="20"/>
              </w:rPr>
              <w:t>instalasi</w:t>
            </w:r>
            <w:r>
              <w:rPr>
                <w:spacing w:val="-13"/>
                <w:sz w:val="20"/>
              </w:rPr>
              <w:t xml:space="preserve"> </w:t>
            </w:r>
            <w:r>
              <w:rPr>
                <w:sz w:val="20"/>
              </w:rPr>
              <w:t>paket dan eksekusi program.</w:t>
            </w:r>
          </w:p>
        </w:tc>
      </w:tr>
      <w:tr w14:paraId="6B2A144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511" w:type="dxa"/>
          </w:tcPr>
          <w:p w14:paraId="63F658E6">
            <w:pPr>
              <w:pStyle w:val="9"/>
              <w:ind w:left="9" w:right="3"/>
              <w:jc w:val="center"/>
              <w:rPr>
                <w:b/>
                <w:sz w:val="20"/>
              </w:rPr>
            </w:pPr>
            <w:r>
              <w:rPr>
                <w:b/>
                <w:spacing w:val="-10"/>
                <w:sz w:val="20"/>
              </w:rPr>
              <w:t>3</w:t>
            </w:r>
          </w:p>
        </w:tc>
        <w:tc>
          <w:tcPr>
            <w:tcW w:w="1749" w:type="dxa"/>
          </w:tcPr>
          <w:p w14:paraId="0365973A">
            <w:pPr>
              <w:pStyle w:val="9"/>
              <w:spacing w:line="230" w:lineRule="atLeast"/>
              <w:ind w:right="262"/>
              <w:rPr>
                <w:b/>
                <w:sz w:val="20"/>
              </w:rPr>
            </w:pPr>
            <w:r>
              <w:rPr>
                <w:b/>
                <w:sz w:val="20"/>
              </w:rPr>
              <w:t>Data dan Lingkungan</w:t>
            </w:r>
            <w:r>
              <w:rPr>
                <w:b/>
                <w:spacing w:val="-13"/>
                <w:sz w:val="20"/>
              </w:rPr>
              <w:t xml:space="preserve"> </w:t>
            </w:r>
            <w:r>
              <w:rPr>
                <w:b/>
                <w:sz w:val="20"/>
              </w:rPr>
              <w:t>Uji</w:t>
            </w:r>
          </w:p>
        </w:tc>
        <w:tc>
          <w:tcPr>
            <w:tcW w:w="3703" w:type="dxa"/>
          </w:tcPr>
          <w:p w14:paraId="1F0C0DE4">
            <w:pPr>
              <w:pStyle w:val="9"/>
              <w:ind w:left="0"/>
              <w:rPr>
                <w:sz w:val="20"/>
              </w:rPr>
            </w:pPr>
          </w:p>
        </w:tc>
        <w:tc>
          <w:tcPr>
            <w:tcW w:w="3053" w:type="dxa"/>
          </w:tcPr>
          <w:p w14:paraId="553E7450">
            <w:pPr>
              <w:pStyle w:val="9"/>
              <w:ind w:left="0"/>
              <w:rPr>
                <w:sz w:val="20"/>
              </w:rPr>
            </w:pPr>
          </w:p>
        </w:tc>
      </w:tr>
      <w:tr w14:paraId="18C36C0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511" w:type="dxa"/>
          </w:tcPr>
          <w:p w14:paraId="2E979EBF">
            <w:pPr>
              <w:pStyle w:val="9"/>
              <w:ind w:left="9" w:right="1"/>
              <w:jc w:val="center"/>
              <w:rPr>
                <w:sz w:val="20"/>
              </w:rPr>
            </w:pPr>
            <w:r>
              <w:rPr>
                <w:spacing w:val="-5"/>
                <w:sz w:val="20"/>
              </w:rPr>
              <w:t>3.1</w:t>
            </w:r>
          </w:p>
        </w:tc>
        <w:tc>
          <w:tcPr>
            <w:tcW w:w="1749" w:type="dxa"/>
          </w:tcPr>
          <w:p w14:paraId="69E38B60">
            <w:pPr>
              <w:pStyle w:val="9"/>
              <w:spacing w:line="230" w:lineRule="exact"/>
              <w:ind w:right="752"/>
              <w:rPr>
                <w:sz w:val="20"/>
              </w:rPr>
            </w:pPr>
            <w:r>
              <w:rPr>
                <w:sz w:val="20"/>
              </w:rPr>
              <w:t>Data</w:t>
            </w:r>
            <w:r>
              <w:rPr>
                <w:spacing w:val="-13"/>
                <w:sz w:val="20"/>
              </w:rPr>
              <w:t xml:space="preserve"> </w:t>
            </w:r>
            <w:r>
              <w:rPr>
                <w:sz w:val="20"/>
              </w:rPr>
              <w:t xml:space="preserve">video </w:t>
            </w:r>
            <w:r>
              <w:rPr>
                <w:spacing w:val="-2"/>
                <w:sz w:val="20"/>
              </w:rPr>
              <w:t>(opsional)</w:t>
            </w:r>
          </w:p>
        </w:tc>
        <w:tc>
          <w:tcPr>
            <w:tcW w:w="3703" w:type="dxa"/>
          </w:tcPr>
          <w:p w14:paraId="35DF938C">
            <w:pPr>
              <w:pStyle w:val="9"/>
              <w:rPr>
                <w:rFonts w:ascii="Courier New"/>
                <w:sz w:val="20"/>
              </w:rPr>
            </w:pPr>
            <w:r>
              <w:rPr>
                <w:sz w:val="20"/>
              </w:rPr>
              <w:t>File</w:t>
            </w:r>
            <w:r>
              <w:rPr>
                <w:spacing w:val="-11"/>
                <w:sz w:val="20"/>
              </w:rPr>
              <w:t xml:space="preserve"> </w:t>
            </w:r>
            <w:r>
              <w:rPr>
                <w:rFonts w:ascii="Courier New"/>
                <w:sz w:val="20"/>
              </w:rPr>
              <w:t>.mp4</w:t>
            </w:r>
            <w:r>
              <w:rPr>
                <w:rFonts w:ascii="Courier New"/>
                <w:spacing w:val="-70"/>
                <w:sz w:val="20"/>
              </w:rPr>
              <w:t xml:space="preserve"> </w:t>
            </w:r>
            <w:r>
              <w:rPr>
                <w:sz w:val="20"/>
              </w:rPr>
              <w:t>atau</w:t>
            </w:r>
            <w:r>
              <w:rPr>
                <w:spacing w:val="-3"/>
                <w:sz w:val="20"/>
              </w:rPr>
              <w:t xml:space="preserve"> </w:t>
            </w:r>
            <w:r>
              <w:rPr>
                <w:rFonts w:ascii="Courier New"/>
                <w:spacing w:val="-4"/>
                <w:sz w:val="20"/>
              </w:rPr>
              <w:t>.avi</w:t>
            </w:r>
          </w:p>
        </w:tc>
        <w:tc>
          <w:tcPr>
            <w:tcW w:w="3053" w:type="dxa"/>
          </w:tcPr>
          <w:p w14:paraId="42A7BB5F">
            <w:pPr>
              <w:pStyle w:val="9"/>
              <w:spacing w:line="230" w:lineRule="exact"/>
              <w:ind w:left="109"/>
              <w:rPr>
                <w:sz w:val="20"/>
              </w:rPr>
            </w:pPr>
            <w:r>
              <w:rPr>
                <w:sz w:val="20"/>
              </w:rPr>
              <w:t>Alternatif</w:t>
            </w:r>
            <w:r>
              <w:rPr>
                <w:spacing w:val="-12"/>
                <w:sz w:val="20"/>
              </w:rPr>
              <w:t xml:space="preserve"> </w:t>
            </w:r>
            <w:r>
              <w:rPr>
                <w:sz w:val="20"/>
              </w:rPr>
              <w:t>sumber</w:t>
            </w:r>
            <w:r>
              <w:rPr>
                <w:spacing w:val="-12"/>
                <w:sz w:val="20"/>
              </w:rPr>
              <w:t xml:space="preserve"> </w:t>
            </w:r>
            <w:r>
              <w:rPr>
                <w:sz w:val="20"/>
              </w:rPr>
              <w:t>data</w:t>
            </w:r>
            <w:r>
              <w:rPr>
                <w:spacing w:val="-12"/>
                <w:sz w:val="20"/>
              </w:rPr>
              <w:t xml:space="preserve"> </w:t>
            </w:r>
            <w:r>
              <w:rPr>
                <w:sz w:val="20"/>
              </w:rPr>
              <w:t>apabila kamera tidak tersedia.</w:t>
            </w:r>
          </w:p>
        </w:tc>
      </w:tr>
      <w:tr w14:paraId="529D94F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511" w:type="dxa"/>
          </w:tcPr>
          <w:p w14:paraId="4443EDE7">
            <w:pPr>
              <w:pStyle w:val="9"/>
              <w:ind w:left="9" w:right="1"/>
              <w:jc w:val="center"/>
              <w:rPr>
                <w:sz w:val="20"/>
              </w:rPr>
            </w:pPr>
            <w:r>
              <w:rPr>
                <w:spacing w:val="-5"/>
                <w:sz w:val="20"/>
              </w:rPr>
              <w:t>3.2</w:t>
            </w:r>
          </w:p>
        </w:tc>
        <w:tc>
          <w:tcPr>
            <w:tcW w:w="1749" w:type="dxa"/>
          </w:tcPr>
          <w:p w14:paraId="5FB92A3E">
            <w:pPr>
              <w:pStyle w:val="9"/>
              <w:spacing w:line="228" w:lineRule="exact"/>
              <w:ind w:right="151"/>
              <w:rPr>
                <w:sz w:val="20"/>
              </w:rPr>
            </w:pPr>
            <w:r>
              <w:rPr>
                <w:sz w:val="20"/>
              </w:rPr>
              <w:t xml:space="preserve">Ruang uji </w:t>
            </w:r>
            <w:r>
              <w:rPr>
                <w:spacing w:val="-2"/>
                <w:sz w:val="20"/>
              </w:rPr>
              <w:t>praktikum</w:t>
            </w:r>
          </w:p>
        </w:tc>
        <w:tc>
          <w:tcPr>
            <w:tcW w:w="3703" w:type="dxa"/>
          </w:tcPr>
          <w:p w14:paraId="7B5EE36F">
            <w:pPr>
              <w:pStyle w:val="9"/>
              <w:spacing w:line="228" w:lineRule="exact"/>
              <w:rPr>
                <w:sz w:val="20"/>
              </w:rPr>
            </w:pPr>
            <w:r>
              <w:rPr>
                <w:sz w:val="20"/>
              </w:rPr>
              <w:t>Area</w:t>
            </w:r>
            <w:r>
              <w:rPr>
                <w:spacing w:val="-8"/>
                <w:sz w:val="20"/>
              </w:rPr>
              <w:t xml:space="preserve"> </w:t>
            </w:r>
            <w:r>
              <w:rPr>
                <w:sz w:val="20"/>
              </w:rPr>
              <w:t>dengan</w:t>
            </w:r>
            <w:r>
              <w:rPr>
                <w:spacing w:val="-6"/>
                <w:sz w:val="20"/>
              </w:rPr>
              <w:t xml:space="preserve"> </w:t>
            </w:r>
            <w:r>
              <w:rPr>
                <w:sz w:val="20"/>
              </w:rPr>
              <w:t>pencahayaan</w:t>
            </w:r>
            <w:r>
              <w:rPr>
                <w:spacing w:val="-8"/>
                <w:sz w:val="20"/>
              </w:rPr>
              <w:t xml:space="preserve"> </w:t>
            </w:r>
            <w:r>
              <w:rPr>
                <w:sz w:val="20"/>
              </w:rPr>
              <w:t>cukup</w:t>
            </w:r>
            <w:r>
              <w:rPr>
                <w:spacing w:val="-6"/>
                <w:sz w:val="20"/>
              </w:rPr>
              <w:t xml:space="preserve"> </w:t>
            </w:r>
            <w:r>
              <w:rPr>
                <w:sz w:val="20"/>
              </w:rPr>
              <w:t>dan</w:t>
            </w:r>
            <w:r>
              <w:rPr>
                <w:spacing w:val="-8"/>
                <w:sz w:val="20"/>
              </w:rPr>
              <w:t xml:space="preserve"> </w:t>
            </w:r>
            <w:r>
              <w:rPr>
                <w:sz w:val="20"/>
              </w:rPr>
              <w:t>latar belakang sederhana</w:t>
            </w:r>
          </w:p>
        </w:tc>
        <w:tc>
          <w:tcPr>
            <w:tcW w:w="3053" w:type="dxa"/>
          </w:tcPr>
          <w:p w14:paraId="6962F12F">
            <w:pPr>
              <w:pStyle w:val="9"/>
              <w:spacing w:line="228" w:lineRule="exact"/>
              <w:ind w:left="109"/>
              <w:rPr>
                <w:sz w:val="20"/>
              </w:rPr>
            </w:pPr>
            <w:r>
              <w:rPr>
                <w:sz w:val="20"/>
              </w:rPr>
              <w:t>Menjamin</w:t>
            </w:r>
            <w:r>
              <w:rPr>
                <w:spacing w:val="-9"/>
                <w:sz w:val="20"/>
              </w:rPr>
              <w:t xml:space="preserve"> </w:t>
            </w:r>
            <w:r>
              <w:rPr>
                <w:sz w:val="20"/>
              </w:rPr>
              <w:t>hasil</w:t>
            </w:r>
            <w:r>
              <w:rPr>
                <w:spacing w:val="-10"/>
                <w:sz w:val="20"/>
              </w:rPr>
              <w:t xml:space="preserve"> </w:t>
            </w:r>
            <w:r>
              <w:rPr>
                <w:sz w:val="20"/>
              </w:rPr>
              <w:t>deteksi</w:t>
            </w:r>
            <w:r>
              <w:rPr>
                <w:spacing w:val="-10"/>
                <w:sz w:val="20"/>
              </w:rPr>
              <w:t xml:space="preserve"> </w:t>
            </w:r>
            <w:r>
              <w:rPr>
                <w:sz w:val="20"/>
              </w:rPr>
              <w:t>stabil</w:t>
            </w:r>
            <w:r>
              <w:rPr>
                <w:spacing w:val="-9"/>
                <w:sz w:val="20"/>
              </w:rPr>
              <w:t xml:space="preserve"> </w:t>
            </w:r>
            <w:r>
              <w:rPr>
                <w:sz w:val="20"/>
              </w:rPr>
              <w:t>dan bebas gangguan bayangan.</w:t>
            </w:r>
          </w:p>
        </w:tc>
      </w:tr>
    </w:tbl>
    <w:p w14:paraId="11EA326C">
      <w:pPr>
        <w:pStyle w:val="5"/>
        <w:spacing w:before="161"/>
      </w:pPr>
    </w:p>
    <w:p w14:paraId="1DC379AD">
      <w:pPr>
        <w:pStyle w:val="2"/>
        <w:numPr>
          <w:ilvl w:val="0"/>
          <w:numId w:val="1"/>
        </w:numPr>
        <w:tabs>
          <w:tab w:val="left" w:pos="591"/>
        </w:tabs>
        <w:spacing w:before="0" w:after="0" w:line="240" w:lineRule="auto"/>
        <w:ind w:left="591" w:right="0" w:hanging="426"/>
        <w:jc w:val="left"/>
      </w:pPr>
      <w:r>
        <w:t>Dasar</w:t>
      </w:r>
      <w:r>
        <w:rPr>
          <w:spacing w:val="-15"/>
        </w:rPr>
        <w:t xml:space="preserve"> </w:t>
      </w:r>
      <w:r>
        <w:rPr>
          <w:spacing w:val="-2"/>
        </w:rPr>
        <w:t>Teori</w:t>
      </w:r>
    </w:p>
    <w:p w14:paraId="65B70A35">
      <w:pPr>
        <w:pStyle w:val="5"/>
        <w:spacing w:before="161"/>
        <w:ind w:left="165" w:right="158" w:firstLine="427"/>
        <w:jc w:val="both"/>
      </w:pPr>
      <w:r>
        <w:t xml:space="preserve">Bayangkan suatu pagi Anda berdiri di depan kamera laptop, dan komputer di hadapan Anda bukan sekadar melihat “orang” di layar, tetapi benar-benar memahami bahwa yang ia lihat adalah tubuh manusia dengan struktur yang kompleks: kepala, bahu, siku, lutut, hingga pergelangan kaki. Ia bisa mengenali kapan Anda berdiri, menunduk, atau melompat. Kemampuan ini lahir dari konsep </w:t>
      </w:r>
      <w:r>
        <w:rPr>
          <w:b/>
        </w:rPr>
        <w:t>pose estimation</w:t>
      </w:r>
      <w:r>
        <w:t>, sebuah algoritma yang memungkinkan komputer menafsirkan posisi tubuh manusia dari gambar atau video. Salah satu framework yang</w:t>
      </w:r>
      <w:r>
        <w:rPr>
          <w:spacing w:val="-15"/>
        </w:rPr>
        <w:t xml:space="preserve"> </w:t>
      </w:r>
      <w:r>
        <w:t>paling</w:t>
      </w:r>
      <w:r>
        <w:rPr>
          <w:spacing w:val="-15"/>
        </w:rPr>
        <w:t xml:space="preserve"> </w:t>
      </w:r>
      <w:r>
        <w:t>populer</w:t>
      </w:r>
      <w:r>
        <w:rPr>
          <w:spacing w:val="-15"/>
        </w:rPr>
        <w:t xml:space="preserve"> </w:t>
      </w:r>
      <w:r>
        <w:t>dan</w:t>
      </w:r>
      <w:r>
        <w:rPr>
          <w:spacing w:val="-15"/>
        </w:rPr>
        <w:t xml:space="preserve"> </w:t>
      </w:r>
      <w:r>
        <w:t>efisien</w:t>
      </w:r>
      <w:r>
        <w:rPr>
          <w:spacing w:val="-15"/>
        </w:rPr>
        <w:t xml:space="preserve"> </w:t>
      </w:r>
      <w:r>
        <w:t>dalam</w:t>
      </w:r>
      <w:r>
        <w:rPr>
          <w:spacing w:val="-15"/>
        </w:rPr>
        <w:t xml:space="preserve"> </w:t>
      </w:r>
      <w:r>
        <w:t>bidang</w:t>
      </w:r>
      <w:r>
        <w:rPr>
          <w:spacing w:val="-15"/>
        </w:rPr>
        <w:t xml:space="preserve"> </w:t>
      </w:r>
      <w:r>
        <w:t>ini</w:t>
      </w:r>
      <w:r>
        <w:rPr>
          <w:spacing w:val="-15"/>
        </w:rPr>
        <w:t xml:space="preserve"> </w:t>
      </w:r>
      <w:r>
        <w:t>adalah</w:t>
      </w:r>
      <w:r>
        <w:rPr>
          <w:spacing w:val="-15"/>
        </w:rPr>
        <w:t xml:space="preserve"> </w:t>
      </w:r>
      <w:r>
        <w:rPr>
          <w:b/>
        </w:rPr>
        <w:t>MediaPipe</w:t>
      </w:r>
      <w:r>
        <w:rPr>
          <w:b/>
          <w:spacing w:val="-15"/>
        </w:rPr>
        <w:t xml:space="preserve"> </w:t>
      </w:r>
      <w:r>
        <w:rPr>
          <w:b/>
        </w:rPr>
        <w:t>Pose</w:t>
      </w:r>
      <w:r>
        <w:t>,</w:t>
      </w:r>
      <w:r>
        <w:rPr>
          <w:spacing w:val="-14"/>
        </w:rPr>
        <w:t xml:space="preserve"> </w:t>
      </w:r>
      <w:r>
        <w:t>buatan</w:t>
      </w:r>
      <w:r>
        <w:rPr>
          <w:spacing w:val="-15"/>
        </w:rPr>
        <w:t xml:space="preserve"> </w:t>
      </w:r>
      <w:r>
        <w:t>Google,</w:t>
      </w:r>
      <w:r>
        <w:rPr>
          <w:spacing w:val="-15"/>
        </w:rPr>
        <w:t xml:space="preserve"> </w:t>
      </w:r>
      <w:r>
        <w:t>yang dapat mendeteksi dan melacak gerakan tubuh manusia secara real-time bahkan dengan perangkat keras sederhana seperti webcam atau kamera ponsel.</w:t>
      </w:r>
    </w:p>
    <w:p w14:paraId="082A1584">
      <w:pPr>
        <w:pStyle w:val="5"/>
        <w:spacing w:after="0"/>
        <w:jc w:val="both"/>
        <w:sectPr>
          <w:pgSz w:w="11910" w:h="16840"/>
          <w:pgMar w:top="1240" w:right="1275" w:bottom="1240" w:left="1275" w:header="717" w:footer="1050" w:gutter="0"/>
          <w:cols w:space="720" w:num="1"/>
        </w:sectPr>
      </w:pPr>
    </w:p>
    <w:p w14:paraId="58DA2B9B">
      <w:pPr>
        <w:pStyle w:val="5"/>
        <w:spacing w:before="3"/>
        <w:rPr>
          <w:sz w:val="17"/>
        </w:rPr>
      </w:pPr>
    </w:p>
    <w:p w14:paraId="39DBEAE2">
      <w:pPr>
        <w:pStyle w:val="5"/>
        <w:ind w:left="165"/>
        <w:rPr>
          <w:sz w:val="20"/>
        </w:rPr>
      </w:pPr>
      <w:r>
        <w:rPr>
          <w:sz w:val="20"/>
        </w:rPr>
        <w:drawing>
          <wp:inline distT="0" distB="0" distL="0" distR="0">
            <wp:extent cx="5755640" cy="3787140"/>
            <wp:effectExtent l="0" t="0" r="0" b="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3" cstate="print"/>
                    <a:stretch>
                      <a:fillRect/>
                    </a:stretch>
                  </pic:blipFill>
                  <pic:spPr>
                    <a:xfrm>
                      <a:off x="0" y="0"/>
                      <a:ext cx="5755791" cy="3787711"/>
                    </a:xfrm>
                    <a:prstGeom prst="rect">
                      <a:avLst/>
                    </a:prstGeom>
                  </pic:spPr>
                </pic:pic>
              </a:graphicData>
            </a:graphic>
          </wp:inline>
        </w:drawing>
      </w:r>
    </w:p>
    <w:p w14:paraId="54CD2A3B">
      <w:pPr>
        <w:pStyle w:val="5"/>
        <w:spacing w:before="135"/>
        <w:ind w:left="165" w:right="189" w:firstLine="427"/>
      </w:pPr>
      <w:r>
        <w:t>MediaPipe bekerja layaknya seorang pelukis digital yang menggambar ulang kerangka tubuh</w:t>
      </w:r>
      <w:r>
        <w:rPr>
          <w:spacing w:val="80"/>
          <w:w w:val="150"/>
        </w:rPr>
        <w:t xml:space="preserve"> </w:t>
      </w:r>
      <w:r>
        <w:t>manusia</w:t>
      </w:r>
      <w:r>
        <w:rPr>
          <w:spacing w:val="80"/>
          <w:w w:val="150"/>
        </w:rPr>
        <w:t xml:space="preserve"> </w:t>
      </w:r>
      <w:r>
        <w:t>dengan</w:t>
      </w:r>
      <w:r>
        <w:rPr>
          <w:spacing w:val="80"/>
          <w:w w:val="150"/>
        </w:rPr>
        <w:t xml:space="preserve"> </w:t>
      </w:r>
      <w:r>
        <w:t>menyambungkan</w:t>
      </w:r>
      <w:r>
        <w:rPr>
          <w:spacing w:val="80"/>
          <w:w w:val="150"/>
        </w:rPr>
        <w:t xml:space="preserve"> </w:t>
      </w:r>
      <w:r>
        <w:t>33</w:t>
      </w:r>
      <w:r>
        <w:rPr>
          <w:spacing w:val="80"/>
          <w:w w:val="150"/>
        </w:rPr>
        <w:t xml:space="preserve"> </w:t>
      </w:r>
      <w:r>
        <w:t>titik</w:t>
      </w:r>
      <w:r>
        <w:rPr>
          <w:spacing w:val="80"/>
          <w:w w:val="150"/>
        </w:rPr>
        <w:t xml:space="preserve"> </w:t>
      </w:r>
      <w:r>
        <w:t>koordinat</w:t>
      </w:r>
      <w:r>
        <w:rPr>
          <w:spacing w:val="80"/>
          <w:w w:val="150"/>
        </w:rPr>
        <w:t xml:space="preserve"> </w:t>
      </w:r>
      <w:r>
        <w:t>penting.</w:t>
      </w:r>
      <w:r>
        <w:rPr>
          <w:spacing w:val="80"/>
          <w:w w:val="150"/>
        </w:rPr>
        <w:t xml:space="preserve"> </w:t>
      </w:r>
      <w:r>
        <w:t>Setiap</w:t>
      </w:r>
      <w:r>
        <w:rPr>
          <w:spacing w:val="80"/>
          <w:w w:val="150"/>
        </w:rPr>
        <w:t xml:space="preserve"> </w:t>
      </w:r>
      <w:r>
        <w:t>titik</w:t>
      </w:r>
      <w:r>
        <w:rPr>
          <w:spacing w:val="80"/>
          <w:w w:val="150"/>
        </w:rPr>
        <w:t xml:space="preserve"> </w:t>
      </w:r>
      <w:r>
        <w:rPr>
          <w:rFonts w:ascii="Cambria Math" w:eastAsia="Cambria Math"/>
        </w:rPr>
        <w:t>𝐿</w:t>
      </w:r>
      <w:r>
        <w:rPr>
          <w:rFonts w:ascii="Cambria Math" w:eastAsia="Cambria Math"/>
          <w:vertAlign w:val="subscript"/>
        </w:rPr>
        <w:t>𝑖</w:t>
      </w:r>
      <w:r>
        <w:rPr>
          <w:rFonts w:ascii="Cambria Math" w:eastAsia="Cambria Math"/>
          <w:vertAlign w:val="baseline"/>
        </w:rPr>
        <w:t xml:space="preserve"> </w:t>
      </w:r>
      <w:r>
        <w:rPr>
          <w:vertAlign w:val="baseline"/>
        </w:rPr>
        <w:t>direpresentasikan sebagai:</w:t>
      </w:r>
    </w:p>
    <w:p w14:paraId="0352D524">
      <w:pPr>
        <w:pStyle w:val="5"/>
        <w:tabs>
          <w:tab w:val="left" w:pos="2304"/>
        </w:tabs>
        <w:spacing w:before="151"/>
        <w:jc w:val="center"/>
        <w:rPr>
          <w:rFonts w:ascii="Cambria Math" w:hAnsi="Cambria Math" w:eastAsia="Cambria Math"/>
        </w:rPr>
      </w:pPr>
      <w:r>
        <w:rPr>
          <w:rFonts w:ascii="Cambria Math" w:hAnsi="Cambria Math" w:eastAsia="Cambria Math"/>
          <w:w w:val="105"/>
        </w:rPr>
        <w:t>𝐿</w:t>
      </w:r>
      <w:r>
        <w:rPr>
          <w:rFonts w:ascii="Cambria Math" w:hAnsi="Cambria Math" w:eastAsia="Cambria Math"/>
          <w:w w:val="105"/>
          <w:vertAlign w:val="subscript"/>
        </w:rPr>
        <w:t>𝑖</w:t>
      </w:r>
      <w:r>
        <w:rPr>
          <w:rFonts w:ascii="Cambria Math" w:hAnsi="Cambria Math" w:eastAsia="Cambria Math"/>
          <w:spacing w:val="26"/>
          <w:w w:val="105"/>
          <w:vertAlign w:val="baseline"/>
        </w:rPr>
        <w:t xml:space="preserve"> </w:t>
      </w:r>
      <w:r>
        <w:rPr>
          <w:rFonts w:ascii="Cambria Math" w:hAnsi="Cambria Math" w:eastAsia="Cambria Math"/>
          <w:w w:val="105"/>
          <w:vertAlign w:val="baseline"/>
        </w:rPr>
        <w:t>=</w:t>
      </w:r>
      <w:r>
        <w:rPr>
          <w:rFonts w:ascii="Cambria Math" w:hAnsi="Cambria Math" w:eastAsia="Cambria Math"/>
          <w:spacing w:val="15"/>
          <w:w w:val="105"/>
          <w:vertAlign w:val="baseline"/>
        </w:rPr>
        <w:t xml:space="preserve"> </w:t>
      </w:r>
      <w:r>
        <w:rPr>
          <w:rFonts w:ascii="Cambria Math" w:hAnsi="Cambria Math" w:eastAsia="Cambria Math"/>
          <w:w w:val="105"/>
          <w:position w:val="1"/>
          <w:vertAlign w:val="baseline"/>
        </w:rPr>
        <w:t>(</w:t>
      </w:r>
      <w:r>
        <w:rPr>
          <w:rFonts w:ascii="Cambria Math" w:hAnsi="Cambria Math" w:eastAsia="Cambria Math"/>
          <w:w w:val="105"/>
          <w:vertAlign w:val="baseline"/>
        </w:rPr>
        <w:t>𝑥</w:t>
      </w:r>
      <w:r>
        <w:rPr>
          <w:rFonts w:ascii="Cambria Math" w:hAnsi="Cambria Math" w:eastAsia="Cambria Math"/>
          <w:w w:val="105"/>
          <w:vertAlign w:val="subscript"/>
        </w:rPr>
        <w:t>𝑖</w:t>
      </w:r>
      <w:r>
        <w:rPr>
          <w:rFonts w:ascii="Cambria Math" w:hAnsi="Cambria Math" w:eastAsia="Cambria Math"/>
          <w:w w:val="105"/>
          <w:vertAlign w:val="baseline"/>
        </w:rPr>
        <w:t>,</w:t>
      </w:r>
      <w:r>
        <w:rPr>
          <w:rFonts w:ascii="Cambria Math" w:hAnsi="Cambria Math" w:eastAsia="Cambria Math"/>
          <w:spacing w:val="-16"/>
          <w:w w:val="105"/>
          <w:vertAlign w:val="baseline"/>
        </w:rPr>
        <w:t xml:space="preserve"> </w:t>
      </w:r>
      <w:r>
        <w:rPr>
          <w:rFonts w:ascii="Cambria Math" w:hAnsi="Cambria Math" w:eastAsia="Cambria Math"/>
          <w:w w:val="105"/>
          <w:vertAlign w:val="baseline"/>
        </w:rPr>
        <w:t>𝑦</w:t>
      </w:r>
      <w:r>
        <w:rPr>
          <w:rFonts w:ascii="Cambria Math" w:hAnsi="Cambria Math" w:eastAsia="Cambria Math"/>
          <w:w w:val="105"/>
          <w:vertAlign w:val="subscript"/>
        </w:rPr>
        <w:t>𝑖</w:t>
      </w:r>
      <w:r>
        <w:rPr>
          <w:rFonts w:ascii="Cambria Math" w:hAnsi="Cambria Math" w:eastAsia="Cambria Math"/>
          <w:w w:val="105"/>
          <w:vertAlign w:val="baseline"/>
        </w:rPr>
        <w:t>,</w:t>
      </w:r>
      <w:r>
        <w:rPr>
          <w:rFonts w:ascii="Cambria Math" w:hAnsi="Cambria Math" w:eastAsia="Cambria Math"/>
          <w:spacing w:val="-15"/>
          <w:w w:val="105"/>
          <w:vertAlign w:val="baseline"/>
        </w:rPr>
        <w:t xml:space="preserve"> </w:t>
      </w:r>
      <w:r>
        <w:rPr>
          <w:rFonts w:ascii="Cambria Math" w:hAnsi="Cambria Math" w:eastAsia="Cambria Math"/>
          <w:w w:val="105"/>
          <w:vertAlign w:val="baseline"/>
        </w:rPr>
        <w:t>𝑧</w:t>
      </w:r>
      <w:r>
        <w:rPr>
          <w:rFonts w:ascii="Cambria Math" w:hAnsi="Cambria Math" w:eastAsia="Cambria Math"/>
          <w:w w:val="105"/>
          <w:vertAlign w:val="subscript"/>
        </w:rPr>
        <w:t>𝑖</w:t>
      </w:r>
      <w:r>
        <w:rPr>
          <w:rFonts w:ascii="Cambria Math" w:hAnsi="Cambria Math" w:eastAsia="Cambria Math"/>
          <w:w w:val="105"/>
          <w:vertAlign w:val="baseline"/>
        </w:rPr>
        <w:t>,</w:t>
      </w:r>
      <w:r>
        <w:rPr>
          <w:rFonts w:ascii="Cambria Math" w:hAnsi="Cambria Math" w:eastAsia="Cambria Math"/>
          <w:spacing w:val="-16"/>
          <w:w w:val="105"/>
          <w:vertAlign w:val="baseline"/>
        </w:rPr>
        <w:t xml:space="preserve"> </w:t>
      </w:r>
      <w:r>
        <w:rPr>
          <w:rFonts w:ascii="Cambria Math" w:hAnsi="Cambria Math" w:eastAsia="Cambria Math"/>
          <w:spacing w:val="-4"/>
          <w:w w:val="105"/>
          <w:vertAlign w:val="baseline"/>
        </w:rPr>
        <w:t>𝑣</w:t>
      </w:r>
      <w:r>
        <w:rPr>
          <w:rFonts w:ascii="Cambria Math" w:hAnsi="Cambria Math" w:eastAsia="Cambria Math"/>
          <w:spacing w:val="-4"/>
          <w:w w:val="105"/>
          <w:vertAlign w:val="subscript"/>
        </w:rPr>
        <w:t>𝑖</w:t>
      </w:r>
      <w:r>
        <w:rPr>
          <w:rFonts w:ascii="Cambria Math" w:hAnsi="Cambria Math" w:eastAsia="Cambria Math"/>
          <w:spacing w:val="-4"/>
          <w:w w:val="105"/>
          <w:position w:val="1"/>
          <w:vertAlign w:val="baseline"/>
        </w:rPr>
        <w:t>)</w:t>
      </w:r>
      <w:r>
        <w:rPr>
          <w:rFonts w:ascii="Cambria Math" w:hAnsi="Cambria Math" w:eastAsia="Cambria Math"/>
          <w:spacing w:val="-4"/>
          <w:w w:val="105"/>
          <w:vertAlign w:val="baseline"/>
        </w:rPr>
        <w:t>,</w:t>
      </w:r>
      <w:r>
        <w:rPr>
          <w:rFonts w:ascii="Cambria Math" w:hAnsi="Cambria Math" w:eastAsia="Cambria Math"/>
          <w:vertAlign w:val="baseline"/>
        </w:rPr>
        <w:tab/>
      </w:r>
      <w:r>
        <w:rPr>
          <w:rFonts w:ascii="Cambria Math" w:hAnsi="Cambria Math" w:eastAsia="Cambria Math"/>
          <w:w w:val="105"/>
          <w:vertAlign w:val="baseline"/>
        </w:rPr>
        <w:t>𝑖</w:t>
      </w:r>
      <w:r>
        <w:rPr>
          <w:rFonts w:ascii="Cambria Math" w:hAnsi="Cambria Math" w:eastAsia="Cambria Math"/>
          <w:spacing w:val="-7"/>
          <w:w w:val="105"/>
          <w:vertAlign w:val="baseline"/>
        </w:rPr>
        <w:t xml:space="preserve"> </w:t>
      </w:r>
      <w:r>
        <w:rPr>
          <w:rFonts w:ascii="Cambria Math" w:hAnsi="Cambria Math" w:eastAsia="Cambria Math"/>
          <w:w w:val="105"/>
          <w:vertAlign w:val="baseline"/>
        </w:rPr>
        <w:t>=</w:t>
      </w:r>
      <w:r>
        <w:rPr>
          <w:rFonts w:ascii="Cambria Math" w:hAnsi="Cambria Math" w:eastAsia="Cambria Math"/>
          <w:spacing w:val="-4"/>
          <w:w w:val="105"/>
          <w:vertAlign w:val="baseline"/>
        </w:rPr>
        <w:t xml:space="preserve"> </w:t>
      </w:r>
      <w:r>
        <w:rPr>
          <w:rFonts w:ascii="Cambria Math" w:hAnsi="Cambria Math" w:eastAsia="Cambria Math"/>
          <w:w w:val="105"/>
          <w:vertAlign w:val="baseline"/>
        </w:rPr>
        <w:t>1,2,</w:t>
      </w:r>
      <w:r>
        <w:rPr>
          <w:rFonts w:ascii="Cambria Math" w:hAnsi="Cambria Math" w:eastAsia="Cambria Math"/>
          <w:spacing w:val="-16"/>
          <w:w w:val="105"/>
          <w:vertAlign w:val="baseline"/>
        </w:rPr>
        <w:t xml:space="preserve"> </w:t>
      </w:r>
      <w:r>
        <w:rPr>
          <w:rFonts w:ascii="Cambria Math" w:hAnsi="Cambria Math" w:eastAsia="Cambria Math"/>
          <w:w w:val="105"/>
          <w:vertAlign w:val="baseline"/>
        </w:rPr>
        <w:t>…</w:t>
      </w:r>
      <w:r>
        <w:rPr>
          <w:rFonts w:ascii="Cambria Math" w:hAnsi="Cambria Math" w:eastAsia="Cambria Math"/>
          <w:spacing w:val="-18"/>
          <w:w w:val="105"/>
          <w:vertAlign w:val="baseline"/>
        </w:rPr>
        <w:t xml:space="preserve"> </w:t>
      </w:r>
      <w:r>
        <w:rPr>
          <w:rFonts w:ascii="Cambria Math" w:hAnsi="Cambria Math" w:eastAsia="Cambria Math"/>
          <w:spacing w:val="-5"/>
          <w:w w:val="105"/>
          <w:vertAlign w:val="baseline"/>
        </w:rPr>
        <w:t>,33</w:t>
      </w:r>
    </w:p>
    <w:p w14:paraId="34AFC0E5">
      <w:pPr>
        <w:pStyle w:val="5"/>
        <w:spacing w:before="148"/>
        <w:ind w:left="165" w:right="157"/>
        <w:jc w:val="both"/>
      </w:pPr>
      <w:r>
        <w:t xml:space="preserve">di mana </w:t>
      </w:r>
      <w:r>
        <w:rPr>
          <w:rFonts w:ascii="Cambria Math" w:hAnsi="Cambria Math" w:eastAsia="Cambria Math"/>
        </w:rPr>
        <w:t>𝑥</w:t>
      </w:r>
      <w:r>
        <w:rPr>
          <w:rFonts w:ascii="Cambria Math" w:hAnsi="Cambria Math" w:eastAsia="Cambria Math"/>
          <w:vertAlign w:val="subscript"/>
        </w:rPr>
        <w:t>𝑖</w:t>
      </w:r>
      <w:r>
        <w:rPr>
          <w:rFonts w:ascii="Cambria Math" w:hAnsi="Cambria Math" w:eastAsia="Cambria Math"/>
          <w:vertAlign w:val="baseline"/>
        </w:rPr>
        <w:t>,</w:t>
      </w:r>
      <w:r>
        <w:rPr>
          <w:rFonts w:ascii="Cambria Math" w:hAnsi="Cambria Math" w:eastAsia="Cambria Math"/>
          <w:spacing w:val="-14"/>
          <w:vertAlign w:val="baseline"/>
        </w:rPr>
        <w:t xml:space="preserve"> </w:t>
      </w:r>
      <w:r>
        <w:rPr>
          <w:rFonts w:ascii="Cambria Math" w:hAnsi="Cambria Math" w:eastAsia="Cambria Math"/>
          <w:vertAlign w:val="baseline"/>
        </w:rPr>
        <w:t>𝑦</w:t>
      </w:r>
      <w:r>
        <w:rPr>
          <w:rFonts w:ascii="Cambria Math" w:hAnsi="Cambria Math" w:eastAsia="Cambria Math"/>
          <w:vertAlign w:val="subscript"/>
        </w:rPr>
        <w:t>𝑖</w:t>
      </w:r>
      <w:r>
        <w:rPr>
          <w:rFonts w:ascii="Cambria Math" w:hAnsi="Cambria Math" w:eastAsia="Cambria Math"/>
          <w:vertAlign w:val="baseline"/>
        </w:rPr>
        <w:t>,</w:t>
      </w:r>
      <w:r>
        <w:rPr>
          <w:rFonts w:ascii="Cambria Math" w:hAnsi="Cambria Math" w:eastAsia="Cambria Math"/>
          <w:spacing w:val="-10"/>
          <w:vertAlign w:val="baseline"/>
        </w:rPr>
        <w:t xml:space="preserve"> </w:t>
      </w:r>
      <w:r>
        <w:rPr>
          <w:rFonts w:ascii="Cambria Math" w:hAnsi="Cambria Math" w:eastAsia="Cambria Math"/>
          <w:vertAlign w:val="baseline"/>
        </w:rPr>
        <w:t>𝑧</w:t>
      </w:r>
      <w:r>
        <w:rPr>
          <w:rFonts w:ascii="Cambria Math" w:hAnsi="Cambria Math" w:eastAsia="Cambria Math"/>
          <w:vertAlign w:val="subscript"/>
        </w:rPr>
        <w:t>𝑖</w:t>
      </w:r>
      <w:r>
        <w:rPr>
          <w:rFonts w:ascii="Cambria Math" w:hAnsi="Cambria Math" w:eastAsia="Cambria Math"/>
          <w:spacing w:val="40"/>
          <w:vertAlign w:val="baseline"/>
        </w:rPr>
        <w:t xml:space="preserve"> </w:t>
      </w:r>
      <w:r>
        <w:rPr>
          <w:vertAlign w:val="baseline"/>
        </w:rPr>
        <w:t xml:space="preserve">adalah koordinat posisi tubuh dalam ruang ter-normalisasi, dan </w:t>
      </w:r>
      <w:r>
        <w:rPr>
          <w:rFonts w:ascii="Cambria Math" w:hAnsi="Cambria Math" w:eastAsia="Cambria Math"/>
          <w:vertAlign w:val="baseline"/>
        </w:rPr>
        <w:t>𝑣</w:t>
      </w:r>
      <w:r>
        <w:rPr>
          <w:rFonts w:ascii="Cambria Math" w:hAnsi="Cambria Math" w:eastAsia="Cambria Math"/>
          <w:vertAlign w:val="subscript"/>
        </w:rPr>
        <w:t>𝑖</w:t>
      </w:r>
      <w:r>
        <w:rPr>
          <w:rFonts w:ascii="Cambria Math" w:hAnsi="Cambria Math" w:eastAsia="Cambria Math"/>
          <w:vertAlign w:val="baseline"/>
        </w:rPr>
        <w:t xml:space="preserve"> ∈ </w:t>
      </w:r>
      <w:r>
        <w:rPr>
          <w:rFonts w:ascii="Cambria Math" w:hAnsi="Cambria Math" w:eastAsia="Cambria Math"/>
          <w:position w:val="1"/>
          <w:vertAlign w:val="baseline"/>
        </w:rPr>
        <w:t>[</w:t>
      </w:r>
      <w:r>
        <w:rPr>
          <w:rFonts w:ascii="Cambria Math" w:hAnsi="Cambria Math" w:eastAsia="Cambria Math"/>
          <w:vertAlign w:val="baseline"/>
        </w:rPr>
        <w:t>0,1</w:t>
      </w:r>
      <w:r>
        <w:rPr>
          <w:rFonts w:ascii="Cambria Math" w:hAnsi="Cambria Math" w:eastAsia="Cambria Math"/>
          <w:position w:val="1"/>
          <w:vertAlign w:val="baseline"/>
        </w:rPr>
        <w:t xml:space="preserve">] </w:t>
      </w:r>
      <w:r>
        <w:rPr>
          <w:vertAlign w:val="baseline"/>
        </w:rPr>
        <w:t>adalah</w:t>
      </w:r>
      <w:r>
        <w:rPr>
          <w:spacing w:val="-9"/>
          <w:vertAlign w:val="baseline"/>
        </w:rPr>
        <w:t xml:space="preserve"> </w:t>
      </w:r>
      <w:r>
        <w:rPr>
          <w:vertAlign w:val="baseline"/>
        </w:rPr>
        <w:t>tingkat</w:t>
      </w:r>
      <w:r>
        <w:rPr>
          <w:spacing w:val="-9"/>
          <w:vertAlign w:val="baseline"/>
        </w:rPr>
        <w:t xml:space="preserve"> </w:t>
      </w:r>
      <w:r>
        <w:rPr>
          <w:vertAlign w:val="baseline"/>
        </w:rPr>
        <w:t>kepercayaan</w:t>
      </w:r>
      <w:r>
        <w:rPr>
          <w:spacing w:val="-9"/>
          <w:vertAlign w:val="baseline"/>
        </w:rPr>
        <w:t xml:space="preserve"> </w:t>
      </w:r>
      <w:r>
        <w:rPr>
          <w:vertAlign w:val="baseline"/>
        </w:rPr>
        <w:t>(</w:t>
      </w:r>
      <w:r>
        <w:rPr>
          <w:i/>
          <w:vertAlign w:val="baseline"/>
        </w:rPr>
        <w:t>visibility</w:t>
      </w:r>
      <w:r>
        <w:rPr>
          <w:vertAlign w:val="baseline"/>
        </w:rPr>
        <w:t>)</w:t>
      </w:r>
      <w:r>
        <w:rPr>
          <w:spacing w:val="-9"/>
          <w:vertAlign w:val="baseline"/>
        </w:rPr>
        <w:t xml:space="preserve"> </w:t>
      </w:r>
      <w:r>
        <w:rPr>
          <w:vertAlign w:val="baseline"/>
        </w:rPr>
        <w:t>terhadap</w:t>
      </w:r>
      <w:r>
        <w:rPr>
          <w:spacing w:val="-9"/>
          <w:vertAlign w:val="baseline"/>
        </w:rPr>
        <w:t xml:space="preserve"> </w:t>
      </w:r>
      <w:r>
        <w:rPr>
          <w:vertAlign w:val="baseline"/>
        </w:rPr>
        <w:t>deteksi</w:t>
      </w:r>
      <w:r>
        <w:rPr>
          <w:spacing w:val="-9"/>
          <w:vertAlign w:val="baseline"/>
        </w:rPr>
        <w:t xml:space="preserve"> </w:t>
      </w:r>
      <w:r>
        <w:rPr>
          <w:vertAlign w:val="baseline"/>
        </w:rPr>
        <w:t>titik</w:t>
      </w:r>
      <w:r>
        <w:rPr>
          <w:spacing w:val="-11"/>
          <w:vertAlign w:val="baseline"/>
        </w:rPr>
        <w:t xml:space="preserve"> </w:t>
      </w:r>
      <w:r>
        <w:rPr>
          <w:vertAlign w:val="baseline"/>
        </w:rPr>
        <w:t>tersebut.</w:t>
      </w:r>
      <w:r>
        <w:rPr>
          <w:spacing w:val="-9"/>
          <w:vertAlign w:val="baseline"/>
        </w:rPr>
        <w:t xml:space="preserve"> </w:t>
      </w:r>
      <w:r>
        <w:rPr>
          <w:vertAlign w:val="baseline"/>
        </w:rPr>
        <w:t>Dengan</w:t>
      </w:r>
      <w:r>
        <w:rPr>
          <w:spacing w:val="-9"/>
          <w:vertAlign w:val="baseline"/>
        </w:rPr>
        <w:t xml:space="preserve"> </w:t>
      </w:r>
      <w:r>
        <w:rPr>
          <w:vertAlign w:val="baseline"/>
        </w:rPr>
        <w:t xml:space="preserve">menghubungkan antar titik — misalnya antara bahu, siku, dan pergelangan tangan — MediaPipe membentuk </w:t>
      </w:r>
      <w:r>
        <w:rPr>
          <w:b/>
          <w:vertAlign w:val="baseline"/>
        </w:rPr>
        <w:t>pose skeleton</w:t>
      </w:r>
      <w:r>
        <w:rPr>
          <w:vertAlign w:val="baseline"/>
        </w:rPr>
        <w:t>, yaitu model geometri tubuh yang dapat bergerak mengikuti setiap gerakan manusia.</w:t>
      </w:r>
      <w:r>
        <w:rPr>
          <w:spacing w:val="-15"/>
          <w:vertAlign w:val="baseline"/>
        </w:rPr>
        <w:t xml:space="preserve"> </w:t>
      </w:r>
      <w:r>
        <w:rPr>
          <w:vertAlign w:val="baseline"/>
        </w:rPr>
        <w:t>Struktur</w:t>
      </w:r>
      <w:r>
        <w:rPr>
          <w:spacing w:val="-15"/>
          <w:vertAlign w:val="baseline"/>
        </w:rPr>
        <w:t xml:space="preserve"> </w:t>
      </w:r>
      <w:r>
        <w:rPr>
          <w:vertAlign w:val="baseline"/>
        </w:rPr>
        <w:t>ini</w:t>
      </w:r>
      <w:r>
        <w:rPr>
          <w:spacing w:val="-14"/>
          <w:vertAlign w:val="baseline"/>
        </w:rPr>
        <w:t xml:space="preserve"> </w:t>
      </w:r>
      <w:r>
        <w:rPr>
          <w:vertAlign w:val="baseline"/>
        </w:rPr>
        <w:t>memungkinkan</w:t>
      </w:r>
      <w:r>
        <w:rPr>
          <w:spacing w:val="-15"/>
          <w:vertAlign w:val="baseline"/>
        </w:rPr>
        <w:t xml:space="preserve"> </w:t>
      </w:r>
      <w:r>
        <w:rPr>
          <w:vertAlign w:val="baseline"/>
        </w:rPr>
        <w:t>sistem</w:t>
      </w:r>
      <w:r>
        <w:rPr>
          <w:spacing w:val="-15"/>
          <w:vertAlign w:val="baseline"/>
        </w:rPr>
        <w:t xml:space="preserve"> </w:t>
      </w:r>
      <w:r>
        <w:rPr>
          <w:vertAlign w:val="baseline"/>
        </w:rPr>
        <w:t>untuk</w:t>
      </w:r>
      <w:r>
        <w:rPr>
          <w:spacing w:val="-15"/>
          <w:vertAlign w:val="baseline"/>
        </w:rPr>
        <w:t xml:space="preserve"> </w:t>
      </w:r>
      <w:r>
        <w:rPr>
          <w:vertAlign w:val="baseline"/>
        </w:rPr>
        <w:t>menganalisis</w:t>
      </w:r>
      <w:r>
        <w:rPr>
          <w:spacing w:val="-14"/>
          <w:vertAlign w:val="baseline"/>
        </w:rPr>
        <w:t xml:space="preserve"> </w:t>
      </w:r>
      <w:r>
        <w:rPr>
          <w:vertAlign w:val="baseline"/>
        </w:rPr>
        <w:t>postur,</w:t>
      </w:r>
      <w:r>
        <w:rPr>
          <w:spacing w:val="-15"/>
          <w:vertAlign w:val="baseline"/>
        </w:rPr>
        <w:t xml:space="preserve"> </w:t>
      </w:r>
      <w:r>
        <w:rPr>
          <w:vertAlign w:val="baseline"/>
        </w:rPr>
        <w:t>menghitung</w:t>
      </w:r>
      <w:r>
        <w:rPr>
          <w:spacing w:val="-14"/>
          <w:vertAlign w:val="baseline"/>
        </w:rPr>
        <w:t xml:space="preserve"> </w:t>
      </w:r>
      <w:r>
        <w:rPr>
          <w:vertAlign w:val="baseline"/>
        </w:rPr>
        <w:t>sudut,</w:t>
      </w:r>
      <w:r>
        <w:rPr>
          <w:spacing w:val="-14"/>
          <w:vertAlign w:val="baseline"/>
        </w:rPr>
        <w:t xml:space="preserve"> </w:t>
      </w:r>
      <w:r>
        <w:rPr>
          <w:vertAlign w:val="baseline"/>
        </w:rPr>
        <w:t>dan mendeteksi perubahan gerakan secara matematis.</w:t>
      </w:r>
    </w:p>
    <w:p w14:paraId="5DADC053">
      <w:pPr>
        <w:pStyle w:val="5"/>
        <w:spacing w:before="159"/>
        <w:ind w:left="165" w:firstLine="427"/>
      </w:pPr>
      <w:r>
        <w:t xml:space="preserve">Secara teoretis, masalah </w:t>
      </w:r>
      <w:r>
        <w:rPr>
          <w:i/>
        </w:rPr>
        <w:t xml:space="preserve">pose estimation </w:t>
      </w:r>
      <w:r>
        <w:t>dapat diformalkan sebagai pemetaan fungsi dari gambar ke posisi titik-titik tubuh. Kita definisikan fungsi:</w:t>
      </w:r>
    </w:p>
    <w:p w14:paraId="0FDCD0C4">
      <w:pPr>
        <w:spacing w:before="142"/>
        <w:ind w:left="580" w:right="591" w:firstLine="0"/>
        <w:jc w:val="center"/>
        <w:rPr>
          <w:rFonts w:ascii="Cambria Math" w:hAnsi="Cambria Math" w:eastAsia="Cambria Math"/>
          <w:sz w:val="17"/>
        </w:rPr>
      </w:pPr>
      <w:r>
        <w:rPr>
          <w:rFonts w:ascii="Cambria Math" w:hAnsi="Cambria Math" w:eastAsia="Cambria Math"/>
          <w:position w:val="-8"/>
          <w:sz w:val="24"/>
        </w:rPr>
        <w:t>𝑓</w:t>
      </w:r>
      <w:r>
        <w:rPr>
          <w:rFonts w:ascii="Cambria Math" w:hAnsi="Cambria Math" w:eastAsia="Cambria Math"/>
          <w:position w:val="-13"/>
          <w:sz w:val="17"/>
        </w:rPr>
        <w:t>𝜃</w:t>
      </w:r>
      <w:r>
        <w:rPr>
          <w:rFonts w:ascii="Cambria Math" w:hAnsi="Cambria Math" w:eastAsia="Cambria Math"/>
          <w:position w:val="-8"/>
          <w:sz w:val="24"/>
        </w:rPr>
        <w:t>:</w:t>
      </w:r>
      <w:r>
        <w:rPr>
          <w:rFonts w:ascii="Cambria Math" w:hAnsi="Cambria Math" w:eastAsia="Cambria Math"/>
          <w:spacing w:val="-11"/>
          <w:position w:val="-8"/>
          <w:sz w:val="24"/>
        </w:rPr>
        <w:t xml:space="preserve"> </w:t>
      </w:r>
      <w:r>
        <w:rPr>
          <w:rFonts w:ascii="Cambria Math" w:hAnsi="Cambria Math" w:eastAsia="Cambria Math"/>
          <w:position w:val="-8"/>
          <w:sz w:val="24"/>
        </w:rPr>
        <w:t>ℝ</w:t>
      </w:r>
      <w:r>
        <w:rPr>
          <w:rFonts w:ascii="Cambria Math" w:hAnsi="Cambria Math" w:eastAsia="Cambria Math"/>
          <w:sz w:val="17"/>
        </w:rPr>
        <w:t>𝐻×𝖶×3</w:t>
      </w:r>
      <w:r>
        <w:rPr>
          <w:rFonts w:ascii="Cambria Math" w:hAnsi="Cambria Math" w:eastAsia="Cambria Math"/>
          <w:spacing w:val="40"/>
          <w:sz w:val="17"/>
        </w:rPr>
        <w:t xml:space="preserve"> </w:t>
      </w:r>
      <w:r>
        <w:rPr>
          <w:rFonts w:ascii="Cambria Math" w:hAnsi="Cambria Math" w:eastAsia="Cambria Math"/>
          <w:position w:val="-8"/>
          <w:sz w:val="24"/>
        </w:rPr>
        <w:t>→</w:t>
      </w:r>
      <w:r>
        <w:rPr>
          <w:rFonts w:ascii="Cambria Math" w:hAnsi="Cambria Math" w:eastAsia="Cambria Math"/>
          <w:spacing w:val="18"/>
          <w:position w:val="-8"/>
          <w:sz w:val="24"/>
        </w:rPr>
        <w:t xml:space="preserve"> </w:t>
      </w:r>
      <w:r>
        <w:rPr>
          <w:rFonts w:ascii="Cambria Math" w:hAnsi="Cambria Math" w:eastAsia="Cambria Math"/>
          <w:spacing w:val="-4"/>
          <w:position w:val="-8"/>
          <w:sz w:val="24"/>
        </w:rPr>
        <w:t>ℝ</w:t>
      </w:r>
      <w:r>
        <w:rPr>
          <w:rFonts w:ascii="Cambria Math" w:hAnsi="Cambria Math" w:eastAsia="Cambria Math"/>
          <w:spacing w:val="-4"/>
          <w:sz w:val="17"/>
        </w:rPr>
        <w:t>𝑁×𝐷</w:t>
      </w:r>
    </w:p>
    <w:p w14:paraId="53DFAECD">
      <w:pPr>
        <w:pStyle w:val="5"/>
        <w:spacing w:before="125"/>
        <w:ind w:left="165" w:right="161"/>
        <w:jc w:val="both"/>
      </w:pPr>
      <w:r>
        <w:t xml:space="preserve">Dengan </w:t>
      </w:r>
      <w:r>
        <w:rPr>
          <w:rFonts w:ascii="Cambria Math" w:hAnsi="Cambria Math" w:eastAsia="Cambria Math"/>
        </w:rPr>
        <w:t>𝐻,</w:t>
      </w:r>
      <w:r>
        <w:rPr>
          <w:rFonts w:ascii="Cambria Math" w:hAnsi="Cambria Math" w:eastAsia="Cambria Math"/>
          <w:spacing w:val="-14"/>
        </w:rPr>
        <w:t xml:space="preserve"> </w:t>
      </w:r>
      <w:r>
        <w:rPr>
          <w:rFonts w:ascii="Cambria Math" w:hAnsi="Cambria Math" w:eastAsia="Cambria Math"/>
        </w:rPr>
        <w:t xml:space="preserve">W </w:t>
      </w:r>
      <w:r>
        <w:t xml:space="preserve">adalah dimensi citra (tinggi dan lebar), 3 menunjukkan kanal RGB, </w:t>
      </w:r>
      <w:r>
        <w:rPr>
          <w:rFonts w:ascii="Cambria Math" w:hAnsi="Cambria Math" w:eastAsia="Cambria Math"/>
        </w:rPr>
        <w:t xml:space="preserve">𝑁 </w:t>
      </w:r>
      <w:r>
        <w:t xml:space="preserve">jumlah landmark (33 untuk MediaPipe), dan </w:t>
      </w:r>
      <w:r>
        <w:rPr>
          <w:rFonts w:ascii="Cambria Math" w:hAnsi="Cambria Math" w:eastAsia="Cambria Math"/>
        </w:rPr>
        <w:t xml:space="preserve">𝐷 </w:t>
      </w:r>
      <w:r>
        <w:t>dimensi spasial (biasanya 2D atau 3D). Tujuan dari model dengan parameter θ ini adalah memprediksi koordinat landmark:</w:t>
      </w:r>
    </w:p>
    <w:p w14:paraId="434C9AB0">
      <w:pPr>
        <w:pStyle w:val="5"/>
        <w:spacing w:before="131"/>
        <w:ind w:left="2"/>
        <w:jc w:val="center"/>
        <w:rPr>
          <w:rFonts w:ascii="Cambria Math" w:hAnsi="Cambria Math" w:eastAsia="Cambria Math"/>
        </w:rPr>
      </w:pPr>
      <w:r>
        <w:rPr>
          <w:rFonts w:ascii="Cambria Math" w:hAnsi="Cambria Math" w:eastAsia="Cambria Math"/>
          <w:spacing w:val="-104"/>
          <w:w w:val="113"/>
        </w:rPr>
        <w:t>𝑦</w:t>
      </w:r>
      <w:r>
        <w:rPr>
          <w:rFonts w:ascii="Cambria Math" w:hAnsi="Cambria Math" w:eastAsia="Cambria Math"/>
          <w:w w:val="86"/>
        </w:rPr>
        <w:t>^</w:t>
      </w:r>
      <w:r>
        <w:rPr>
          <w:rFonts w:ascii="Cambria Math" w:hAnsi="Cambria Math" w:eastAsia="Cambria Math"/>
          <w:spacing w:val="22"/>
        </w:rPr>
        <w:t xml:space="preserve"> </w:t>
      </w:r>
      <w:r>
        <w:rPr>
          <w:rFonts w:ascii="Cambria Math" w:hAnsi="Cambria Math" w:eastAsia="Cambria Math"/>
          <w:spacing w:val="-12"/>
        </w:rPr>
        <w:t>=</w:t>
      </w:r>
      <w:r>
        <w:rPr>
          <w:rFonts w:ascii="Cambria Math" w:hAnsi="Cambria Math" w:eastAsia="Cambria Math"/>
          <w:spacing w:val="5"/>
        </w:rPr>
        <w:t xml:space="preserve"> </w:t>
      </w:r>
      <w:r>
        <w:rPr>
          <w:rFonts w:ascii="Cambria Math" w:hAnsi="Cambria Math" w:eastAsia="Cambria Math"/>
          <w:spacing w:val="-12"/>
        </w:rPr>
        <w:t>𝑓</w:t>
      </w:r>
      <w:r>
        <w:rPr>
          <w:rFonts w:ascii="Cambria Math" w:hAnsi="Cambria Math" w:eastAsia="Cambria Math"/>
          <w:spacing w:val="-12"/>
          <w:vertAlign w:val="subscript"/>
        </w:rPr>
        <w:t>𝜃</w:t>
      </w:r>
      <w:r>
        <w:rPr>
          <w:rFonts w:ascii="Cambria Math" w:hAnsi="Cambria Math" w:eastAsia="Cambria Math"/>
          <w:spacing w:val="-12"/>
          <w:position w:val="1"/>
          <w:vertAlign w:val="baseline"/>
        </w:rPr>
        <w:t>(</w:t>
      </w:r>
      <w:r>
        <w:rPr>
          <w:rFonts w:ascii="Cambria Math" w:hAnsi="Cambria Math" w:eastAsia="Cambria Math"/>
          <w:spacing w:val="-12"/>
          <w:vertAlign w:val="baseline"/>
        </w:rPr>
        <w:t>𝑥</w:t>
      </w:r>
      <w:r>
        <w:rPr>
          <w:rFonts w:ascii="Cambria Math" w:hAnsi="Cambria Math" w:eastAsia="Cambria Math"/>
          <w:spacing w:val="-12"/>
          <w:vertAlign w:val="subscript"/>
        </w:rPr>
        <w:t>𝑖</w:t>
      </w:r>
      <w:r>
        <w:rPr>
          <w:rFonts w:ascii="Cambria Math" w:hAnsi="Cambria Math" w:eastAsia="Cambria Math"/>
          <w:spacing w:val="-12"/>
          <w:position w:val="1"/>
          <w:vertAlign w:val="baseline"/>
        </w:rPr>
        <w:t>)</w:t>
      </w:r>
      <w:r>
        <w:rPr>
          <w:rFonts w:ascii="Cambria Math" w:hAnsi="Cambria Math" w:eastAsia="Cambria Math"/>
          <w:spacing w:val="11"/>
          <w:position w:val="1"/>
          <w:vertAlign w:val="baseline"/>
        </w:rPr>
        <w:t xml:space="preserve"> </w:t>
      </w:r>
      <w:r>
        <w:rPr>
          <w:rFonts w:ascii="Cambria Math" w:hAnsi="Cambria Math" w:eastAsia="Cambria Math"/>
          <w:spacing w:val="-12"/>
          <w:vertAlign w:val="baseline"/>
        </w:rPr>
        <w:t>=</w:t>
      </w:r>
      <w:r>
        <w:rPr>
          <w:rFonts w:ascii="Cambria Math" w:hAnsi="Cambria Math" w:eastAsia="Cambria Math"/>
          <w:spacing w:val="10"/>
          <w:vertAlign w:val="baseline"/>
        </w:rPr>
        <w:t xml:space="preserve"> </w:t>
      </w:r>
      <w:r>
        <w:rPr>
          <w:rFonts w:ascii="Cambria Math" w:hAnsi="Cambria Math" w:eastAsia="Cambria Math"/>
          <w:spacing w:val="7"/>
          <w:w w:val="105"/>
          <w:vertAlign w:val="baseline"/>
        </w:rPr>
        <w:t>[</w:t>
      </w:r>
      <w:r>
        <w:rPr>
          <w:rFonts w:ascii="Cambria Math" w:hAnsi="Cambria Math" w:eastAsia="Cambria Math"/>
          <w:spacing w:val="-102"/>
          <w:w w:val="104"/>
          <w:vertAlign w:val="baseline"/>
        </w:rPr>
        <w:t>𝐿</w:t>
      </w:r>
      <w:r>
        <w:rPr>
          <w:rFonts w:ascii="Cambria Math" w:hAnsi="Cambria Math" w:eastAsia="Cambria Math"/>
          <w:spacing w:val="12"/>
          <w:w w:val="77"/>
          <w:position w:val="5"/>
          <w:vertAlign w:val="baseline"/>
        </w:rPr>
        <w:t>^</w:t>
      </w:r>
      <w:r>
        <w:rPr>
          <w:rFonts w:ascii="Cambria Math" w:hAnsi="Cambria Math" w:eastAsia="Cambria Math"/>
          <w:spacing w:val="16"/>
          <w:w w:val="108"/>
          <w:position w:val="-4"/>
          <w:sz w:val="17"/>
          <w:vertAlign w:val="baseline"/>
        </w:rPr>
        <w:t>1</w:t>
      </w:r>
      <w:r>
        <w:rPr>
          <w:rFonts w:ascii="Cambria Math" w:hAnsi="Cambria Math" w:eastAsia="Cambria Math"/>
          <w:spacing w:val="7"/>
          <w:w w:val="104"/>
          <w:vertAlign w:val="baseline"/>
        </w:rPr>
        <w:t>,</w:t>
      </w:r>
      <w:r>
        <w:rPr>
          <w:rFonts w:ascii="Cambria Math" w:hAnsi="Cambria Math" w:eastAsia="Cambria Math"/>
          <w:spacing w:val="-13"/>
          <w:w w:val="99"/>
          <w:vertAlign w:val="baseline"/>
        </w:rPr>
        <w:t xml:space="preserve"> </w:t>
      </w:r>
      <w:r>
        <w:rPr>
          <w:rFonts w:ascii="Cambria Math" w:hAnsi="Cambria Math" w:eastAsia="Cambria Math"/>
          <w:spacing w:val="-99"/>
          <w:w w:val="105"/>
          <w:vertAlign w:val="baseline"/>
        </w:rPr>
        <w:t>𝐿</w:t>
      </w:r>
      <w:r>
        <w:rPr>
          <w:rFonts w:ascii="Cambria Math" w:hAnsi="Cambria Math" w:eastAsia="Cambria Math"/>
          <w:spacing w:val="20"/>
          <w:w w:val="78"/>
          <w:position w:val="5"/>
          <w:vertAlign w:val="baseline"/>
        </w:rPr>
        <w:t>^</w:t>
      </w:r>
      <w:r>
        <w:rPr>
          <w:rFonts w:ascii="Cambria Math" w:hAnsi="Cambria Math" w:eastAsia="Cambria Math"/>
          <w:spacing w:val="19"/>
          <w:w w:val="109"/>
          <w:position w:val="-4"/>
          <w:sz w:val="17"/>
          <w:vertAlign w:val="baseline"/>
        </w:rPr>
        <w:t>2</w:t>
      </w:r>
      <w:r>
        <w:rPr>
          <w:rFonts w:ascii="Cambria Math" w:hAnsi="Cambria Math" w:eastAsia="Cambria Math"/>
          <w:spacing w:val="10"/>
          <w:w w:val="105"/>
          <w:vertAlign w:val="baseline"/>
        </w:rPr>
        <w:t>,</w:t>
      </w:r>
      <w:r>
        <w:rPr>
          <w:rFonts w:ascii="Cambria Math" w:hAnsi="Cambria Math" w:eastAsia="Cambria Math"/>
          <w:spacing w:val="-11"/>
          <w:vertAlign w:val="baseline"/>
        </w:rPr>
        <w:t xml:space="preserve"> </w:t>
      </w:r>
      <w:r>
        <w:rPr>
          <w:rFonts w:ascii="Cambria Math" w:hAnsi="Cambria Math" w:eastAsia="Cambria Math"/>
          <w:spacing w:val="-12"/>
          <w:vertAlign w:val="baseline"/>
        </w:rPr>
        <w:t>…</w:t>
      </w:r>
      <w:r>
        <w:rPr>
          <w:rFonts w:ascii="Cambria Math" w:hAnsi="Cambria Math" w:eastAsia="Cambria Math"/>
          <w:spacing w:val="-13"/>
          <w:vertAlign w:val="baseline"/>
        </w:rPr>
        <w:t xml:space="preserve"> </w:t>
      </w:r>
      <w:r>
        <w:rPr>
          <w:rFonts w:ascii="Cambria Math" w:hAnsi="Cambria Math" w:eastAsia="Cambria Math"/>
          <w:spacing w:val="-12"/>
          <w:vertAlign w:val="baseline"/>
        </w:rPr>
        <w:t>,</w:t>
      </w:r>
      <w:r>
        <w:rPr>
          <w:rFonts w:ascii="Cambria Math" w:hAnsi="Cambria Math" w:eastAsia="Cambria Math"/>
          <w:spacing w:val="-14"/>
          <w:vertAlign w:val="baseline"/>
        </w:rPr>
        <w:t xml:space="preserve"> </w:t>
      </w:r>
      <w:r>
        <w:rPr>
          <w:rFonts w:ascii="Cambria Math" w:hAnsi="Cambria Math" w:eastAsia="Cambria Math"/>
          <w:spacing w:val="-100"/>
          <w:w w:val="105"/>
          <w:vertAlign w:val="baseline"/>
        </w:rPr>
        <w:t>𝐿</w:t>
      </w:r>
      <w:r>
        <w:rPr>
          <w:rFonts w:ascii="Cambria Math" w:hAnsi="Cambria Math" w:eastAsia="Cambria Math"/>
          <w:spacing w:val="19"/>
          <w:w w:val="78"/>
          <w:position w:val="5"/>
          <w:vertAlign w:val="baseline"/>
        </w:rPr>
        <w:t>^</w:t>
      </w:r>
      <w:r>
        <w:rPr>
          <w:rFonts w:ascii="Cambria Math" w:hAnsi="Cambria Math" w:eastAsia="Cambria Math"/>
          <w:spacing w:val="24"/>
          <w:w w:val="108"/>
          <w:position w:val="-4"/>
          <w:sz w:val="17"/>
          <w:vertAlign w:val="baseline"/>
        </w:rPr>
        <w:t>𝑁</w:t>
      </w:r>
      <w:r>
        <w:rPr>
          <w:rFonts w:ascii="Cambria Math" w:hAnsi="Cambria Math" w:eastAsia="Cambria Math"/>
          <w:spacing w:val="9"/>
          <w:w w:val="106"/>
          <w:vertAlign w:val="baseline"/>
        </w:rPr>
        <w:t>]</w:t>
      </w:r>
    </w:p>
    <w:p w14:paraId="03404B67">
      <w:pPr>
        <w:pStyle w:val="5"/>
        <w:spacing w:before="112"/>
        <w:ind w:left="165"/>
      </w:pPr>
      <w:r>
        <w:rPr>
          <w:spacing w:val="-4"/>
        </w:rPr>
        <w:t>di</w:t>
      </w:r>
      <w:r>
        <w:rPr>
          <w:spacing w:val="-11"/>
        </w:rPr>
        <w:t xml:space="preserve"> </w:t>
      </w:r>
      <w:r>
        <w:rPr>
          <w:spacing w:val="-4"/>
        </w:rPr>
        <w:t>mana</w:t>
      </w:r>
      <w:r>
        <w:rPr>
          <w:spacing w:val="-11"/>
        </w:rPr>
        <w:t xml:space="preserve"> </w:t>
      </w:r>
      <w:r>
        <w:rPr>
          <w:spacing w:val="-4"/>
        </w:rPr>
        <w:t>setiap</w:t>
      </w:r>
      <w:r>
        <w:rPr>
          <w:spacing w:val="-11"/>
        </w:rPr>
        <w:t xml:space="preserve"> </w:t>
      </w:r>
      <w:r>
        <w:rPr>
          <w:rFonts w:ascii="Cambria Math" w:hAnsi="Cambria Math" w:eastAsia="Cambria Math"/>
          <w:spacing w:val="-73"/>
          <w:w w:val="83"/>
        </w:rPr>
        <w:t>𝐿</w:t>
      </w:r>
      <w:r>
        <w:rPr>
          <w:rFonts w:ascii="Cambria Math" w:hAnsi="Cambria Math" w:eastAsia="Cambria Math"/>
          <w:spacing w:val="25"/>
          <w:w w:val="56"/>
          <w:position w:val="5"/>
        </w:rPr>
        <w:t>^</w:t>
      </w:r>
      <w:r>
        <w:rPr>
          <w:rFonts w:ascii="Cambria Math" w:hAnsi="Cambria Math" w:eastAsia="Cambria Math"/>
          <w:spacing w:val="36"/>
          <w:w w:val="159"/>
          <w:position w:val="-4"/>
          <w:sz w:val="17"/>
        </w:rPr>
        <w:t>j</w:t>
      </w:r>
      <w:r>
        <w:rPr>
          <w:rFonts w:ascii="Cambria Math" w:hAnsi="Cambria Math" w:eastAsia="Cambria Math"/>
          <w:spacing w:val="24"/>
          <w:position w:val="-4"/>
          <w:sz w:val="17"/>
        </w:rPr>
        <w:t xml:space="preserve"> </w:t>
      </w:r>
      <w:r>
        <w:rPr>
          <w:rFonts w:ascii="Cambria Math" w:hAnsi="Cambria Math" w:eastAsia="Cambria Math"/>
          <w:spacing w:val="-4"/>
        </w:rPr>
        <w:t>=</w:t>
      </w:r>
      <w:r>
        <w:rPr>
          <w:rFonts w:ascii="Cambria Math" w:hAnsi="Cambria Math" w:eastAsia="Cambria Math"/>
          <w:spacing w:val="2"/>
        </w:rPr>
        <w:t xml:space="preserve"> </w:t>
      </w:r>
      <w:r>
        <w:rPr>
          <w:rFonts w:ascii="Cambria Math" w:hAnsi="Cambria Math" w:eastAsia="Cambria Math"/>
          <w:spacing w:val="18"/>
          <w:w w:val="87"/>
        </w:rPr>
        <w:t>(</w:t>
      </w:r>
      <w:r>
        <w:rPr>
          <w:rFonts w:ascii="Cambria Math" w:hAnsi="Cambria Math" w:eastAsia="Cambria Math"/>
          <w:spacing w:val="-82"/>
          <w:w w:val="87"/>
        </w:rPr>
        <w:t>𝑥</w:t>
      </w:r>
      <w:r>
        <w:rPr>
          <w:rFonts w:ascii="Cambria Math" w:hAnsi="Cambria Math" w:eastAsia="Cambria Math"/>
          <w:spacing w:val="-6"/>
          <w:w w:val="60"/>
        </w:rPr>
        <w:t>^</w:t>
      </w:r>
      <w:r>
        <w:rPr>
          <w:rFonts w:ascii="Cambria Math" w:hAnsi="Cambria Math" w:eastAsia="Cambria Math"/>
          <w:spacing w:val="33"/>
          <w:w w:val="175"/>
          <w:vertAlign w:val="subscript"/>
        </w:rPr>
        <w:t>j</w:t>
      </w:r>
      <w:r>
        <w:rPr>
          <w:rFonts w:ascii="Cambria Math" w:hAnsi="Cambria Math" w:eastAsia="Cambria Math"/>
          <w:spacing w:val="17"/>
          <w:w w:val="87"/>
          <w:vertAlign w:val="baseline"/>
        </w:rPr>
        <w:t>,</w:t>
      </w:r>
      <w:r>
        <w:rPr>
          <w:rFonts w:ascii="Cambria Math" w:hAnsi="Cambria Math" w:eastAsia="Cambria Math"/>
          <w:spacing w:val="-14"/>
          <w:w w:val="99"/>
          <w:vertAlign w:val="baseline"/>
        </w:rPr>
        <w:t xml:space="preserve"> </w:t>
      </w:r>
      <w:r>
        <w:rPr>
          <w:rFonts w:ascii="Cambria Math" w:hAnsi="Cambria Math" w:eastAsia="Cambria Math"/>
          <w:spacing w:val="-82"/>
          <w:w w:val="84"/>
          <w:vertAlign w:val="baseline"/>
        </w:rPr>
        <w:t>𝑦</w:t>
      </w:r>
      <w:r>
        <w:rPr>
          <w:rFonts w:ascii="Cambria Math" w:hAnsi="Cambria Math" w:eastAsia="Cambria Math"/>
          <w:spacing w:val="6"/>
          <w:w w:val="57"/>
          <w:vertAlign w:val="baseline"/>
        </w:rPr>
        <w:t>^</w:t>
      </w:r>
      <w:r>
        <w:rPr>
          <w:rFonts w:ascii="Cambria Math" w:hAnsi="Cambria Math" w:eastAsia="Cambria Math"/>
          <w:spacing w:val="37"/>
          <w:w w:val="172"/>
          <w:vertAlign w:val="subscript"/>
        </w:rPr>
        <w:t>j</w:t>
      </w:r>
      <w:r>
        <w:rPr>
          <w:rFonts w:ascii="Cambria Math" w:hAnsi="Cambria Math" w:eastAsia="Cambria Math"/>
          <w:spacing w:val="22"/>
          <w:w w:val="84"/>
          <w:vertAlign w:val="baseline"/>
        </w:rPr>
        <w:t>,</w:t>
      </w:r>
      <w:r>
        <w:rPr>
          <w:rFonts w:ascii="Cambria Math" w:hAnsi="Cambria Math" w:eastAsia="Cambria Math"/>
          <w:spacing w:val="-13"/>
          <w:w w:val="99"/>
          <w:vertAlign w:val="baseline"/>
        </w:rPr>
        <w:t xml:space="preserve"> </w:t>
      </w:r>
      <w:r>
        <w:rPr>
          <w:rFonts w:ascii="Cambria Math" w:hAnsi="Cambria Math" w:eastAsia="Cambria Math"/>
          <w:spacing w:val="-4"/>
          <w:vertAlign w:val="baseline"/>
        </w:rPr>
        <w:t>𝑧̂</w:t>
      </w:r>
      <w:r>
        <w:rPr>
          <w:rFonts w:ascii="Cambria Math" w:hAnsi="Cambria Math" w:eastAsia="Cambria Math"/>
          <w:spacing w:val="-4"/>
          <w:vertAlign w:val="subscript"/>
        </w:rPr>
        <w:t>j</w:t>
      </w:r>
      <w:r>
        <w:rPr>
          <w:rFonts w:ascii="Cambria Math" w:hAnsi="Cambria Math" w:eastAsia="Cambria Math"/>
          <w:spacing w:val="-4"/>
          <w:vertAlign w:val="baseline"/>
        </w:rPr>
        <w:t>)</w:t>
      </w:r>
      <w:r>
        <w:rPr>
          <w:spacing w:val="-4"/>
          <w:vertAlign w:val="baseline"/>
        </w:rPr>
        <w:t>.</w:t>
      </w:r>
    </w:p>
    <w:p w14:paraId="3557C1FF">
      <w:pPr>
        <w:pStyle w:val="5"/>
        <w:spacing w:before="153"/>
        <w:ind w:left="165" w:right="156" w:firstLine="427"/>
        <w:jc w:val="both"/>
      </w:pPr>
      <w:r>
        <w:t>Masalah</w:t>
      </w:r>
      <w:r>
        <w:rPr>
          <w:spacing w:val="-3"/>
        </w:rPr>
        <w:t xml:space="preserve"> </w:t>
      </w:r>
      <w:r>
        <w:t>ini</w:t>
      </w:r>
      <w:r>
        <w:rPr>
          <w:spacing w:val="-1"/>
        </w:rPr>
        <w:t xml:space="preserve"> </w:t>
      </w:r>
      <w:r>
        <w:t>termasuk</w:t>
      </w:r>
      <w:r>
        <w:rPr>
          <w:spacing w:val="-3"/>
        </w:rPr>
        <w:t xml:space="preserve"> </w:t>
      </w:r>
      <w:r>
        <w:t>dalam</w:t>
      </w:r>
      <w:r>
        <w:rPr>
          <w:spacing w:val="-2"/>
        </w:rPr>
        <w:t xml:space="preserve"> </w:t>
      </w:r>
      <w:r>
        <w:t>kategori</w:t>
      </w:r>
      <w:r>
        <w:rPr>
          <w:spacing w:val="-4"/>
        </w:rPr>
        <w:t xml:space="preserve"> </w:t>
      </w:r>
      <w:r>
        <w:rPr>
          <w:b/>
        </w:rPr>
        <w:t>regresi</w:t>
      </w:r>
      <w:r>
        <w:rPr>
          <w:b/>
          <w:spacing w:val="-2"/>
        </w:rPr>
        <w:t xml:space="preserve"> </w:t>
      </w:r>
      <w:r>
        <w:rPr>
          <w:b/>
        </w:rPr>
        <w:t>multivariabel</w:t>
      </w:r>
      <w:r>
        <w:rPr>
          <w:b/>
          <w:spacing w:val="-2"/>
        </w:rPr>
        <w:t xml:space="preserve"> </w:t>
      </w:r>
      <w:r>
        <w:rPr>
          <w:b/>
        </w:rPr>
        <w:t>kontinu</w:t>
      </w:r>
      <w:r>
        <w:t>,</w:t>
      </w:r>
      <w:r>
        <w:rPr>
          <w:spacing w:val="-2"/>
        </w:rPr>
        <w:t xml:space="preserve"> </w:t>
      </w:r>
      <w:r>
        <w:t>karena</w:t>
      </w:r>
      <w:r>
        <w:rPr>
          <w:spacing w:val="-4"/>
        </w:rPr>
        <w:t xml:space="preserve"> </w:t>
      </w:r>
      <w:r>
        <w:t>model</w:t>
      </w:r>
      <w:r>
        <w:rPr>
          <w:spacing w:val="-2"/>
        </w:rPr>
        <w:t xml:space="preserve"> </w:t>
      </w:r>
      <w:r>
        <w:t>tidak mengklasifikasikan citra ke label diskrit (seperti “orang duduk” atau “berdiri”), melainkan memperkirakan nilai koordinat numerik kontinu. Proses pelatihannya dilakukan dengan meminimalkan</w:t>
      </w:r>
      <w:r>
        <w:rPr>
          <w:spacing w:val="-5"/>
        </w:rPr>
        <w:t xml:space="preserve"> </w:t>
      </w:r>
      <w:r>
        <w:t>fungsi</w:t>
      </w:r>
      <w:r>
        <w:rPr>
          <w:spacing w:val="-6"/>
        </w:rPr>
        <w:t xml:space="preserve"> </w:t>
      </w:r>
      <w:r>
        <w:t>kerugian</w:t>
      </w:r>
      <w:r>
        <w:rPr>
          <w:spacing w:val="-5"/>
        </w:rPr>
        <w:t xml:space="preserve"> </w:t>
      </w:r>
      <w:r>
        <w:t>(</w:t>
      </w:r>
      <w:r>
        <w:rPr>
          <w:i/>
        </w:rPr>
        <w:t>loss</w:t>
      </w:r>
      <w:r>
        <w:rPr>
          <w:i/>
          <w:spacing w:val="-4"/>
        </w:rPr>
        <w:t xml:space="preserve"> </w:t>
      </w:r>
      <w:r>
        <w:rPr>
          <w:i/>
        </w:rPr>
        <w:t>function</w:t>
      </w:r>
      <w:r>
        <w:t>)</w:t>
      </w:r>
      <w:r>
        <w:rPr>
          <w:spacing w:val="-5"/>
        </w:rPr>
        <w:t xml:space="preserve"> </w:t>
      </w:r>
      <w:r>
        <w:t>berbasis</w:t>
      </w:r>
      <w:r>
        <w:rPr>
          <w:spacing w:val="-4"/>
        </w:rPr>
        <w:t xml:space="preserve"> </w:t>
      </w:r>
      <w:r>
        <w:t>jarak,</w:t>
      </w:r>
      <w:r>
        <w:rPr>
          <w:spacing w:val="-5"/>
        </w:rPr>
        <w:t xml:space="preserve"> </w:t>
      </w:r>
      <w:r>
        <w:t>misalnya</w:t>
      </w:r>
      <w:r>
        <w:rPr>
          <w:spacing w:val="-5"/>
        </w:rPr>
        <w:t xml:space="preserve"> </w:t>
      </w:r>
      <w:r>
        <w:rPr>
          <w:b/>
        </w:rPr>
        <w:t>Mean</w:t>
      </w:r>
      <w:r>
        <w:rPr>
          <w:b/>
          <w:spacing w:val="-4"/>
        </w:rPr>
        <w:t xml:space="preserve"> </w:t>
      </w:r>
      <w:r>
        <w:rPr>
          <w:b/>
        </w:rPr>
        <w:t>Squared</w:t>
      </w:r>
      <w:r>
        <w:rPr>
          <w:b/>
          <w:spacing w:val="-8"/>
        </w:rPr>
        <w:t xml:space="preserve"> </w:t>
      </w:r>
      <w:r>
        <w:rPr>
          <w:b/>
        </w:rPr>
        <w:t xml:space="preserve">Error </w:t>
      </w:r>
      <w:r>
        <w:rPr>
          <w:b/>
          <w:spacing w:val="-2"/>
        </w:rPr>
        <w:t>(MSE)</w:t>
      </w:r>
      <w:r>
        <w:rPr>
          <w:spacing w:val="-2"/>
        </w:rPr>
        <w:t>:</w:t>
      </w:r>
    </w:p>
    <w:p w14:paraId="34182067">
      <w:pPr>
        <w:pStyle w:val="5"/>
        <w:spacing w:after="0"/>
        <w:jc w:val="both"/>
        <w:sectPr>
          <w:pgSz w:w="11910" w:h="16840"/>
          <w:pgMar w:top="1240" w:right="1275" w:bottom="1240" w:left="1275" w:header="717" w:footer="1050" w:gutter="0"/>
          <w:cols w:space="720" w:num="1"/>
        </w:sectPr>
      </w:pPr>
    </w:p>
    <w:p w14:paraId="768FD529">
      <w:pPr>
        <w:pStyle w:val="5"/>
        <w:spacing w:before="7"/>
        <w:rPr>
          <w:sz w:val="9"/>
        </w:rPr>
      </w:pPr>
    </w:p>
    <w:p w14:paraId="1F5BDE60">
      <w:pPr>
        <w:pStyle w:val="5"/>
        <w:spacing w:after="0"/>
        <w:rPr>
          <w:sz w:val="9"/>
        </w:rPr>
        <w:sectPr>
          <w:pgSz w:w="11910" w:h="16840"/>
          <w:pgMar w:top="1240" w:right="1275" w:bottom="1240" w:left="1275" w:header="717" w:footer="1050" w:gutter="0"/>
          <w:cols w:space="720" w:num="1"/>
        </w:sectPr>
      </w:pPr>
    </w:p>
    <w:p w14:paraId="1D9E8A93">
      <w:pPr>
        <w:spacing w:before="71" w:line="153" w:lineRule="exact"/>
        <w:ind w:left="0" w:right="266" w:firstLine="0"/>
        <w:jc w:val="right"/>
        <w:rPr>
          <w:rFonts w:ascii="Cambria Math" w:eastAsia="Cambria Math"/>
          <w:sz w:val="17"/>
        </w:rPr>
      </w:pPr>
      <w:r>
        <w:rPr>
          <w:rFonts w:ascii="Cambria Math" w:eastAsia="Cambria Math"/>
          <w:spacing w:val="-10"/>
          <w:w w:val="105"/>
          <w:sz w:val="17"/>
        </w:rPr>
        <w:t>𝑁</w:t>
      </w:r>
    </w:p>
    <w:p w14:paraId="1C7779D5">
      <w:pPr>
        <w:pStyle w:val="5"/>
        <w:spacing w:line="180" w:lineRule="exact"/>
        <w:ind w:left="4115"/>
        <w:rPr>
          <w:rFonts w:ascii="Cambria Math"/>
        </w:rPr>
      </w:pPr>
      <w:r>
        <w:rPr>
          <w:rFonts w:ascii="Cambria Math"/>
          <w:spacing w:val="-10"/>
        </w:rPr>
        <w:t>1</w:t>
      </w:r>
    </w:p>
    <w:p w14:paraId="0EC273CC">
      <w:pPr>
        <w:spacing w:before="0" w:line="99" w:lineRule="exact"/>
        <w:ind w:left="3304" w:right="0" w:firstLine="0"/>
        <w:jc w:val="left"/>
        <w:rPr>
          <w:rFonts w:ascii="Cambria Math" w:hAnsi="Cambria Math" w:eastAsia="Cambria Math"/>
          <w:sz w:val="24"/>
        </w:rPr>
      </w:pPr>
      <w:r>
        <w:rPr>
          <w:rFonts w:ascii="Cambria Math" w:hAnsi="Cambria Math" w:eastAsia="Cambria Math"/>
          <w:w w:val="110"/>
          <w:sz w:val="24"/>
        </w:rPr>
        <w:t>𝐿</w:t>
      </w:r>
      <w:r>
        <w:rPr>
          <w:rFonts w:ascii="Cambria Math" w:hAnsi="Cambria Math" w:eastAsia="Cambria Math"/>
          <w:w w:val="110"/>
          <w:position w:val="1"/>
          <w:sz w:val="24"/>
        </w:rPr>
        <w:t>(</w:t>
      </w:r>
      <w:r>
        <w:rPr>
          <w:rFonts w:ascii="Cambria Math" w:hAnsi="Cambria Math" w:eastAsia="Cambria Math"/>
          <w:w w:val="110"/>
          <w:sz w:val="24"/>
        </w:rPr>
        <w:t>𝜃</w:t>
      </w:r>
      <w:r>
        <w:rPr>
          <w:rFonts w:ascii="Cambria Math" w:hAnsi="Cambria Math" w:eastAsia="Cambria Math"/>
          <w:w w:val="110"/>
          <w:position w:val="1"/>
          <w:sz w:val="24"/>
        </w:rPr>
        <w:t>)</w:t>
      </w:r>
      <w:r>
        <w:rPr>
          <w:rFonts w:ascii="Cambria Math" w:hAnsi="Cambria Math" w:eastAsia="Cambria Math"/>
          <w:spacing w:val="-2"/>
          <w:w w:val="110"/>
          <w:position w:val="1"/>
          <w:sz w:val="24"/>
        </w:rPr>
        <w:t xml:space="preserve"> </w:t>
      </w:r>
      <w:r>
        <w:rPr>
          <w:rFonts w:ascii="Cambria Math" w:hAnsi="Cambria Math" w:eastAsia="Cambria Math"/>
          <w:w w:val="110"/>
          <w:sz w:val="24"/>
        </w:rPr>
        <w:t>=</w:t>
      </w:r>
      <w:r>
        <w:rPr>
          <w:rFonts w:ascii="Cambria Math" w:hAnsi="Cambria Math" w:eastAsia="Cambria Math"/>
          <w:spacing w:val="2"/>
          <w:w w:val="110"/>
          <w:sz w:val="24"/>
        </w:rPr>
        <w:t xml:space="preserve"> </w:t>
      </w:r>
      <w:r>
        <w:rPr>
          <w:rFonts w:ascii="Cambria Math" w:hAnsi="Cambria Math" w:eastAsia="Cambria Math"/>
          <w:spacing w:val="12"/>
          <w:position w:val="6"/>
          <w:sz w:val="24"/>
        </w:rPr>
        <w:drawing>
          <wp:inline distT="0" distB="0" distL="0" distR="0">
            <wp:extent cx="115570" cy="10160"/>
            <wp:effectExtent l="0" t="0" r="0" b="0"/>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4" cstate="print"/>
                    <a:stretch>
                      <a:fillRect/>
                    </a:stretch>
                  </pic:blipFill>
                  <pic:spPr>
                    <a:xfrm>
                      <a:off x="0" y="0"/>
                      <a:ext cx="115824" cy="10668"/>
                    </a:xfrm>
                    <a:prstGeom prst="rect">
                      <a:avLst/>
                    </a:prstGeom>
                  </pic:spPr>
                </pic:pic>
              </a:graphicData>
            </a:graphic>
          </wp:inline>
        </w:drawing>
      </w:r>
      <w:r>
        <w:rPr>
          <w:spacing w:val="-34"/>
          <w:sz w:val="24"/>
        </w:rPr>
        <w:t xml:space="preserve"> </w:t>
      </w:r>
      <w:r>
        <w:rPr>
          <w:rFonts w:ascii="Cambria Math" w:hAnsi="Cambria Math" w:eastAsia="Cambria Math"/>
          <w:w w:val="165"/>
          <w:sz w:val="24"/>
        </w:rPr>
        <w:t>∑</w:t>
      </w:r>
      <w:r>
        <w:rPr>
          <w:rFonts w:ascii="Cambria Math" w:hAnsi="Cambria Math" w:eastAsia="Cambria Math"/>
          <w:spacing w:val="-45"/>
          <w:w w:val="165"/>
          <w:sz w:val="24"/>
        </w:rPr>
        <w:t xml:space="preserve"> </w:t>
      </w:r>
      <w:r>
        <w:rPr>
          <w:rFonts w:ascii="Cambria Math" w:hAnsi="Cambria Math" w:eastAsia="Cambria Math"/>
          <w:spacing w:val="-10"/>
          <w:w w:val="110"/>
          <w:sz w:val="24"/>
        </w:rPr>
        <w:t>𝑣</w:t>
      </w:r>
    </w:p>
    <w:p w14:paraId="08A73DC0">
      <w:pPr>
        <w:pStyle w:val="5"/>
        <w:spacing w:before="266" w:line="237" w:lineRule="exact"/>
        <w:ind w:left="71"/>
        <w:rPr>
          <w:rFonts w:ascii="Cambria Math" w:hAnsi="Cambria Math" w:eastAsia="Cambria Math"/>
          <w:position w:val="16"/>
          <w:sz w:val="17"/>
        </w:rPr>
      </w:pPr>
      <w:r>
        <w:br w:type="column"/>
      </w:r>
      <w:r>
        <w:rPr>
          <w:rFonts w:ascii="Cambria Math" w:hAnsi="Cambria Math" w:eastAsia="Cambria Math"/>
          <w:spacing w:val="-8"/>
          <w:w w:val="105"/>
        </w:rPr>
        <w:t>.</w:t>
      </w:r>
      <w:r>
        <w:rPr>
          <w:rFonts w:ascii="Cambria Math" w:hAnsi="Cambria Math" w:eastAsia="Cambria Math"/>
          <w:spacing w:val="-17"/>
          <w:w w:val="105"/>
        </w:rPr>
        <w:t xml:space="preserve"> </w:t>
      </w:r>
      <w:r>
        <w:rPr>
          <w:rFonts w:ascii="Cambria Math" w:hAnsi="Cambria Math" w:eastAsia="Cambria Math"/>
          <w:spacing w:val="-8"/>
          <w:w w:val="105"/>
        </w:rPr>
        <w:t>ǁ𝐿</w:t>
      </w:r>
      <w:r>
        <w:rPr>
          <w:rFonts w:ascii="Cambria Math" w:hAnsi="Cambria Math" w:eastAsia="Cambria Math"/>
          <w:spacing w:val="-8"/>
          <w:w w:val="105"/>
          <w:position w:val="5"/>
        </w:rPr>
        <w:t>^</w:t>
      </w:r>
      <w:r>
        <w:rPr>
          <w:rFonts w:ascii="Cambria Math" w:hAnsi="Cambria Math" w:eastAsia="Cambria Math"/>
          <w:spacing w:val="-1"/>
          <w:w w:val="105"/>
          <w:position w:val="5"/>
        </w:rPr>
        <w:t xml:space="preserve"> </w:t>
      </w:r>
      <w:r>
        <w:rPr>
          <w:rFonts w:ascii="Cambria Math" w:hAnsi="Cambria Math" w:eastAsia="Cambria Math"/>
          <w:spacing w:val="-8"/>
          <w:w w:val="105"/>
        </w:rPr>
        <w:t>−</w:t>
      </w:r>
      <w:r>
        <w:rPr>
          <w:rFonts w:ascii="Cambria Math" w:hAnsi="Cambria Math" w:eastAsia="Cambria Math"/>
          <w:spacing w:val="-3"/>
        </w:rPr>
        <w:t xml:space="preserve"> </w:t>
      </w:r>
      <w:r>
        <w:rPr>
          <w:rFonts w:ascii="Cambria Math" w:hAnsi="Cambria Math" w:eastAsia="Cambria Math"/>
          <w:spacing w:val="-8"/>
          <w:w w:val="105"/>
        </w:rPr>
        <w:t>𝐿</w:t>
      </w:r>
      <w:r>
        <w:rPr>
          <w:rFonts w:ascii="Cambria Math" w:hAnsi="Cambria Math" w:eastAsia="Cambria Math"/>
          <w:spacing w:val="-3"/>
        </w:rPr>
        <w:t xml:space="preserve"> </w:t>
      </w:r>
      <w:r>
        <w:rPr>
          <w:rFonts w:ascii="Cambria Math" w:hAnsi="Cambria Math" w:eastAsia="Cambria Math"/>
          <w:spacing w:val="-8"/>
          <w:w w:val="105"/>
        </w:rPr>
        <w:t>ǁ</w:t>
      </w:r>
      <w:r>
        <w:rPr>
          <w:rFonts w:ascii="Cambria Math" w:hAnsi="Cambria Math" w:eastAsia="Cambria Math"/>
          <w:spacing w:val="-8"/>
          <w:w w:val="105"/>
          <w:position w:val="16"/>
          <w:sz w:val="17"/>
        </w:rPr>
        <w:t>2</w:t>
      </w:r>
    </w:p>
    <w:p w14:paraId="30383177">
      <w:pPr>
        <w:pStyle w:val="5"/>
        <w:spacing w:after="0" w:line="237" w:lineRule="exact"/>
        <w:rPr>
          <w:rFonts w:ascii="Cambria Math" w:hAnsi="Cambria Math" w:eastAsia="Cambria Math"/>
          <w:position w:val="16"/>
          <w:sz w:val="17"/>
        </w:rPr>
        <w:sectPr>
          <w:type w:val="continuous"/>
          <w:pgSz w:w="11910" w:h="16840"/>
          <w:pgMar w:top="1240" w:right="1275" w:bottom="1240" w:left="1275" w:header="717" w:footer="1050" w:gutter="0"/>
          <w:cols w:equalWidth="0" w:num="2">
            <w:col w:w="4803" w:space="40"/>
            <w:col w:w="4517"/>
          </w:cols>
        </w:sectPr>
      </w:pPr>
    </w:p>
    <w:p w14:paraId="612EE9B0">
      <w:pPr>
        <w:tabs>
          <w:tab w:val="left" w:pos="4777"/>
          <w:tab w:val="left" w:pos="5236"/>
          <w:tab w:val="left" w:pos="5718"/>
        </w:tabs>
        <w:spacing w:before="0" w:line="192" w:lineRule="auto"/>
        <w:ind w:left="4317" w:right="3554" w:hanging="226"/>
        <w:jc w:val="left"/>
        <w:rPr>
          <w:rFonts w:ascii="Cambria Math" w:eastAsia="Cambria Math"/>
          <w:sz w:val="17"/>
        </w:rPr>
      </w:pPr>
      <w:r>
        <w:rPr>
          <w:rFonts w:ascii="Cambria Math" w:eastAsia="Cambria Math"/>
          <w:spacing w:val="-10"/>
          <w:w w:val="120"/>
          <w:position w:val="-10"/>
          <w:sz w:val="24"/>
        </w:rPr>
        <w:t>𝑁</w:t>
      </w:r>
      <w:r>
        <w:rPr>
          <w:rFonts w:ascii="Cambria Math" w:eastAsia="Cambria Math"/>
          <w:position w:val="-10"/>
          <w:sz w:val="24"/>
        </w:rPr>
        <w:tab/>
      </w:r>
      <w:r>
        <w:rPr>
          <w:rFonts w:ascii="Cambria Math" w:eastAsia="Cambria Math"/>
          <w:position w:val="-10"/>
          <w:sz w:val="24"/>
        </w:rPr>
        <w:tab/>
      </w:r>
      <w:r>
        <w:rPr>
          <w:rFonts w:ascii="Cambria Math" w:eastAsia="Cambria Math"/>
          <w:spacing w:val="-10"/>
          <w:w w:val="150"/>
          <w:sz w:val="17"/>
        </w:rPr>
        <w:t>j</w:t>
      </w:r>
      <w:r>
        <w:rPr>
          <w:rFonts w:ascii="Cambria Math" w:eastAsia="Cambria Math"/>
          <w:sz w:val="17"/>
        </w:rPr>
        <w:tab/>
      </w:r>
      <w:r>
        <w:rPr>
          <w:rFonts w:ascii="Cambria Math" w:eastAsia="Cambria Math"/>
          <w:spacing w:val="-10"/>
          <w:w w:val="110"/>
          <w:sz w:val="17"/>
        </w:rPr>
        <w:t>𝑦</w:t>
      </w:r>
      <w:r>
        <w:rPr>
          <w:rFonts w:ascii="Cambria Math" w:eastAsia="Cambria Math"/>
          <w:sz w:val="17"/>
        </w:rPr>
        <w:tab/>
      </w:r>
      <w:r>
        <w:rPr>
          <w:rFonts w:ascii="Cambria Math" w:eastAsia="Cambria Math"/>
          <w:spacing w:val="-10"/>
          <w:w w:val="150"/>
          <w:sz w:val="17"/>
        </w:rPr>
        <w:t xml:space="preserve">j </w:t>
      </w:r>
      <w:r>
        <w:rPr>
          <w:rFonts w:ascii="Cambria Math" w:eastAsia="Cambria Math"/>
          <w:spacing w:val="-4"/>
          <w:w w:val="120"/>
          <w:sz w:val="17"/>
        </w:rPr>
        <w:t>j=1</w:t>
      </w:r>
    </w:p>
    <w:p w14:paraId="4C44E11F">
      <w:pPr>
        <w:pStyle w:val="5"/>
        <w:spacing w:before="160" w:line="235" w:lineRule="auto"/>
        <w:ind w:left="165"/>
      </w:pPr>
      <w:r>
        <w:t>di</w:t>
      </w:r>
      <w:r>
        <w:rPr>
          <w:spacing w:val="-3"/>
        </w:rPr>
        <w:t xml:space="preserve"> </w:t>
      </w:r>
      <w:r>
        <w:t>mana</w:t>
      </w:r>
      <w:r>
        <w:rPr>
          <w:spacing w:val="-4"/>
        </w:rPr>
        <w:t xml:space="preserve"> </w:t>
      </w:r>
      <w:r>
        <w:rPr>
          <w:rFonts w:ascii="Cambria Math" w:eastAsia="Cambria Math"/>
        </w:rPr>
        <w:t>𝑣</w:t>
      </w:r>
      <w:r>
        <w:rPr>
          <w:rFonts w:ascii="Cambria Math" w:eastAsia="Cambria Math"/>
          <w:vertAlign w:val="subscript"/>
        </w:rPr>
        <w:t>j</w:t>
      </w:r>
      <w:r>
        <w:rPr>
          <w:rFonts w:ascii="Cambria Math" w:eastAsia="Cambria Math"/>
          <w:spacing w:val="22"/>
          <w:vertAlign w:val="baseline"/>
        </w:rPr>
        <w:t xml:space="preserve"> </w:t>
      </w:r>
      <w:r>
        <w:rPr>
          <w:vertAlign w:val="baseline"/>
        </w:rPr>
        <w:t>memberikan</w:t>
      </w:r>
      <w:r>
        <w:rPr>
          <w:spacing w:val="-5"/>
          <w:vertAlign w:val="baseline"/>
        </w:rPr>
        <w:t xml:space="preserve"> </w:t>
      </w:r>
      <w:r>
        <w:rPr>
          <w:vertAlign w:val="baseline"/>
        </w:rPr>
        <w:t>bobot</w:t>
      </w:r>
      <w:r>
        <w:rPr>
          <w:spacing w:val="-3"/>
          <w:vertAlign w:val="baseline"/>
        </w:rPr>
        <w:t xml:space="preserve"> </w:t>
      </w:r>
      <w:r>
        <w:rPr>
          <w:vertAlign w:val="baseline"/>
        </w:rPr>
        <w:t>lebih</w:t>
      </w:r>
      <w:r>
        <w:rPr>
          <w:spacing w:val="-3"/>
          <w:vertAlign w:val="baseline"/>
        </w:rPr>
        <w:t xml:space="preserve"> </w:t>
      </w:r>
      <w:r>
        <w:rPr>
          <w:vertAlign w:val="baseline"/>
        </w:rPr>
        <w:t>besar</w:t>
      </w:r>
      <w:r>
        <w:rPr>
          <w:spacing w:val="-6"/>
          <w:vertAlign w:val="baseline"/>
        </w:rPr>
        <w:t xml:space="preserve"> </w:t>
      </w:r>
      <w:r>
        <w:rPr>
          <w:vertAlign w:val="baseline"/>
        </w:rPr>
        <w:t>pada</w:t>
      </w:r>
      <w:r>
        <w:rPr>
          <w:spacing w:val="-6"/>
          <w:vertAlign w:val="baseline"/>
        </w:rPr>
        <w:t xml:space="preserve"> </w:t>
      </w:r>
      <w:r>
        <w:rPr>
          <w:vertAlign w:val="baseline"/>
        </w:rPr>
        <w:t>landmark</w:t>
      </w:r>
      <w:r>
        <w:rPr>
          <w:spacing w:val="-5"/>
          <w:vertAlign w:val="baseline"/>
        </w:rPr>
        <w:t xml:space="preserve"> </w:t>
      </w:r>
      <w:r>
        <w:rPr>
          <w:vertAlign w:val="baseline"/>
        </w:rPr>
        <w:t>yang</w:t>
      </w:r>
      <w:r>
        <w:rPr>
          <w:spacing w:val="-5"/>
          <w:vertAlign w:val="baseline"/>
        </w:rPr>
        <w:t xml:space="preserve"> </w:t>
      </w:r>
      <w:r>
        <w:rPr>
          <w:vertAlign w:val="baseline"/>
        </w:rPr>
        <w:t>terlihat</w:t>
      </w:r>
      <w:r>
        <w:rPr>
          <w:spacing w:val="-3"/>
          <w:vertAlign w:val="baseline"/>
        </w:rPr>
        <w:t xml:space="preserve"> </w:t>
      </w:r>
      <w:r>
        <w:rPr>
          <w:vertAlign w:val="baseline"/>
        </w:rPr>
        <w:t>jelas.</w:t>
      </w:r>
      <w:r>
        <w:rPr>
          <w:spacing w:val="-1"/>
          <w:vertAlign w:val="baseline"/>
        </w:rPr>
        <w:t xml:space="preserve"> </w:t>
      </w:r>
      <w:r>
        <w:rPr>
          <w:vertAlign w:val="baseline"/>
        </w:rPr>
        <w:t>Dengan</w:t>
      </w:r>
      <w:r>
        <w:rPr>
          <w:spacing w:val="-4"/>
          <w:vertAlign w:val="baseline"/>
        </w:rPr>
        <w:t xml:space="preserve"> </w:t>
      </w:r>
      <w:r>
        <w:rPr>
          <w:vertAlign w:val="baseline"/>
        </w:rPr>
        <w:t>kata</w:t>
      </w:r>
      <w:r>
        <w:rPr>
          <w:spacing w:val="-5"/>
          <w:vertAlign w:val="baseline"/>
        </w:rPr>
        <w:t xml:space="preserve"> </w:t>
      </w:r>
      <w:r>
        <w:rPr>
          <w:vertAlign w:val="baseline"/>
        </w:rPr>
        <w:t xml:space="preserve">lain, </w:t>
      </w:r>
      <w:r>
        <w:rPr>
          <w:spacing w:val="-2"/>
          <w:w w:val="105"/>
          <w:vertAlign w:val="baseline"/>
        </w:rPr>
        <w:t>model</w:t>
      </w:r>
      <w:r>
        <w:rPr>
          <w:spacing w:val="-14"/>
          <w:w w:val="105"/>
          <w:vertAlign w:val="baseline"/>
        </w:rPr>
        <w:t xml:space="preserve"> </w:t>
      </w:r>
      <w:r>
        <w:rPr>
          <w:spacing w:val="-2"/>
          <w:w w:val="105"/>
          <w:vertAlign w:val="baseline"/>
        </w:rPr>
        <w:t>belajar</w:t>
      </w:r>
      <w:r>
        <w:rPr>
          <w:spacing w:val="-14"/>
          <w:w w:val="105"/>
          <w:vertAlign w:val="baseline"/>
        </w:rPr>
        <w:t xml:space="preserve"> </w:t>
      </w:r>
      <w:r>
        <w:rPr>
          <w:spacing w:val="-2"/>
          <w:w w:val="105"/>
          <w:vertAlign w:val="baseline"/>
        </w:rPr>
        <w:t>agar</w:t>
      </w:r>
      <w:r>
        <w:rPr>
          <w:spacing w:val="-14"/>
          <w:w w:val="105"/>
          <w:vertAlign w:val="baseline"/>
        </w:rPr>
        <w:t xml:space="preserve"> </w:t>
      </w:r>
      <w:r>
        <w:rPr>
          <w:spacing w:val="-2"/>
          <w:w w:val="105"/>
          <w:vertAlign w:val="baseline"/>
        </w:rPr>
        <w:t>posisi</w:t>
      </w:r>
      <w:r>
        <w:rPr>
          <w:spacing w:val="-13"/>
          <w:w w:val="105"/>
          <w:vertAlign w:val="baseline"/>
        </w:rPr>
        <w:t xml:space="preserve"> </w:t>
      </w:r>
      <w:r>
        <w:rPr>
          <w:spacing w:val="-2"/>
          <w:w w:val="105"/>
          <w:vertAlign w:val="baseline"/>
        </w:rPr>
        <w:t>prediksi</w:t>
      </w:r>
      <w:r>
        <w:rPr>
          <w:spacing w:val="29"/>
          <w:w w:val="105"/>
          <w:vertAlign w:val="baseline"/>
        </w:rPr>
        <w:t xml:space="preserve"> </w:t>
      </w:r>
      <w:r>
        <w:rPr>
          <w:rFonts w:ascii="Cambria Math" w:eastAsia="Cambria Math"/>
          <w:spacing w:val="-71"/>
          <w:w w:val="88"/>
          <w:vertAlign w:val="baseline"/>
        </w:rPr>
        <w:t>𝐿</w:t>
      </w:r>
      <w:r>
        <w:rPr>
          <w:rFonts w:ascii="Cambria Math" w:eastAsia="Cambria Math"/>
          <w:spacing w:val="27"/>
          <w:w w:val="61"/>
          <w:position w:val="5"/>
          <w:vertAlign w:val="baseline"/>
        </w:rPr>
        <w:t>^</w:t>
      </w:r>
      <w:r>
        <w:rPr>
          <w:rFonts w:ascii="Cambria Math" w:eastAsia="Cambria Math"/>
          <w:spacing w:val="38"/>
          <w:w w:val="164"/>
          <w:position w:val="-4"/>
          <w:sz w:val="17"/>
          <w:vertAlign w:val="baseline"/>
        </w:rPr>
        <w:t>j</w:t>
      </w:r>
      <w:r>
        <w:rPr>
          <w:rFonts w:ascii="Cambria Math" w:eastAsia="Cambria Math"/>
          <w:spacing w:val="22"/>
          <w:w w:val="105"/>
          <w:position w:val="-4"/>
          <w:sz w:val="17"/>
          <w:vertAlign w:val="baseline"/>
        </w:rPr>
        <w:t xml:space="preserve"> </w:t>
      </w:r>
      <w:r>
        <w:rPr>
          <w:spacing w:val="-2"/>
          <w:w w:val="105"/>
          <w:vertAlign w:val="baseline"/>
        </w:rPr>
        <w:t>sedekat</w:t>
      </w:r>
      <w:r>
        <w:rPr>
          <w:spacing w:val="-14"/>
          <w:w w:val="105"/>
          <w:vertAlign w:val="baseline"/>
        </w:rPr>
        <w:t xml:space="preserve"> </w:t>
      </w:r>
      <w:r>
        <w:rPr>
          <w:spacing w:val="-2"/>
          <w:w w:val="105"/>
          <w:vertAlign w:val="baseline"/>
        </w:rPr>
        <w:t>mungkin</w:t>
      </w:r>
      <w:r>
        <w:rPr>
          <w:spacing w:val="-14"/>
          <w:w w:val="105"/>
          <w:vertAlign w:val="baseline"/>
        </w:rPr>
        <w:t xml:space="preserve"> </w:t>
      </w:r>
      <w:r>
        <w:rPr>
          <w:spacing w:val="-2"/>
          <w:w w:val="105"/>
          <w:vertAlign w:val="baseline"/>
        </w:rPr>
        <w:t>dengan</w:t>
      </w:r>
      <w:r>
        <w:rPr>
          <w:spacing w:val="-14"/>
          <w:w w:val="105"/>
          <w:vertAlign w:val="baseline"/>
        </w:rPr>
        <w:t xml:space="preserve"> </w:t>
      </w:r>
      <w:r>
        <w:rPr>
          <w:spacing w:val="-2"/>
          <w:w w:val="105"/>
          <w:vertAlign w:val="baseline"/>
        </w:rPr>
        <w:t>posisi</w:t>
      </w:r>
      <w:r>
        <w:rPr>
          <w:spacing w:val="-13"/>
          <w:w w:val="105"/>
          <w:vertAlign w:val="baseline"/>
        </w:rPr>
        <w:t xml:space="preserve"> </w:t>
      </w:r>
      <w:r>
        <w:rPr>
          <w:spacing w:val="-2"/>
          <w:w w:val="105"/>
          <w:vertAlign w:val="baseline"/>
        </w:rPr>
        <w:t>sebenarnya</w:t>
      </w:r>
      <w:r>
        <w:rPr>
          <w:spacing w:val="-14"/>
          <w:w w:val="105"/>
          <w:vertAlign w:val="baseline"/>
        </w:rPr>
        <w:t xml:space="preserve"> </w:t>
      </w:r>
      <w:r>
        <w:rPr>
          <w:rFonts w:ascii="Cambria Math" w:eastAsia="Cambria Math"/>
          <w:spacing w:val="-2"/>
          <w:w w:val="105"/>
          <w:vertAlign w:val="baseline"/>
        </w:rPr>
        <w:t>𝐿</w:t>
      </w:r>
      <w:r>
        <w:rPr>
          <w:rFonts w:ascii="Cambria Math" w:eastAsia="Cambria Math"/>
          <w:spacing w:val="-2"/>
          <w:w w:val="105"/>
          <w:vertAlign w:val="subscript"/>
        </w:rPr>
        <w:t>j</w:t>
      </w:r>
      <w:r>
        <w:rPr>
          <w:spacing w:val="-2"/>
          <w:w w:val="105"/>
          <w:vertAlign w:val="baseline"/>
        </w:rPr>
        <w:t>.</w:t>
      </w:r>
    </w:p>
    <w:p w14:paraId="4FC3B5A3">
      <w:pPr>
        <w:pStyle w:val="5"/>
        <w:spacing w:before="153"/>
        <w:ind w:left="165" w:firstLine="427"/>
      </w:pPr>
      <w:r>
        <w:t>Beberapa</w:t>
      </w:r>
      <w:r>
        <w:rPr>
          <w:spacing w:val="-16"/>
        </w:rPr>
        <w:t xml:space="preserve"> </w:t>
      </w:r>
      <w:r>
        <w:t>model</w:t>
      </w:r>
      <w:r>
        <w:rPr>
          <w:spacing w:val="-15"/>
        </w:rPr>
        <w:t xml:space="preserve"> </w:t>
      </w:r>
      <w:r>
        <w:t>lain</w:t>
      </w:r>
      <w:r>
        <w:rPr>
          <w:spacing w:val="-15"/>
        </w:rPr>
        <w:t xml:space="preserve"> </w:t>
      </w:r>
      <w:r>
        <w:t>seperti</w:t>
      </w:r>
      <w:r>
        <w:rPr>
          <w:spacing w:val="-15"/>
        </w:rPr>
        <w:t xml:space="preserve"> </w:t>
      </w:r>
      <w:r>
        <w:t>OpenPose</w:t>
      </w:r>
      <w:r>
        <w:rPr>
          <w:spacing w:val="-16"/>
        </w:rPr>
        <w:t xml:space="preserve"> </w:t>
      </w:r>
      <w:r>
        <w:t>atau</w:t>
      </w:r>
      <w:r>
        <w:rPr>
          <w:spacing w:val="-15"/>
        </w:rPr>
        <w:t xml:space="preserve"> </w:t>
      </w:r>
      <w:r>
        <w:t>HRNet</w:t>
      </w:r>
      <w:r>
        <w:rPr>
          <w:spacing w:val="-15"/>
        </w:rPr>
        <w:t xml:space="preserve"> </w:t>
      </w:r>
      <w:r>
        <w:t>tidak</w:t>
      </w:r>
      <w:r>
        <w:rPr>
          <w:spacing w:val="-16"/>
        </w:rPr>
        <w:t xml:space="preserve"> </w:t>
      </w:r>
      <w:r>
        <w:t>langsung</w:t>
      </w:r>
      <w:r>
        <w:rPr>
          <w:spacing w:val="-15"/>
        </w:rPr>
        <w:t xml:space="preserve"> </w:t>
      </w:r>
      <w:r>
        <w:t>memprediksi</w:t>
      </w:r>
      <w:r>
        <w:rPr>
          <w:spacing w:val="-15"/>
        </w:rPr>
        <w:t xml:space="preserve"> </w:t>
      </w:r>
      <w:r>
        <w:t xml:space="preserve">koordinat, melainkan menghasilkan </w:t>
      </w:r>
      <w:r>
        <w:rPr>
          <w:b/>
        </w:rPr>
        <w:t xml:space="preserve">peta probabilitas (heatmap) </w:t>
      </w:r>
      <w:r>
        <w:t>untuk setiap titik tubuh:</w:t>
      </w:r>
    </w:p>
    <w:p w14:paraId="1D1A445B">
      <w:pPr>
        <w:pStyle w:val="5"/>
        <w:spacing w:before="148" w:line="198" w:lineRule="exact"/>
        <w:ind w:left="580" w:right="591"/>
        <w:jc w:val="center"/>
        <w:rPr>
          <w:rFonts w:ascii="Cambria Math" w:hAnsi="Cambria Math" w:eastAsia="Cambria Math"/>
          <w:position w:val="15"/>
          <w:sz w:val="14"/>
        </w:rPr>
      </w:pPr>
      <w:r>
        <w:rPr>
          <w:rFonts w:ascii="Cambria Math" w:hAnsi="Cambria Math" w:eastAsia="Cambria Math"/>
        </w:rPr>
        <w:t>𝑓</w:t>
      </w:r>
      <w:r>
        <w:rPr>
          <w:rFonts w:ascii="Cambria Math" w:hAnsi="Cambria Math" w:eastAsia="Cambria Math"/>
          <w:spacing w:val="30"/>
        </w:rPr>
        <w:t xml:space="preserve"> </w:t>
      </w:r>
      <w:r>
        <w:rPr>
          <w:rFonts w:ascii="Cambria Math" w:hAnsi="Cambria Math" w:eastAsia="Cambria Math"/>
          <w:position w:val="1"/>
        </w:rPr>
        <w:t>(</w:t>
      </w:r>
      <w:r>
        <w:rPr>
          <w:rFonts w:ascii="Cambria Math" w:hAnsi="Cambria Math" w:eastAsia="Cambria Math"/>
        </w:rPr>
        <w:t>𝑥</w:t>
      </w:r>
      <w:r>
        <w:rPr>
          <w:rFonts w:ascii="Cambria Math" w:hAnsi="Cambria Math" w:eastAsia="Cambria Math"/>
          <w:position w:val="1"/>
        </w:rPr>
        <w:t>)</w:t>
      </w:r>
      <w:r>
        <w:rPr>
          <w:rFonts w:ascii="Cambria Math" w:hAnsi="Cambria Math" w:eastAsia="Cambria Math"/>
          <w:spacing w:val="14"/>
          <w:position w:val="1"/>
        </w:rPr>
        <w:t xml:space="preserve"> </w:t>
      </w:r>
      <w:r>
        <w:rPr>
          <w:rFonts w:ascii="Cambria Math" w:hAnsi="Cambria Math" w:eastAsia="Cambria Math"/>
        </w:rPr>
        <w:t>=</w:t>
      </w:r>
      <w:r>
        <w:rPr>
          <w:rFonts w:ascii="Cambria Math" w:hAnsi="Cambria Math" w:eastAsia="Cambria Math"/>
          <w:spacing w:val="15"/>
        </w:rPr>
        <w:t xml:space="preserve"> </w:t>
      </w:r>
      <w:r>
        <w:rPr>
          <w:rFonts w:ascii="Cambria Math" w:hAnsi="Cambria Math" w:eastAsia="Cambria Math"/>
          <w:position w:val="1"/>
        </w:rPr>
        <w:t>{</w:t>
      </w:r>
      <w:r>
        <w:rPr>
          <w:rFonts w:ascii="Cambria Math" w:hAnsi="Cambria Math" w:eastAsia="Cambria Math"/>
        </w:rPr>
        <w:t>𝐻</w:t>
      </w:r>
      <w:r>
        <w:rPr>
          <w:rFonts w:ascii="Cambria Math" w:hAnsi="Cambria Math" w:eastAsia="Cambria Math"/>
          <w:spacing w:val="36"/>
        </w:rPr>
        <w:t xml:space="preserve"> </w:t>
      </w:r>
      <w:r>
        <w:rPr>
          <w:rFonts w:ascii="Cambria Math" w:hAnsi="Cambria Math" w:eastAsia="Cambria Math"/>
        </w:rPr>
        <w:t>,</w:t>
      </w:r>
      <w:r>
        <w:rPr>
          <w:rFonts w:ascii="Cambria Math" w:hAnsi="Cambria Math" w:eastAsia="Cambria Math"/>
          <w:spacing w:val="-16"/>
        </w:rPr>
        <w:t xml:space="preserve"> </w:t>
      </w:r>
      <w:r>
        <w:rPr>
          <w:rFonts w:ascii="Cambria Math" w:hAnsi="Cambria Math" w:eastAsia="Cambria Math"/>
        </w:rPr>
        <w:t>𝐻</w:t>
      </w:r>
      <w:r>
        <w:rPr>
          <w:rFonts w:ascii="Cambria Math" w:hAnsi="Cambria Math" w:eastAsia="Cambria Math"/>
          <w:spacing w:val="43"/>
        </w:rPr>
        <w:t xml:space="preserve"> </w:t>
      </w:r>
      <w:r>
        <w:rPr>
          <w:rFonts w:ascii="Cambria Math" w:hAnsi="Cambria Math" w:eastAsia="Cambria Math"/>
        </w:rPr>
        <w:t>,</w:t>
      </w:r>
      <w:r>
        <w:rPr>
          <w:rFonts w:ascii="Cambria Math" w:hAnsi="Cambria Math" w:eastAsia="Cambria Math"/>
          <w:spacing w:val="-14"/>
        </w:rPr>
        <w:t xml:space="preserve"> </w:t>
      </w:r>
      <w:r>
        <w:rPr>
          <w:rFonts w:ascii="Cambria Math" w:hAnsi="Cambria Math" w:eastAsia="Cambria Math"/>
        </w:rPr>
        <w:t>…</w:t>
      </w:r>
      <w:r>
        <w:rPr>
          <w:rFonts w:ascii="Cambria Math" w:hAnsi="Cambria Math" w:eastAsia="Cambria Math"/>
          <w:spacing w:val="-13"/>
        </w:rPr>
        <w:t xml:space="preserve"> </w:t>
      </w:r>
      <w:r>
        <w:rPr>
          <w:rFonts w:ascii="Cambria Math" w:hAnsi="Cambria Math" w:eastAsia="Cambria Math"/>
        </w:rPr>
        <w:t>,</w:t>
      </w:r>
      <w:r>
        <w:rPr>
          <w:rFonts w:ascii="Cambria Math" w:hAnsi="Cambria Math" w:eastAsia="Cambria Math"/>
          <w:spacing w:val="-13"/>
        </w:rPr>
        <w:t xml:space="preserve"> </w:t>
      </w:r>
      <w:r>
        <w:rPr>
          <w:rFonts w:ascii="Cambria Math" w:hAnsi="Cambria Math" w:eastAsia="Cambria Math"/>
        </w:rPr>
        <w:t>𝐻</w:t>
      </w:r>
      <w:r>
        <w:rPr>
          <w:rFonts w:ascii="Cambria Math" w:hAnsi="Cambria Math" w:eastAsia="Cambria Math"/>
          <w:spacing w:val="77"/>
        </w:rPr>
        <w:t xml:space="preserve"> </w:t>
      </w:r>
      <w:r>
        <w:rPr>
          <w:rFonts w:ascii="Cambria Math" w:hAnsi="Cambria Math" w:eastAsia="Cambria Math"/>
          <w:position w:val="1"/>
        </w:rPr>
        <w:t>}</w:t>
      </w:r>
      <w:r>
        <w:rPr>
          <w:rFonts w:ascii="Cambria Math" w:hAnsi="Cambria Math" w:eastAsia="Cambria Math"/>
        </w:rPr>
        <w:t>,</w:t>
      </w:r>
      <w:r>
        <w:rPr>
          <w:rFonts w:ascii="Cambria Math" w:hAnsi="Cambria Math" w:eastAsia="Cambria Math"/>
          <w:spacing w:val="-16"/>
        </w:rPr>
        <w:t xml:space="preserve"> </w:t>
      </w:r>
      <w:r>
        <w:rPr>
          <w:rFonts w:ascii="Cambria Math" w:hAnsi="Cambria Math" w:eastAsia="Cambria Math"/>
        </w:rPr>
        <w:t>𝐻</w:t>
      </w:r>
      <w:r>
        <w:rPr>
          <w:rFonts w:ascii="Cambria Math" w:hAnsi="Cambria Math" w:eastAsia="Cambria Math"/>
          <w:spacing w:val="74"/>
        </w:rPr>
        <w:t xml:space="preserve"> </w:t>
      </w:r>
      <w:r>
        <w:rPr>
          <w:rFonts w:ascii="Cambria Math" w:hAnsi="Cambria Math" w:eastAsia="Cambria Math"/>
        </w:rPr>
        <w:t>∈</w:t>
      </w:r>
      <w:r>
        <w:rPr>
          <w:rFonts w:ascii="Cambria Math" w:hAnsi="Cambria Math" w:eastAsia="Cambria Math"/>
          <w:spacing w:val="14"/>
        </w:rPr>
        <w:t xml:space="preserve"> </w:t>
      </w:r>
      <w:r>
        <w:rPr>
          <w:rFonts w:ascii="Cambria Math" w:hAnsi="Cambria Math" w:eastAsia="Cambria Math"/>
          <w:spacing w:val="-2"/>
          <w:position w:val="1"/>
        </w:rPr>
        <w:t>[</w:t>
      </w:r>
      <w:r>
        <w:rPr>
          <w:rFonts w:ascii="Cambria Math" w:hAnsi="Cambria Math" w:eastAsia="Cambria Math"/>
          <w:spacing w:val="-2"/>
        </w:rPr>
        <w:t>0,1</w:t>
      </w:r>
      <w:r>
        <w:rPr>
          <w:rFonts w:ascii="Cambria Math" w:hAnsi="Cambria Math" w:eastAsia="Cambria Math"/>
          <w:spacing w:val="-2"/>
          <w:position w:val="1"/>
        </w:rPr>
        <w:t>]</w:t>
      </w:r>
      <w:r>
        <w:rPr>
          <w:rFonts w:ascii="Cambria Math" w:hAnsi="Cambria Math" w:eastAsia="Cambria Math"/>
          <w:spacing w:val="-2"/>
          <w:position w:val="1"/>
          <w:vertAlign w:val="superscript"/>
        </w:rPr>
        <w:t>𝐻</w:t>
      </w:r>
      <w:r>
        <w:rPr>
          <w:rFonts w:ascii="Cambria Math" w:hAnsi="Cambria Math" w:eastAsia="Cambria Math"/>
          <w:spacing w:val="-2"/>
          <w:position w:val="15"/>
          <w:sz w:val="14"/>
          <w:vertAlign w:val="baseline"/>
        </w:rPr>
        <w:t>′</w:t>
      </w:r>
      <w:r>
        <w:rPr>
          <w:rFonts w:ascii="Cambria Math" w:hAnsi="Cambria Math" w:eastAsia="Cambria Math"/>
          <w:spacing w:val="-2"/>
          <w:position w:val="9"/>
          <w:sz w:val="17"/>
          <w:vertAlign w:val="baseline"/>
        </w:rPr>
        <w:t>×𝖶</w:t>
      </w:r>
      <w:r>
        <w:rPr>
          <w:rFonts w:ascii="Cambria Math" w:hAnsi="Cambria Math" w:eastAsia="Cambria Math"/>
          <w:spacing w:val="-2"/>
          <w:position w:val="15"/>
          <w:sz w:val="14"/>
          <w:vertAlign w:val="baseline"/>
        </w:rPr>
        <w:t>′</w:t>
      </w:r>
    </w:p>
    <w:p w14:paraId="30C6E968">
      <w:pPr>
        <w:tabs>
          <w:tab w:val="left" w:pos="3772"/>
          <w:tab w:val="left" w:pos="4127"/>
          <w:tab w:val="left" w:pos="4797"/>
          <w:tab w:val="left" w:pos="5260"/>
        </w:tabs>
        <w:spacing w:before="0" w:line="170" w:lineRule="exact"/>
        <w:ind w:left="2752" w:right="0" w:firstLine="0"/>
        <w:jc w:val="left"/>
        <w:rPr>
          <w:rFonts w:ascii="Cambria Math" w:eastAsia="Cambria Math"/>
          <w:sz w:val="17"/>
        </w:rPr>
      </w:pPr>
      <w:r>
        <w:rPr>
          <w:rFonts w:ascii="Cambria Math" w:eastAsia="Cambria Math"/>
          <w:spacing w:val="-10"/>
          <w:w w:val="115"/>
          <w:sz w:val="17"/>
        </w:rPr>
        <w:t>𝜃</w:t>
      </w:r>
      <w:r>
        <w:rPr>
          <w:rFonts w:ascii="Cambria Math" w:eastAsia="Cambria Math"/>
          <w:sz w:val="17"/>
        </w:rPr>
        <w:tab/>
      </w:r>
      <w:r>
        <w:rPr>
          <w:rFonts w:ascii="Cambria Math" w:eastAsia="Cambria Math"/>
          <w:spacing w:val="-10"/>
          <w:w w:val="115"/>
          <w:sz w:val="17"/>
        </w:rPr>
        <w:t>1</w:t>
      </w:r>
      <w:r>
        <w:rPr>
          <w:rFonts w:ascii="Cambria Math" w:eastAsia="Cambria Math"/>
          <w:sz w:val="17"/>
        </w:rPr>
        <w:tab/>
      </w:r>
      <w:r>
        <w:rPr>
          <w:rFonts w:ascii="Cambria Math" w:eastAsia="Cambria Math"/>
          <w:spacing w:val="-10"/>
          <w:w w:val="115"/>
          <w:sz w:val="17"/>
        </w:rPr>
        <w:t>2</w:t>
      </w:r>
      <w:r>
        <w:rPr>
          <w:rFonts w:ascii="Cambria Math" w:eastAsia="Cambria Math"/>
          <w:sz w:val="17"/>
        </w:rPr>
        <w:tab/>
      </w:r>
      <w:r>
        <w:rPr>
          <w:rFonts w:ascii="Cambria Math" w:eastAsia="Cambria Math"/>
          <w:spacing w:val="-10"/>
          <w:w w:val="115"/>
          <w:sz w:val="17"/>
        </w:rPr>
        <w:t>𝑁</w:t>
      </w:r>
      <w:r>
        <w:rPr>
          <w:rFonts w:ascii="Cambria Math" w:eastAsia="Cambria Math"/>
          <w:sz w:val="17"/>
        </w:rPr>
        <w:tab/>
      </w:r>
      <w:r>
        <w:rPr>
          <w:rFonts w:ascii="Cambria Math" w:eastAsia="Cambria Math"/>
          <w:spacing w:val="-10"/>
          <w:w w:val="155"/>
          <w:sz w:val="17"/>
        </w:rPr>
        <w:t>j</w:t>
      </w:r>
    </w:p>
    <w:p w14:paraId="394CED0F">
      <w:pPr>
        <w:pStyle w:val="5"/>
        <w:spacing w:before="156" w:line="264" w:lineRule="auto"/>
        <w:ind w:left="165"/>
      </w:pPr>
      <w:r>
        <w:t>di</w:t>
      </w:r>
      <w:r>
        <w:rPr>
          <w:spacing w:val="-4"/>
        </w:rPr>
        <w:t xml:space="preserve"> </w:t>
      </w:r>
      <w:r>
        <w:t>mana</w:t>
      </w:r>
      <w:r>
        <w:rPr>
          <w:spacing w:val="-3"/>
        </w:rPr>
        <w:t xml:space="preserve"> </w:t>
      </w:r>
      <w:r>
        <w:rPr>
          <w:rFonts w:ascii="Cambria Math" w:eastAsia="Cambria Math"/>
        </w:rPr>
        <w:t>𝐻</w:t>
      </w:r>
      <w:r>
        <w:rPr>
          <w:rFonts w:ascii="Cambria Math" w:eastAsia="Cambria Math"/>
          <w:vertAlign w:val="subscript"/>
        </w:rPr>
        <w:t>j</w:t>
      </w:r>
      <w:r>
        <w:rPr>
          <w:rFonts w:ascii="Cambria Math" w:eastAsia="Cambria Math"/>
          <w:vertAlign w:val="baseline"/>
        </w:rPr>
        <w:t>(𝑢,</w:t>
      </w:r>
      <w:r>
        <w:rPr>
          <w:rFonts w:ascii="Cambria Math" w:eastAsia="Cambria Math"/>
          <w:spacing w:val="-12"/>
          <w:vertAlign w:val="baseline"/>
        </w:rPr>
        <w:t xml:space="preserve"> </w:t>
      </w:r>
      <w:r>
        <w:rPr>
          <w:rFonts w:ascii="Cambria Math" w:eastAsia="Cambria Math"/>
          <w:vertAlign w:val="baseline"/>
        </w:rPr>
        <w:t xml:space="preserve">𝑣) </w:t>
      </w:r>
      <w:r>
        <w:rPr>
          <w:vertAlign w:val="baseline"/>
        </w:rPr>
        <w:t>menyatakan</w:t>
      </w:r>
      <w:r>
        <w:rPr>
          <w:spacing w:val="-5"/>
          <w:vertAlign w:val="baseline"/>
        </w:rPr>
        <w:t xml:space="preserve"> </w:t>
      </w:r>
      <w:r>
        <w:rPr>
          <w:vertAlign w:val="baseline"/>
        </w:rPr>
        <w:t>probabilitas</w:t>
      </w:r>
      <w:r>
        <w:rPr>
          <w:spacing w:val="-4"/>
          <w:vertAlign w:val="baseline"/>
        </w:rPr>
        <w:t xml:space="preserve"> </w:t>
      </w:r>
      <w:r>
        <w:rPr>
          <w:vertAlign w:val="baseline"/>
        </w:rPr>
        <w:t>bahwa</w:t>
      </w:r>
      <w:r>
        <w:rPr>
          <w:spacing w:val="-7"/>
          <w:vertAlign w:val="baseline"/>
        </w:rPr>
        <w:t xml:space="preserve"> </w:t>
      </w:r>
      <w:r>
        <w:rPr>
          <w:vertAlign w:val="baseline"/>
        </w:rPr>
        <w:t>landmark</w:t>
      </w:r>
      <w:r>
        <w:rPr>
          <w:spacing w:val="-3"/>
          <w:vertAlign w:val="baseline"/>
        </w:rPr>
        <w:t xml:space="preserve"> </w:t>
      </w:r>
      <w:r>
        <w:rPr>
          <w:vertAlign w:val="baseline"/>
        </w:rPr>
        <w:t>ke-</w:t>
      </w:r>
      <w:r>
        <w:rPr>
          <w:rFonts w:ascii="Cambria Math" w:eastAsia="Cambria Math"/>
          <w:vertAlign w:val="baseline"/>
        </w:rPr>
        <w:t xml:space="preserve">j </w:t>
      </w:r>
      <w:r>
        <w:rPr>
          <w:vertAlign w:val="baseline"/>
        </w:rPr>
        <w:t>berada</w:t>
      </w:r>
      <w:r>
        <w:rPr>
          <w:spacing w:val="-6"/>
          <w:vertAlign w:val="baseline"/>
        </w:rPr>
        <w:t xml:space="preserve"> </w:t>
      </w:r>
      <w:r>
        <w:rPr>
          <w:vertAlign w:val="baseline"/>
        </w:rPr>
        <w:t>pada</w:t>
      </w:r>
      <w:r>
        <w:rPr>
          <w:spacing w:val="-6"/>
          <w:vertAlign w:val="baseline"/>
        </w:rPr>
        <w:t xml:space="preserve"> </w:t>
      </w:r>
      <w:r>
        <w:rPr>
          <w:vertAlign w:val="baseline"/>
        </w:rPr>
        <w:t>posisi</w:t>
      </w:r>
      <w:r>
        <w:rPr>
          <w:rFonts w:ascii="Cambria Math" w:eastAsia="Cambria Math"/>
          <w:vertAlign w:val="baseline"/>
        </w:rPr>
        <w:t>(𝑢,</w:t>
      </w:r>
      <w:r>
        <w:rPr>
          <w:rFonts w:ascii="Cambria Math" w:eastAsia="Cambria Math"/>
          <w:spacing w:val="-12"/>
          <w:vertAlign w:val="baseline"/>
        </w:rPr>
        <w:t xml:space="preserve"> </w:t>
      </w:r>
      <w:r>
        <w:rPr>
          <w:rFonts w:ascii="Cambria Math" w:eastAsia="Cambria Math"/>
          <w:vertAlign w:val="baseline"/>
        </w:rPr>
        <w:t>𝑣)</w:t>
      </w:r>
      <w:r>
        <w:rPr>
          <w:vertAlign w:val="baseline"/>
        </w:rPr>
        <w:t>.</w:t>
      </w:r>
      <w:r>
        <w:rPr>
          <w:spacing w:val="-5"/>
          <w:vertAlign w:val="baseline"/>
        </w:rPr>
        <w:t xml:space="preserve"> </w:t>
      </w:r>
      <w:r>
        <w:rPr>
          <w:vertAlign w:val="baseline"/>
        </w:rPr>
        <w:t xml:space="preserve">Dari </w:t>
      </w:r>
      <w:r>
        <w:rPr>
          <w:w w:val="105"/>
          <w:vertAlign w:val="baseline"/>
        </w:rPr>
        <w:t>heatmap</w:t>
      </w:r>
      <w:r>
        <w:rPr>
          <w:spacing w:val="-16"/>
          <w:w w:val="105"/>
          <w:vertAlign w:val="baseline"/>
        </w:rPr>
        <w:t xml:space="preserve"> </w:t>
      </w:r>
      <w:r>
        <w:rPr>
          <w:w w:val="105"/>
          <w:vertAlign w:val="baseline"/>
        </w:rPr>
        <w:t>ini,</w:t>
      </w:r>
      <w:r>
        <w:rPr>
          <w:spacing w:val="-16"/>
          <w:w w:val="105"/>
          <w:vertAlign w:val="baseline"/>
        </w:rPr>
        <w:t xml:space="preserve"> </w:t>
      </w:r>
      <w:r>
        <w:rPr>
          <w:w w:val="105"/>
          <w:vertAlign w:val="baseline"/>
        </w:rPr>
        <w:t>posisi</w:t>
      </w:r>
      <w:r>
        <w:rPr>
          <w:spacing w:val="-16"/>
          <w:w w:val="105"/>
          <w:vertAlign w:val="baseline"/>
        </w:rPr>
        <w:t xml:space="preserve"> </w:t>
      </w:r>
      <w:r>
        <w:rPr>
          <w:w w:val="105"/>
          <w:vertAlign w:val="baseline"/>
        </w:rPr>
        <w:t>landmark</w:t>
      </w:r>
      <w:r>
        <w:rPr>
          <w:spacing w:val="-15"/>
          <w:w w:val="105"/>
          <w:vertAlign w:val="baseline"/>
        </w:rPr>
        <w:t xml:space="preserve"> </w:t>
      </w:r>
      <w:r>
        <w:rPr>
          <w:w w:val="105"/>
          <w:vertAlign w:val="baseline"/>
        </w:rPr>
        <w:t>diperoleh</w:t>
      </w:r>
      <w:r>
        <w:rPr>
          <w:spacing w:val="-16"/>
          <w:w w:val="105"/>
          <w:vertAlign w:val="baseline"/>
        </w:rPr>
        <w:t xml:space="preserve"> </w:t>
      </w:r>
      <w:r>
        <w:rPr>
          <w:w w:val="105"/>
          <w:vertAlign w:val="baseline"/>
        </w:rPr>
        <w:t>dengan:</w:t>
      </w:r>
    </w:p>
    <w:p w14:paraId="7E123532">
      <w:pPr>
        <w:pStyle w:val="5"/>
        <w:spacing w:before="155" w:line="248" w:lineRule="exact"/>
        <w:jc w:val="center"/>
        <w:rPr>
          <w:rFonts w:ascii="Cambria Math" w:eastAsia="Cambria Math"/>
        </w:rPr>
      </w:pPr>
      <w:r>
        <w:rPr>
          <w:rFonts w:ascii="Cambria Math" w:eastAsia="Cambria Math"/>
          <w:spacing w:val="20"/>
          <w:w w:val="94"/>
        </w:rPr>
        <w:t>(</w:t>
      </w:r>
      <w:r>
        <w:rPr>
          <w:rFonts w:ascii="Cambria Math" w:eastAsia="Cambria Math"/>
          <w:spacing w:val="-79"/>
          <w:w w:val="86"/>
        </w:rPr>
        <w:t>𝑥</w:t>
      </w:r>
      <w:r>
        <w:rPr>
          <w:rFonts w:ascii="Cambria Math" w:eastAsia="Cambria Math"/>
          <w:spacing w:val="-3"/>
          <w:w w:val="59"/>
        </w:rPr>
        <w:t>^</w:t>
      </w:r>
      <w:r>
        <w:rPr>
          <w:rFonts w:ascii="Cambria Math" w:eastAsia="Cambria Math"/>
          <w:spacing w:val="38"/>
          <w:w w:val="174"/>
          <w:vertAlign w:val="subscript"/>
        </w:rPr>
        <w:t>j</w:t>
      </w:r>
      <w:r>
        <w:rPr>
          <w:rFonts w:ascii="Cambria Math" w:eastAsia="Cambria Math"/>
          <w:spacing w:val="20"/>
          <w:w w:val="86"/>
          <w:vertAlign w:val="baseline"/>
        </w:rPr>
        <w:t>,</w:t>
      </w:r>
      <w:r>
        <w:rPr>
          <w:rFonts w:ascii="Cambria Math" w:eastAsia="Cambria Math"/>
          <w:spacing w:val="-14"/>
          <w:w w:val="99"/>
          <w:vertAlign w:val="baseline"/>
        </w:rPr>
        <w:t xml:space="preserve"> </w:t>
      </w:r>
      <w:r>
        <w:rPr>
          <w:rFonts w:ascii="Cambria Math" w:eastAsia="Cambria Math"/>
          <w:spacing w:val="-78"/>
          <w:w w:val="82"/>
          <w:vertAlign w:val="baseline"/>
        </w:rPr>
        <w:t>𝑦</w:t>
      </w:r>
      <w:r>
        <w:rPr>
          <w:rFonts w:ascii="Cambria Math" w:eastAsia="Cambria Math"/>
          <w:spacing w:val="10"/>
          <w:w w:val="55"/>
          <w:vertAlign w:val="baseline"/>
        </w:rPr>
        <w:t>^</w:t>
      </w:r>
      <w:r>
        <w:rPr>
          <w:rFonts w:ascii="Cambria Math" w:eastAsia="Cambria Math"/>
          <w:spacing w:val="41"/>
          <w:w w:val="170"/>
          <w:vertAlign w:val="subscript"/>
        </w:rPr>
        <w:t>j</w:t>
      </w:r>
      <w:r>
        <w:rPr>
          <w:rFonts w:ascii="Cambria Math" w:eastAsia="Cambria Math"/>
          <w:spacing w:val="26"/>
          <w:w w:val="90"/>
          <w:vertAlign w:val="baseline"/>
        </w:rPr>
        <w:t>)</w:t>
      </w:r>
      <w:r>
        <w:rPr>
          <w:rFonts w:ascii="Cambria Math" w:eastAsia="Cambria Math"/>
          <w:spacing w:val="-9"/>
          <w:w w:val="99"/>
          <w:vertAlign w:val="baseline"/>
        </w:rPr>
        <w:t xml:space="preserve"> </w:t>
      </w:r>
      <w:r>
        <w:rPr>
          <w:rFonts w:ascii="Cambria Math" w:eastAsia="Cambria Math"/>
          <w:vertAlign w:val="baseline"/>
        </w:rPr>
        <w:t>=</w:t>
      </w:r>
      <w:r>
        <w:rPr>
          <w:rFonts w:ascii="Cambria Math" w:eastAsia="Cambria Math"/>
          <w:spacing w:val="-6"/>
          <w:vertAlign w:val="baseline"/>
        </w:rPr>
        <w:t xml:space="preserve"> </w:t>
      </w:r>
      <w:r>
        <w:rPr>
          <w:rFonts w:ascii="Cambria Math" w:eastAsia="Cambria Math"/>
          <w:vertAlign w:val="baseline"/>
        </w:rPr>
        <w:t>𝑎𝑟𝑔max</w:t>
      </w:r>
      <w:r>
        <w:rPr>
          <w:rFonts w:ascii="Cambria Math" w:eastAsia="Cambria Math"/>
          <w:spacing w:val="-13"/>
          <w:vertAlign w:val="baseline"/>
        </w:rPr>
        <w:t xml:space="preserve"> </w:t>
      </w:r>
      <w:r>
        <w:rPr>
          <w:rFonts w:ascii="Cambria Math" w:eastAsia="Cambria Math"/>
          <w:vertAlign w:val="baseline"/>
        </w:rPr>
        <w:t>𝐻</w:t>
      </w:r>
      <w:r>
        <w:rPr>
          <w:rFonts w:ascii="Cambria Math" w:eastAsia="Cambria Math"/>
          <w:vertAlign w:val="subscript"/>
        </w:rPr>
        <w:t>j</w:t>
      </w:r>
      <w:r>
        <w:rPr>
          <w:rFonts w:ascii="Cambria Math" w:eastAsia="Cambria Math"/>
          <w:vertAlign w:val="baseline"/>
        </w:rPr>
        <w:t>(𝑢,</w:t>
      </w:r>
      <w:r>
        <w:rPr>
          <w:rFonts w:ascii="Cambria Math" w:eastAsia="Cambria Math"/>
          <w:spacing w:val="-14"/>
          <w:vertAlign w:val="baseline"/>
        </w:rPr>
        <w:t xml:space="preserve"> </w:t>
      </w:r>
      <w:r>
        <w:rPr>
          <w:rFonts w:ascii="Cambria Math" w:eastAsia="Cambria Math"/>
          <w:spacing w:val="-7"/>
          <w:vertAlign w:val="baseline"/>
        </w:rPr>
        <w:t>𝑣)</w:t>
      </w:r>
    </w:p>
    <w:p w14:paraId="16F9CDFF">
      <w:pPr>
        <w:spacing w:before="0" w:line="166" w:lineRule="exact"/>
        <w:ind w:left="580" w:right="0" w:firstLine="0"/>
        <w:jc w:val="center"/>
        <w:rPr>
          <w:rFonts w:ascii="Cambria Math" w:eastAsia="Cambria Math"/>
          <w:sz w:val="17"/>
        </w:rPr>
      </w:pPr>
      <w:r>
        <w:rPr>
          <w:rFonts w:ascii="Cambria Math" w:eastAsia="Cambria Math"/>
          <w:spacing w:val="-4"/>
          <w:w w:val="105"/>
          <w:sz w:val="17"/>
        </w:rPr>
        <w:t>(𝑢,𝑣)</w:t>
      </w:r>
    </w:p>
    <w:p w14:paraId="4112489C">
      <w:pPr>
        <w:spacing w:before="156"/>
        <w:ind w:left="165" w:right="0" w:firstLine="0"/>
        <w:jc w:val="both"/>
        <w:rPr>
          <w:sz w:val="24"/>
        </w:rPr>
      </w:pPr>
      <w:r>
        <w:rPr>
          <w:sz w:val="24"/>
        </w:rPr>
        <w:t>atau</w:t>
      </w:r>
      <w:r>
        <w:rPr>
          <w:spacing w:val="-5"/>
          <w:sz w:val="24"/>
        </w:rPr>
        <w:t xml:space="preserve"> </w:t>
      </w:r>
      <w:r>
        <w:rPr>
          <w:sz w:val="24"/>
        </w:rPr>
        <w:t>dengan</w:t>
      </w:r>
      <w:r>
        <w:rPr>
          <w:spacing w:val="-3"/>
          <w:sz w:val="24"/>
        </w:rPr>
        <w:t xml:space="preserve"> </w:t>
      </w:r>
      <w:r>
        <w:rPr>
          <w:sz w:val="24"/>
        </w:rPr>
        <w:t>pendekatan</w:t>
      </w:r>
      <w:r>
        <w:rPr>
          <w:spacing w:val="-2"/>
          <w:sz w:val="24"/>
        </w:rPr>
        <w:t xml:space="preserve"> </w:t>
      </w:r>
      <w:r>
        <w:rPr>
          <w:i/>
          <w:sz w:val="24"/>
        </w:rPr>
        <w:t>soft-</w:t>
      </w:r>
      <w:r>
        <w:rPr>
          <w:i/>
          <w:spacing w:val="-2"/>
          <w:sz w:val="24"/>
        </w:rPr>
        <w:t>argmax</w:t>
      </w:r>
      <w:r>
        <w:rPr>
          <w:spacing w:val="-2"/>
          <w:sz w:val="24"/>
        </w:rPr>
        <w:t>:</w:t>
      </w:r>
    </w:p>
    <w:p w14:paraId="1AAF9138">
      <w:pPr>
        <w:pStyle w:val="5"/>
        <w:spacing w:before="267"/>
        <w:jc w:val="center"/>
        <w:rPr>
          <w:rFonts w:ascii="Cambria Math" w:hAnsi="Cambria Math" w:eastAsia="Cambria Math"/>
        </w:rPr>
      </w:pPr>
      <w:r>
        <w:rPr>
          <w:rFonts w:ascii="Cambria Math" w:hAnsi="Cambria Math" w:eastAsia="Cambria Math"/>
          <w:spacing w:val="19"/>
          <w:w w:val="104"/>
        </w:rPr>
        <w:t>(</w:t>
      </w:r>
      <w:r>
        <w:rPr>
          <w:rFonts w:ascii="Cambria Math" w:hAnsi="Cambria Math" w:eastAsia="Cambria Math"/>
          <w:spacing w:val="-80"/>
          <w:w w:val="96"/>
        </w:rPr>
        <w:t>𝑥</w:t>
      </w:r>
      <w:r>
        <w:rPr>
          <w:rFonts w:ascii="Cambria Math" w:hAnsi="Cambria Math" w:eastAsia="Cambria Math"/>
          <w:spacing w:val="-4"/>
          <w:w w:val="69"/>
        </w:rPr>
        <w:t>^</w:t>
      </w:r>
      <w:r>
        <w:rPr>
          <w:rFonts w:ascii="Cambria Math" w:hAnsi="Cambria Math" w:eastAsia="Cambria Math"/>
          <w:spacing w:val="34"/>
          <w:w w:val="184"/>
          <w:vertAlign w:val="subscript"/>
        </w:rPr>
        <w:t>j</w:t>
      </w:r>
      <w:r>
        <w:rPr>
          <w:rFonts w:ascii="Cambria Math" w:hAnsi="Cambria Math" w:eastAsia="Cambria Math"/>
          <w:spacing w:val="19"/>
          <w:w w:val="96"/>
          <w:vertAlign w:val="baseline"/>
        </w:rPr>
        <w:t>,</w:t>
      </w:r>
      <w:r>
        <w:rPr>
          <w:rFonts w:ascii="Cambria Math" w:hAnsi="Cambria Math" w:eastAsia="Cambria Math"/>
          <w:spacing w:val="-19"/>
          <w:w w:val="109"/>
          <w:vertAlign w:val="baseline"/>
        </w:rPr>
        <w:t xml:space="preserve"> </w:t>
      </w:r>
      <w:r>
        <w:rPr>
          <w:rFonts w:ascii="Cambria Math" w:hAnsi="Cambria Math" w:eastAsia="Cambria Math"/>
          <w:spacing w:val="-80"/>
          <w:w w:val="92"/>
          <w:vertAlign w:val="baseline"/>
        </w:rPr>
        <w:t>𝑦</w:t>
      </w:r>
      <w:r>
        <w:rPr>
          <w:rFonts w:ascii="Cambria Math" w:hAnsi="Cambria Math" w:eastAsia="Cambria Math"/>
          <w:spacing w:val="8"/>
          <w:w w:val="65"/>
          <w:vertAlign w:val="baseline"/>
        </w:rPr>
        <w:t>^</w:t>
      </w:r>
      <w:r>
        <w:rPr>
          <w:rFonts w:ascii="Cambria Math" w:hAnsi="Cambria Math" w:eastAsia="Cambria Math"/>
          <w:spacing w:val="39"/>
          <w:w w:val="180"/>
          <w:vertAlign w:val="subscript"/>
        </w:rPr>
        <w:t>j</w:t>
      </w:r>
      <w:r>
        <w:rPr>
          <w:rFonts w:ascii="Cambria Math" w:hAnsi="Cambria Math" w:eastAsia="Cambria Math"/>
          <w:spacing w:val="24"/>
          <w:vertAlign w:val="baseline"/>
        </w:rPr>
        <w:t>)</w:t>
      </w:r>
      <w:r>
        <w:rPr>
          <w:rFonts w:ascii="Cambria Math" w:hAnsi="Cambria Math" w:eastAsia="Cambria Math"/>
          <w:spacing w:val="-12"/>
          <w:w w:val="109"/>
          <w:vertAlign w:val="baseline"/>
        </w:rPr>
        <w:t xml:space="preserve"> </w:t>
      </w:r>
      <w:r>
        <w:rPr>
          <w:rFonts w:ascii="Cambria Math" w:hAnsi="Cambria Math" w:eastAsia="Cambria Math"/>
          <w:spacing w:val="-2"/>
          <w:w w:val="110"/>
          <w:vertAlign w:val="baseline"/>
        </w:rPr>
        <w:t>=</w:t>
      </w:r>
      <w:r>
        <w:rPr>
          <w:rFonts w:ascii="Cambria Math" w:hAnsi="Cambria Math" w:eastAsia="Cambria Math"/>
          <w:spacing w:val="-13"/>
          <w:w w:val="110"/>
          <w:vertAlign w:val="baseline"/>
        </w:rPr>
        <w:t xml:space="preserve"> </w:t>
      </w:r>
      <w:r>
        <w:rPr>
          <w:rFonts w:ascii="Cambria Math" w:hAnsi="Cambria Math" w:eastAsia="Cambria Math"/>
          <w:spacing w:val="-2"/>
          <w:w w:val="110"/>
          <w:vertAlign w:val="baseline"/>
        </w:rPr>
        <w:t>∑(𝑢,</w:t>
      </w:r>
      <w:r>
        <w:rPr>
          <w:rFonts w:ascii="Cambria Math" w:hAnsi="Cambria Math" w:eastAsia="Cambria Math"/>
          <w:spacing w:val="-19"/>
          <w:w w:val="110"/>
          <w:vertAlign w:val="baseline"/>
        </w:rPr>
        <w:t xml:space="preserve"> </w:t>
      </w:r>
      <w:r>
        <w:rPr>
          <w:rFonts w:ascii="Cambria Math" w:hAnsi="Cambria Math" w:eastAsia="Cambria Math"/>
          <w:spacing w:val="-2"/>
          <w:w w:val="110"/>
          <w:vertAlign w:val="baseline"/>
        </w:rPr>
        <w:t>𝑣)</w:t>
      </w:r>
      <w:r>
        <w:rPr>
          <w:rFonts w:ascii="Cambria Math" w:hAnsi="Cambria Math" w:eastAsia="Cambria Math"/>
          <w:spacing w:val="2"/>
          <w:w w:val="110"/>
          <w:vertAlign w:val="baseline"/>
        </w:rPr>
        <w:t xml:space="preserve"> </w:t>
      </w:r>
      <w:r>
        <w:rPr>
          <w:rFonts w:ascii="Cambria Math" w:hAnsi="Cambria Math" w:eastAsia="Cambria Math"/>
          <w:spacing w:val="-2"/>
          <w:w w:val="110"/>
          <w:vertAlign w:val="baseline"/>
        </w:rPr>
        <w:t>.</w:t>
      </w:r>
      <w:r>
        <w:rPr>
          <w:rFonts w:ascii="Cambria Math" w:hAnsi="Cambria Math" w:eastAsia="Cambria Math"/>
          <w:spacing w:val="-19"/>
          <w:w w:val="110"/>
          <w:vertAlign w:val="baseline"/>
        </w:rPr>
        <w:t xml:space="preserve"> </w:t>
      </w:r>
      <w:r>
        <w:rPr>
          <w:rFonts w:ascii="Cambria Math" w:hAnsi="Cambria Math" w:eastAsia="Cambria Math"/>
          <w:spacing w:val="-2"/>
          <w:w w:val="110"/>
          <w:vertAlign w:val="baseline"/>
        </w:rPr>
        <w:t>𝐻</w:t>
      </w:r>
      <w:r>
        <w:rPr>
          <w:rFonts w:ascii="Cambria Math" w:hAnsi="Cambria Math" w:eastAsia="Cambria Math"/>
          <w:spacing w:val="-2"/>
          <w:w w:val="110"/>
          <w:vertAlign w:val="subscript"/>
        </w:rPr>
        <w:t>j</w:t>
      </w:r>
      <w:r>
        <w:rPr>
          <w:rFonts w:ascii="Cambria Math" w:hAnsi="Cambria Math" w:eastAsia="Cambria Math"/>
          <w:spacing w:val="-2"/>
          <w:w w:val="110"/>
          <w:vertAlign w:val="baseline"/>
        </w:rPr>
        <w:t>(𝑢,</w:t>
      </w:r>
      <w:r>
        <w:rPr>
          <w:rFonts w:ascii="Cambria Math" w:hAnsi="Cambria Math" w:eastAsia="Cambria Math"/>
          <w:spacing w:val="-19"/>
          <w:w w:val="110"/>
          <w:vertAlign w:val="baseline"/>
        </w:rPr>
        <w:t xml:space="preserve"> </w:t>
      </w:r>
      <w:r>
        <w:rPr>
          <w:rFonts w:ascii="Cambria Math" w:hAnsi="Cambria Math" w:eastAsia="Cambria Math"/>
          <w:spacing w:val="-5"/>
          <w:w w:val="110"/>
          <w:vertAlign w:val="baseline"/>
        </w:rPr>
        <w:t>𝑣)</w:t>
      </w:r>
    </w:p>
    <w:p w14:paraId="7703848C">
      <w:pPr>
        <w:spacing w:before="93"/>
        <w:ind w:left="580" w:right="1111" w:firstLine="0"/>
        <w:jc w:val="center"/>
        <w:rPr>
          <w:rFonts w:ascii="Cambria Math" w:eastAsia="Cambria Math"/>
          <w:sz w:val="17"/>
        </w:rPr>
      </w:pPr>
      <w:r>
        <w:rPr>
          <w:rFonts w:ascii="Cambria Math" w:eastAsia="Cambria Math"/>
          <w:spacing w:val="-5"/>
          <w:w w:val="105"/>
          <w:sz w:val="17"/>
        </w:rPr>
        <w:t>𝑢,𝑣</w:t>
      </w:r>
    </w:p>
    <w:p w14:paraId="59AC2AF5">
      <w:pPr>
        <w:spacing w:before="141"/>
        <w:ind w:left="165" w:right="165" w:firstLine="0"/>
        <w:jc w:val="both"/>
        <w:rPr>
          <w:sz w:val="24"/>
        </w:rPr>
      </w:pPr>
      <w:r>
        <w:rPr>
          <w:sz w:val="24"/>
        </w:rPr>
        <w:t xml:space="preserve">Pendekatan ini masih tergolong </w:t>
      </w:r>
      <w:r>
        <w:rPr>
          <w:b/>
          <w:sz w:val="24"/>
        </w:rPr>
        <w:t>regresi probabilistik</w:t>
      </w:r>
      <w:r>
        <w:rPr>
          <w:sz w:val="24"/>
        </w:rPr>
        <w:t>, namun dilakukan pada ruang spasial dua dimensi.</w:t>
      </w:r>
    </w:p>
    <w:p w14:paraId="75CE60EE">
      <w:pPr>
        <w:pStyle w:val="5"/>
        <w:spacing w:before="162" w:line="252" w:lineRule="auto"/>
        <w:ind w:left="165" w:right="160"/>
        <w:jc w:val="both"/>
      </w:pPr>
      <w:r>
        <w:t xml:space="preserve">Selain koordinat, MediaPipe juga memperkirakan </w:t>
      </w:r>
      <w:r>
        <w:rPr>
          <w:b/>
        </w:rPr>
        <w:t xml:space="preserve">visibility score </w:t>
      </w:r>
      <w:r>
        <w:rPr>
          <w:rFonts w:ascii="Cambria Math" w:eastAsia="Cambria Math"/>
          <w:w w:val="115"/>
        </w:rPr>
        <w:t>𝑐</w:t>
      </w:r>
      <w:r>
        <w:rPr>
          <w:rFonts w:ascii="Cambria Math" w:eastAsia="Cambria Math"/>
          <w:w w:val="115"/>
          <w:vertAlign w:val="subscript"/>
        </w:rPr>
        <w:t>j</w:t>
      </w:r>
      <w:r>
        <w:rPr>
          <w:rFonts w:ascii="Cambria Math" w:eastAsia="Cambria Math"/>
          <w:w w:val="115"/>
          <w:vertAlign w:val="baseline"/>
        </w:rPr>
        <w:t xml:space="preserve"> </w:t>
      </w:r>
      <w:r>
        <w:rPr>
          <w:rFonts w:ascii="Cambria Math" w:eastAsia="Cambria Math"/>
          <w:vertAlign w:val="baseline"/>
        </w:rPr>
        <w:t>= 𝑔</w:t>
      </w:r>
      <w:r>
        <w:rPr>
          <w:rFonts w:ascii="Cambria Math" w:eastAsia="Cambria Math"/>
          <w:vertAlign w:val="subscript"/>
        </w:rPr>
        <w:t>𝜃</w:t>
      </w:r>
      <w:r>
        <w:rPr>
          <w:rFonts w:ascii="Cambria Math" w:eastAsia="Cambria Math"/>
          <w:vertAlign w:val="baseline"/>
        </w:rPr>
        <w:t>(𝑥)</w:t>
      </w:r>
      <w:r>
        <w:rPr>
          <w:vertAlign w:val="baseline"/>
        </w:rPr>
        <w:t>, yang secara konseptual</w:t>
      </w:r>
      <w:r>
        <w:rPr>
          <w:spacing w:val="-7"/>
          <w:vertAlign w:val="baseline"/>
        </w:rPr>
        <w:t xml:space="preserve"> </w:t>
      </w:r>
      <w:r>
        <w:rPr>
          <w:vertAlign w:val="baseline"/>
        </w:rPr>
        <w:t>dapat</w:t>
      </w:r>
      <w:r>
        <w:rPr>
          <w:spacing w:val="-6"/>
          <w:vertAlign w:val="baseline"/>
        </w:rPr>
        <w:t xml:space="preserve"> </w:t>
      </w:r>
      <w:r>
        <w:rPr>
          <w:vertAlign w:val="baseline"/>
        </w:rPr>
        <w:t>dianggap</w:t>
      </w:r>
      <w:r>
        <w:rPr>
          <w:spacing w:val="-7"/>
          <w:vertAlign w:val="baseline"/>
        </w:rPr>
        <w:t xml:space="preserve"> </w:t>
      </w:r>
      <w:r>
        <w:rPr>
          <w:vertAlign w:val="baseline"/>
        </w:rPr>
        <w:t>sebagai</w:t>
      </w:r>
      <w:r>
        <w:rPr>
          <w:spacing w:val="-3"/>
          <w:vertAlign w:val="baseline"/>
        </w:rPr>
        <w:t xml:space="preserve"> </w:t>
      </w:r>
      <w:r>
        <w:rPr>
          <w:i/>
          <w:vertAlign w:val="baseline"/>
        </w:rPr>
        <w:t>binary</w:t>
      </w:r>
      <w:r>
        <w:rPr>
          <w:i/>
          <w:spacing w:val="-7"/>
          <w:vertAlign w:val="baseline"/>
        </w:rPr>
        <w:t xml:space="preserve"> </w:t>
      </w:r>
      <w:r>
        <w:rPr>
          <w:i/>
          <w:vertAlign w:val="baseline"/>
        </w:rPr>
        <w:t>classification</w:t>
      </w:r>
      <w:r>
        <w:rPr>
          <w:i/>
          <w:spacing w:val="-5"/>
          <w:vertAlign w:val="baseline"/>
        </w:rPr>
        <w:t xml:space="preserve"> </w:t>
      </w:r>
      <w:r>
        <w:rPr>
          <w:vertAlign w:val="baseline"/>
        </w:rPr>
        <w:t>untuk</w:t>
      </w:r>
      <w:r>
        <w:rPr>
          <w:spacing w:val="-6"/>
          <w:vertAlign w:val="baseline"/>
        </w:rPr>
        <w:t xml:space="preserve"> </w:t>
      </w:r>
      <w:r>
        <w:rPr>
          <w:vertAlign w:val="baseline"/>
        </w:rPr>
        <w:t>memutuskan</w:t>
      </w:r>
      <w:r>
        <w:rPr>
          <w:spacing w:val="-9"/>
          <w:vertAlign w:val="baseline"/>
        </w:rPr>
        <w:t xml:space="preserve"> </w:t>
      </w:r>
      <w:r>
        <w:rPr>
          <w:vertAlign w:val="baseline"/>
        </w:rPr>
        <w:t>apakah</w:t>
      </w:r>
      <w:r>
        <w:rPr>
          <w:spacing w:val="-7"/>
          <w:vertAlign w:val="baseline"/>
        </w:rPr>
        <w:t xml:space="preserve"> </w:t>
      </w:r>
      <w:r>
        <w:rPr>
          <w:vertAlign w:val="baseline"/>
        </w:rPr>
        <w:t>titik</w:t>
      </w:r>
      <w:r>
        <w:rPr>
          <w:spacing w:val="-7"/>
          <w:vertAlign w:val="baseline"/>
        </w:rPr>
        <w:t xml:space="preserve"> </w:t>
      </w:r>
      <w:r>
        <w:rPr>
          <w:vertAlign w:val="baseline"/>
        </w:rPr>
        <w:t>tubuh tampak atau tertutup.</w:t>
      </w:r>
    </w:p>
    <w:p w14:paraId="66BFCBAA">
      <w:pPr>
        <w:pStyle w:val="5"/>
        <w:spacing w:before="146"/>
        <w:ind w:left="165" w:right="159" w:firstLine="427"/>
        <w:jc w:val="both"/>
      </w:pPr>
      <w:r>
        <w:t>Begitu</w:t>
      </w:r>
      <w:r>
        <w:rPr>
          <w:spacing w:val="-2"/>
        </w:rPr>
        <w:t xml:space="preserve"> </w:t>
      </w:r>
      <w:r>
        <w:t>posisi</w:t>
      </w:r>
      <w:r>
        <w:rPr>
          <w:spacing w:val="-4"/>
        </w:rPr>
        <w:t xml:space="preserve"> </w:t>
      </w:r>
      <w:r>
        <w:t>titik-titik</w:t>
      </w:r>
      <w:r>
        <w:rPr>
          <w:spacing w:val="-2"/>
        </w:rPr>
        <w:t xml:space="preserve"> </w:t>
      </w:r>
      <w:r>
        <w:t>tubuh</w:t>
      </w:r>
      <w:r>
        <w:rPr>
          <w:spacing w:val="-2"/>
        </w:rPr>
        <w:t xml:space="preserve"> </w:t>
      </w:r>
      <w:r>
        <w:t>diketahui,</w:t>
      </w:r>
      <w:r>
        <w:rPr>
          <w:spacing w:val="-1"/>
        </w:rPr>
        <w:t xml:space="preserve"> </w:t>
      </w:r>
      <w:r>
        <w:t>langkah</w:t>
      </w:r>
      <w:r>
        <w:rPr>
          <w:spacing w:val="-4"/>
        </w:rPr>
        <w:t xml:space="preserve"> </w:t>
      </w:r>
      <w:r>
        <w:t>berikutnya</w:t>
      </w:r>
      <w:r>
        <w:rPr>
          <w:spacing w:val="-3"/>
        </w:rPr>
        <w:t xml:space="preserve"> </w:t>
      </w:r>
      <w:r>
        <w:t>adalah</w:t>
      </w:r>
      <w:r>
        <w:rPr>
          <w:spacing w:val="-2"/>
        </w:rPr>
        <w:t xml:space="preserve"> </w:t>
      </w:r>
      <w:r>
        <w:t>menghubungkan</w:t>
      </w:r>
      <w:r>
        <w:rPr>
          <w:spacing w:val="-3"/>
        </w:rPr>
        <w:t xml:space="preserve"> </w:t>
      </w:r>
      <w:r>
        <w:t xml:space="preserve">antar titik untuk menghitung </w:t>
      </w:r>
      <w:r>
        <w:rPr>
          <w:b/>
        </w:rPr>
        <w:t xml:space="preserve">vektor </w:t>
      </w:r>
      <w:r>
        <w:t xml:space="preserve">dan </w:t>
      </w:r>
      <w:r>
        <w:rPr>
          <w:b/>
        </w:rPr>
        <w:t>sudut sendi</w:t>
      </w:r>
      <w:r>
        <w:t>. Misalnya, sudut di lutut kiri dapat dihitung dari tiga titik: pinggul (</w:t>
      </w:r>
      <w:r>
        <w:rPr>
          <w:rFonts w:ascii="Cambria Math" w:eastAsia="Cambria Math"/>
        </w:rPr>
        <w:t>𝐴</w:t>
      </w:r>
      <w:r>
        <w:t>), lutut (</w:t>
      </w:r>
      <w:r>
        <w:rPr>
          <w:rFonts w:ascii="Cambria Math" w:eastAsia="Cambria Math"/>
        </w:rPr>
        <w:t>𝐵</w:t>
      </w:r>
      <w:r>
        <w:t>), dan pergelangan kaki (</w:t>
      </w:r>
      <w:r>
        <w:rPr>
          <w:rFonts w:ascii="Cambria Math" w:eastAsia="Cambria Math"/>
        </w:rPr>
        <w:t>𝐶</w:t>
      </w:r>
      <w:r>
        <w:t xml:space="preserve">). Dua vektor yang terbentuk </w:t>
      </w:r>
      <w:r>
        <w:rPr>
          <w:spacing w:val="-2"/>
        </w:rPr>
        <w:t>adalah:</w:t>
      </w:r>
    </w:p>
    <w:p w14:paraId="376F4370">
      <w:pPr>
        <w:spacing w:before="159"/>
        <w:ind w:left="280" w:right="284" w:firstLine="0"/>
        <w:jc w:val="center"/>
        <w:rPr>
          <w:rFonts w:ascii="Cambria Math" w:hAnsi="Cambria Math" w:eastAsia="Cambria Math"/>
          <w:sz w:val="24"/>
        </w:rPr>
      </w:pPr>
      <w:r>
        <w:rPr>
          <w:rFonts w:ascii="Cambria Math" w:hAnsi="Cambria Math" w:eastAsia="Cambria Math"/>
          <w:sz w:val="24"/>
        </w:rPr>
        <w:t>𝐵𝐴</w:t>
      </w:r>
      <w:r>
        <w:rPr>
          <w:rFonts w:ascii="Cambria Math" w:hAnsi="Cambria Math" w:eastAsia="Cambria Math"/>
          <w:spacing w:val="16"/>
          <w:sz w:val="24"/>
        </w:rPr>
        <w:t xml:space="preserve"> </w:t>
      </w:r>
      <w:r>
        <w:rPr>
          <w:rFonts w:ascii="Cambria Math" w:hAnsi="Cambria Math" w:eastAsia="Cambria Math"/>
          <w:sz w:val="24"/>
        </w:rPr>
        <w:t>=</w:t>
      </w:r>
      <w:r>
        <w:rPr>
          <w:rFonts w:ascii="Cambria Math" w:hAnsi="Cambria Math" w:eastAsia="Cambria Math"/>
          <w:spacing w:val="12"/>
          <w:sz w:val="24"/>
        </w:rPr>
        <w:t xml:space="preserve"> </w:t>
      </w:r>
      <w:r>
        <w:rPr>
          <w:rFonts w:ascii="Cambria Math" w:hAnsi="Cambria Math" w:eastAsia="Cambria Math"/>
          <w:sz w:val="24"/>
        </w:rPr>
        <w:t>𝐴</w:t>
      </w:r>
      <w:r>
        <w:rPr>
          <w:rFonts w:ascii="Cambria Math" w:hAnsi="Cambria Math" w:eastAsia="Cambria Math"/>
          <w:spacing w:val="4"/>
          <w:sz w:val="24"/>
        </w:rPr>
        <w:t xml:space="preserve"> </w:t>
      </w:r>
      <w:r>
        <w:rPr>
          <w:rFonts w:ascii="Cambria Math" w:hAnsi="Cambria Math" w:eastAsia="Cambria Math"/>
          <w:sz w:val="24"/>
        </w:rPr>
        <w:t>− 𝐵,</w:t>
      </w:r>
      <w:r>
        <w:rPr>
          <w:rFonts w:ascii="Cambria Math" w:hAnsi="Cambria Math" w:eastAsia="Cambria Math"/>
          <w:spacing w:val="-14"/>
          <w:sz w:val="24"/>
        </w:rPr>
        <w:t xml:space="preserve"> </w:t>
      </w:r>
      <w:r>
        <w:rPr>
          <w:rFonts w:ascii="Cambria Math" w:hAnsi="Cambria Math" w:eastAsia="Cambria Math"/>
          <w:sz w:val="24"/>
        </w:rPr>
        <w:t>𝐵𝐶</w:t>
      </w:r>
      <w:r>
        <w:rPr>
          <w:rFonts w:ascii="Cambria Math" w:hAnsi="Cambria Math" w:eastAsia="Cambria Math"/>
          <w:spacing w:val="26"/>
          <w:sz w:val="24"/>
        </w:rPr>
        <w:t xml:space="preserve"> </w:t>
      </w:r>
      <w:r>
        <w:rPr>
          <w:rFonts w:ascii="Cambria Math" w:hAnsi="Cambria Math" w:eastAsia="Cambria Math"/>
          <w:sz w:val="24"/>
        </w:rPr>
        <w:t>=</w:t>
      </w:r>
      <w:r>
        <w:rPr>
          <w:rFonts w:ascii="Cambria Math" w:hAnsi="Cambria Math" w:eastAsia="Cambria Math"/>
          <w:spacing w:val="12"/>
          <w:sz w:val="24"/>
        </w:rPr>
        <w:t xml:space="preserve"> </w:t>
      </w:r>
      <w:r>
        <w:rPr>
          <w:rFonts w:ascii="Cambria Math" w:hAnsi="Cambria Math" w:eastAsia="Cambria Math"/>
          <w:sz w:val="24"/>
        </w:rPr>
        <w:t>𝐶</w:t>
      </w:r>
      <w:r>
        <w:rPr>
          <w:rFonts w:ascii="Cambria Math" w:hAnsi="Cambria Math" w:eastAsia="Cambria Math"/>
          <w:spacing w:val="10"/>
          <w:sz w:val="24"/>
        </w:rPr>
        <w:t xml:space="preserve"> </w:t>
      </w:r>
      <w:r>
        <w:rPr>
          <w:rFonts w:ascii="Cambria Math" w:hAnsi="Cambria Math" w:eastAsia="Cambria Math"/>
          <w:sz w:val="24"/>
        </w:rPr>
        <w:t>−</w:t>
      </w:r>
      <w:r>
        <w:rPr>
          <w:rFonts w:ascii="Cambria Math" w:hAnsi="Cambria Math" w:eastAsia="Cambria Math"/>
          <w:spacing w:val="1"/>
          <w:sz w:val="24"/>
        </w:rPr>
        <w:t xml:space="preserve"> </w:t>
      </w:r>
      <w:r>
        <w:rPr>
          <w:rFonts w:ascii="Cambria Math" w:hAnsi="Cambria Math" w:eastAsia="Cambria Math"/>
          <w:spacing w:val="-10"/>
          <w:sz w:val="24"/>
        </w:rPr>
        <w:t>𝐵</w:t>
      </w:r>
    </w:p>
    <w:p w14:paraId="6669EE09">
      <w:pPr>
        <w:pStyle w:val="5"/>
        <w:spacing w:before="160"/>
        <w:ind w:left="165"/>
      </w:pPr>
      <w:r>
        <w:t>dan</w:t>
      </w:r>
      <w:r>
        <w:rPr>
          <w:spacing w:val="-4"/>
        </w:rPr>
        <w:t xml:space="preserve"> </w:t>
      </w:r>
      <w:r>
        <w:t>sudut</w:t>
      </w:r>
      <w:r>
        <w:rPr>
          <w:spacing w:val="-3"/>
        </w:rPr>
        <w:t xml:space="preserve"> </w:t>
      </w:r>
      <w:r>
        <w:t>di</w:t>
      </w:r>
      <w:r>
        <w:rPr>
          <w:spacing w:val="-3"/>
        </w:rPr>
        <w:t xml:space="preserve"> </w:t>
      </w:r>
      <w:r>
        <w:t>lutut</w:t>
      </w:r>
      <w:r>
        <w:rPr>
          <w:spacing w:val="-1"/>
        </w:rPr>
        <w:t xml:space="preserve"> </w:t>
      </w:r>
      <w:r>
        <w:t>(</w:t>
      </w:r>
      <w:r>
        <w:rPr>
          <w:rFonts w:ascii="Cambria Math" w:eastAsia="Cambria Math"/>
        </w:rPr>
        <w:t>𝜃</w:t>
      </w:r>
      <w:r>
        <w:t>)</w:t>
      </w:r>
      <w:r>
        <w:rPr>
          <w:spacing w:val="-2"/>
        </w:rPr>
        <w:t xml:space="preserve"> </w:t>
      </w:r>
      <w:r>
        <w:t>dihitung</w:t>
      </w:r>
      <w:r>
        <w:rPr>
          <w:spacing w:val="-2"/>
        </w:rPr>
        <w:t xml:space="preserve"> </w:t>
      </w:r>
      <w:r>
        <w:t>menggunakan</w:t>
      </w:r>
      <w:r>
        <w:rPr>
          <w:spacing w:val="-2"/>
        </w:rPr>
        <w:t xml:space="preserve"> </w:t>
      </w:r>
      <w:r>
        <w:t>rumus</w:t>
      </w:r>
      <w:r>
        <w:rPr>
          <w:spacing w:val="1"/>
        </w:rPr>
        <w:t xml:space="preserve"> </w:t>
      </w:r>
      <w:r>
        <w:rPr>
          <w:i/>
        </w:rPr>
        <w:t>dot</w:t>
      </w:r>
      <w:r>
        <w:rPr>
          <w:i/>
          <w:spacing w:val="-2"/>
        </w:rPr>
        <w:t xml:space="preserve"> product</w:t>
      </w:r>
      <w:r>
        <w:rPr>
          <w:spacing w:val="-2"/>
        </w:rPr>
        <w:t>:</w:t>
      </w:r>
    </w:p>
    <w:p w14:paraId="2E8D9D6F">
      <w:pPr>
        <w:pStyle w:val="5"/>
        <w:tabs>
          <w:tab w:val="left" w:pos="1384"/>
          <w:tab w:val="left" w:pos="2407"/>
        </w:tabs>
        <w:spacing w:before="132" w:line="396" w:lineRule="exact"/>
        <w:ind w:left="2"/>
        <w:jc w:val="center"/>
        <w:rPr>
          <w:rFonts w:ascii="Cambria Math" w:hAnsi="Cambria Math" w:eastAsia="Cambria Math"/>
        </w:rPr>
      </w:pPr>
      <w:r>
        <w:rPr>
          <w:rFonts w:ascii="Cambria Math" w:hAnsi="Cambria Math" w:eastAsia="Cambria Math"/>
        </w:rPr>
        <mc:AlternateContent>
          <mc:Choice Requires="wps">
            <w:drawing>
              <wp:anchor distT="0" distB="0" distL="0" distR="0" simplePos="0" relativeHeight="251663360" behindDoc="1" locked="0" layoutInCell="1" allowOverlap="1">
                <wp:simplePos x="0" y="0"/>
                <wp:positionH relativeFrom="page">
                  <wp:posOffset>3703320</wp:posOffset>
                </wp:positionH>
                <wp:positionV relativeFrom="paragraph">
                  <wp:posOffset>294005</wp:posOffset>
                </wp:positionV>
                <wp:extent cx="807720" cy="10795"/>
                <wp:effectExtent l="0" t="0" r="0" b="0"/>
                <wp:wrapNone/>
                <wp:docPr id="9" name="Graphic 9"/>
                <wp:cNvGraphicFramePr/>
                <a:graphic xmlns:a="http://schemas.openxmlformats.org/drawingml/2006/main">
                  <a:graphicData uri="http://schemas.microsoft.com/office/word/2010/wordprocessingShape">
                    <wps:wsp>
                      <wps:cNvSpPr/>
                      <wps:spPr>
                        <a:xfrm>
                          <a:off x="0" y="0"/>
                          <a:ext cx="807720" cy="10795"/>
                        </a:xfrm>
                        <a:custGeom>
                          <a:avLst/>
                          <a:gdLst/>
                          <a:ahLst/>
                          <a:cxnLst/>
                          <a:rect l="l" t="t" r="r" b="b"/>
                          <a:pathLst>
                            <a:path w="807720" h="10795">
                              <a:moveTo>
                                <a:pt x="807719" y="0"/>
                              </a:moveTo>
                              <a:lnTo>
                                <a:pt x="0" y="0"/>
                              </a:lnTo>
                              <a:lnTo>
                                <a:pt x="0" y="10667"/>
                              </a:lnTo>
                              <a:lnTo>
                                <a:pt x="807719" y="10667"/>
                              </a:lnTo>
                              <a:lnTo>
                                <a:pt x="807719" y="0"/>
                              </a:lnTo>
                              <a:close/>
                            </a:path>
                          </a:pathLst>
                        </a:custGeom>
                        <a:solidFill>
                          <a:srgbClr val="000000"/>
                        </a:solidFill>
                      </wps:spPr>
                      <wps:bodyPr wrap="square" lIns="0" tIns="0" rIns="0" bIns="0" rtlCol="0">
                        <a:noAutofit/>
                      </wps:bodyPr>
                    </wps:wsp>
                  </a:graphicData>
                </a:graphic>
              </wp:anchor>
            </w:drawing>
          </mc:Choice>
          <mc:Fallback>
            <w:pict>
              <v:shape id="Graphic 9" o:spid="_x0000_s1026" o:spt="100" style="position:absolute;left:0pt;margin-left:291.6pt;margin-top:23.15pt;height:0.85pt;width:63.6pt;mso-position-horizontal-relative:page;z-index:-251653120;mso-width-relative:page;mso-height-relative:page;" fillcolor="#000000" filled="t" stroked="f" coordsize="807720,10795" o:gfxdata="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5OGdDtcA&#10;AAAJAQAADwAAAAAAAAABACAAAAAiAAAAZHJzL2Rvd25yZXYueG1sUEsBAhQAFAAAAAgAh07iQEUd&#10;22ggAgAA2wQAAA4AAAAAAAAAAQAgAAAAJgEAAGRycy9lMm9Eb2MueG1sUEsFBgAAAAAGAAYAWQEA&#10;ALgFAAAAAA==&#10;" path="m807719,0l0,0,0,10667,807719,10667,807719,0xe">
                <v:fill on="t" focussize="0,0"/>
                <v:stroke on="f"/>
                <v:imagedata o:title=""/>
                <o:lock v:ext="edit" aspectratio="f"/>
                <v:textbox inset="0mm,0mm,0mm,0mm"/>
              </v:shape>
            </w:pict>
          </mc:Fallback>
        </mc:AlternateContent>
      </w:r>
      <w:r>
        <w:rPr>
          <w:rFonts w:ascii="Cambria Math" w:hAnsi="Cambria Math" w:eastAsia="Cambria Math"/>
        </w:rPr>
        <w:t>𝜃</w:t>
      </w:r>
      <w:r>
        <w:rPr>
          <w:rFonts w:ascii="Cambria Math" w:hAnsi="Cambria Math" w:eastAsia="Cambria Math"/>
          <w:spacing w:val="20"/>
        </w:rPr>
        <w:t xml:space="preserve"> </w:t>
      </w:r>
      <w:r>
        <w:rPr>
          <w:rFonts w:ascii="Cambria Math" w:hAnsi="Cambria Math" w:eastAsia="Cambria Math"/>
        </w:rPr>
        <w:t>=</w:t>
      </w:r>
      <w:r>
        <w:rPr>
          <w:rFonts w:ascii="Cambria Math" w:hAnsi="Cambria Math" w:eastAsia="Cambria Math"/>
          <w:spacing w:val="12"/>
        </w:rPr>
        <w:t xml:space="preserve"> </w:t>
      </w:r>
      <w:r>
        <w:rPr>
          <w:rFonts w:ascii="Cambria Math" w:hAnsi="Cambria Math" w:eastAsia="Cambria Math"/>
          <w:spacing w:val="-2"/>
        </w:rPr>
        <w:t>cos</w:t>
      </w:r>
      <w:r>
        <w:rPr>
          <w:rFonts w:ascii="Cambria Math" w:hAnsi="Cambria Math" w:eastAsia="Cambria Math"/>
          <w:spacing w:val="-2"/>
          <w:vertAlign w:val="superscript"/>
        </w:rPr>
        <w:t>−1</w:t>
      </w:r>
      <w:r>
        <w:rPr>
          <w:rFonts w:ascii="Cambria Math" w:hAnsi="Cambria Math" w:eastAsia="Cambria Math"/>
          <w:spacing w:val="-2"/>
          <w:vertAlign w:val="baseline"/>
        </w:rPr>
        <w:t>(</w:t>
      </w:r>
      <w:r>
        <w:rPr>
          <w:rFonts w:ascii="Cambria Math" w:hAnsi="Cambria Math" w:eastAsia="Cambria Math"/>
          <w:vertAlign w:val="baseline"/>
        </w:rPr>
        <w:tab/>
      </w:r>
      <w:r>
        <w:rPr>
          <w:rFonts w:ascii="Cambria Math" w:hAnsi="Cambria Math" w:eastAsia="Cambria Math"/>
          <w:position w:val="18"/>
          <w:vertAlign w:val="baseline"/>
        </w:rPr>
        <w:t>𝐵𝐴</w:t>
      </w:r>
      <w:r>
        <w:rPr>
          <w:rFonts w:ascii="Cambria Math" w:hAnsi="Cambria Math" w:eastAsia="Cambria Math"/>
          <w:spacing w:val="3"/>
          <w:position w:val="18"/>
          <w:vertAlign w:val="baseline"/>
        </w:rPr>
        <w:t xml:space="preserve"> </w:t>
      </w:r>
      <w:r>
        <w:rPr>
          <w:rFonts w:ascii="Cambria Math" w:hAnsi="Cambria Math" w:eastAsia="Cambria Math"/>
          <w:position w:val="18"/>
          <w:vertAlign w:val="baseline"/>
        </w:rPr>
        <w:t>.</w:t>
      </w:r>
      <w:r>
        <w:rPr>
          <w:rFonts w:ascii="Cambria Math" w:hAnsi="Cambria Math" w:eastAsia="Cambria Math"/>
          <w:spacing w:val="-14"/>
          <w:position w:val="18"/>
          <w:vertAlign w:val="baseline"/>
        </w:rPr>
        <w:t xml:space="preserve"> </w:t>
      </w:r>
      <w:r>
        <w:rPr>
          <w:rFonts w:ascii="Cambria Math" w:hAnsi="Cambria Math" w:eastAsia="Cambria Math"/>
          <w:spacing w:val="-5"/>
          <w:position w:val="18"/>
          <w:vertAlign w:val="baseline"/>
        </w:rPr>
        <w:t>𝐵𝐶</w:t>
      </w:r>
      <w:r>
        <w:rPr>
          <w:rFonts w:ascii="Cambria Math" w:hAnsi="Cambria Math" w:eastAsia="Cambria Math"/>
          <w:position w:val="18"/>
          <w:vertAlign w:val="baseline"/>
        </w:rPr>
        <w:tab/>
      </w:r>
      <w:r>
        <w:rPr>
          <w:rFonts w:ascii="Cambria Math" w:hAnsi="Cambria Math" w:eastAsia="Cambria Math"/>
          <w:spacing w:val="-10"/>
          <w:vertAlign w:val="baseline"/>
        </w:rPr>
        <w:t>)</w:t>
      </w:r>
    </w:p>
    <w:p w14:paraId="7BAADB7E">
      <w:pPr>
        <w:spacing w:before="0" w:line="226" w:lineRule="exact"/>
        <w:ind w:left="1032" w:right="0" w:firstLine="0"/>
        <w:jc w:val="center"/>
        <w:rPr>
          <w:rFonts w:ascii="Cambria Math" w:hAnsi="Cambria Math" w:eastAsia="Cambria Math"/>
          <w:position w:val="1"/>
          <w:sz w:val="24"/>
        </w:rPr>
      </w:pPr>
      <w:r>
        <w:rPr>
          <w:rFonts w:ascii="Cambria Math" w:hAnsi="Cambria Math" w:eastAsia="Cambria Math"/>
          <w:position w:val="1"/>
          <w:sz w:val="24"/>
        </w:rPr>
        <w:t>‖</w:t>
      </w:r>
      <w:r>
        <w:rPr>
          <w:rFonts w:ascii="Cambria Math" w:hAnsi="Cambria Math" w:eastAsia="Cambria Math"/>
          <w:sz w:val="24"/>
        </w:rPr>
        <w:t>𝐵𝐴</w:t>
      </w:r>
      <w:r>
        <w:rPr>
          <w:rFonts w:ascii="Cambria Math" w:hAnsi="Cambria Math" w:eastAsia="Cambria Math"/>
          <w:position w:val="1"/>
          <w:sz w:val="24"/>
        </w:rPr>
        <w:t>‖</w:t>
      </w:r>
      <w:r>
        <w:rPr>
          <w:rFonts w:ascii="Cambria Math" w:hAnsi="Cambria Math" w:eastAsia="Cambria Math"/>
          <w:spacing w:val="-2"/>
          <w:position w:val="1"/>
          <w:sz w:val="24"/>
        </w:rPr>
        <w:t xml:space="preserve"> </w:t>
      </w:r>
      <w:r>
        <w:rPr>
          <w:rFonts w:ascii="Cambria Math" w:hAnsi="Cambria Math" w:eastAsia="Cambria Math"/>
          <w:sz w:val="24"/>
        </w:rPr>
        <w:t>.</w:t>
      </w:r>
      <w:r>
        <w:rPr>
          <w:rFonts w:ascii="Cambria Math" w:hAnsi="Cambria Math" w:eastAsia="Cambria Math"/>
          <w:spacing w:val="-13"/>
          <w:sz w:val="24"/>
        </w:rPr>
        <w:t xml:space="preserve"> </w:t>
      </w:r>
      <w:r>
        <w:rPr>
          <w:rFonts w:ascii="Cambria Math" w:hAnsi="Cambria Math" w:eastAsia="Cambria Math"/>
          <w:spacing w:val="-4"/>
          <w:position w:val="1"/>
          <w:sz w:val="24"/>
        </w:rPr>
        <w:t>‖</w:t>
      </w:r>
      <w:r>
        <w:rPr>
          <w:rFonts w:ascii="Cambria Math" w:hAnsi="Cambria Math" w:eastAsia="Cambria Math"/>
          <w:spacing w:val="-4"/>
          <w:sz w:val="24"/>
        </w:rPr>
        <w:t>𝐵𝐶</w:t>
      </w:r>
      <w:r>
        <w:rPr>
          <w:rFonts w:ascii="Cambria Math" w:hAnsi="Cambria Math" w:eastAsia="Cambria Math"/>
          <w:spacing w:val="-4"/>
          <w:position w:val="1"/>
          <w:sz w:val="24"/>
        </w:rPr>
        <w:t>‖</w:t>
      </w:r>
    </w:p>
    <w:p w14:paraId="40847337">
      <w:pPr>
        <w:spacing w:before="146"/>
        <w:ind w:left="165" w:right="163" w:firstLine="0"/>
        <w:jc w:val="both"/>
        <w:rPr>
          <w:sz w:val="24"/>
        </w:rPr>
      </w:pPr>
      <w:r>
        <w:rPr>
          <w:sz w:val="24"/>
        </w:rPr>
        <w:t xml:space="preserve">Nilai </w:t>
      </w:r>
      <w:r>
        <w:rPr>
          <w:rFonts w:ascii="Cambria Math" w:eastAsia="Cambria Math"/>
          <w:sz w:val="24"/>
        </w:rPr>
        <w:t xml:space="preserve">𝜃 </w:t>
      </w:r>
      <w:r>
        <w:rPr>
          <w:sz w:val="24"/>
        </w:rPr>
        <w:t>inilah</w:t>
      </w:r>
      <w:r>
        <w:rPr>
          <w:spacing w:val="-1"/>
          <w:sz w:val="24"/>
        </w:rPr>
        <w:t xml:space="preserve"> </w:t>
      </w:r>
      <w:r>
        <w:rPr>
          <w:sz w:val="24"/>
        </w:rPr>
        <w:t>yang sering menjadi</w:t>
      </w:r>
      <w:r>
        <w:rPr>
          <w:spacing w:val="-1"/>
          <w:sz w:val="24"/>
        </w:rPr>
        <w:t xml:space="preserve"> </w:t>
      </w:r>
      <w:r>
        <w:rPr>
          <w:sz w:val="24"/>
        </w:rPr>
        <w:t>dasar</w:t>
      </w:r>
      <w:r>
        <w:rPr>
          <w:spacing w:val="-2"/>
          <w:sz w:val="24"/>
        </w:rPr>
        <w:t xml:space="preserve"> </w:t>
      </w:r>
      <w:r>
        <w:rPr>
          <w:sz w:val="24"/>
        </w:rPr>
        <w:t xml:space="preserve">dalam aplikasi-aplikasi praktis seperti </w:t>
      </w:r>
      <w:r>
        <w:rPr>
          <w:i/>
          <w:sz w:val="24"/>
        </w:rPr>
        <w:t>squat counter</w:t>
      </w:r>
      <w:r>
        <w:rPr>
          <w:sz w:val="24"/>
        </w:rPr>
        <w:t xml:space="preserve">, </w:t>
      </w:r>
      <w:r>
        <w:rPr>
          <w:i/>
          <w:sz w:val="24"/>
        </w:rPr>
        <w:t>push-up</w:t>
      </w:r>
      <w:r>
        <w:rPr>
          <w:i/>
          <w:spacing w:val="-15"/>
          <w:sz w:val="24"/>
        </w:rPr>
        <w:t xml:space="preserve"> </w:t>
      </w:r>
      <w:r>
        <w:rPr>
          <w:i/>
          <w:sz w:val="24"/>
        </w:rPr>
        <w:t>tracker</w:t>
      </w:r>
      <w:r>
        <w:rPr>
          <w:sz w:val="24"/>
        </w:rPr>
        <w:t>,</w:t>
      </w:r>
      <w:r>
        <w:rPr>
          <w:spacing w:val="-15"/>
          <w:sz w:val="24"/>
        </w:rPr>
        <w:t xml:space="preserve"> </w:t>
      </w:r>
      <w:r>
        <w:rPr>
          <w:sz w:val="24"/>
        </w:rPr>
        <w:t>atau</w:t>
      </w:r>
      <w:r>
        <w:rPr>
          <w:spacing w:val="-15"/>
          <w:sz w:val="24"/>
        </w:rPr>
        <w:t xml:space="preserve"> </w:t>
      </w:r>
      <w:r>
        <w:rPr>
          <w:i/>
          <w:sz w:val="24"/>
        </w:rPr>
        <w:t>posture</w:t>
      </w:r>
      <w:r>
        <w:rPr>
          <w:i/>
          <w:spacing w:val="-15"/>
          <w:sz w:val="24"/>
        </w:rPr>
        <w:t xml:space="preserve"> </w:t>
      </w:r>
      <w:r>
        <w:rPr>
          <w:i/>
          <w:sz w:val="24"/>
        </w:rPr>
        <w:t>monitor</w:t>
      </w:r>
      <w:r>
        <w:rPr>
          <w:sz w:val="24"/>
        </w:rPr>
        <w:t>.</w:t>
      </w:r>
      <w:r>
        <w:rPr>
          <w:spacing w:val="-15"/>
          <w:sz w:val="24"/>
        </w:rPr>
        <w:t xml:space="preserve"> </w:t>
      </w:r>
      <w:r>
        <w:rPr>
          <w:sz w:val="24"/>
        </w:rPr>
        <w:t>Untuk</w:t>
      </w:r>
      <w:r>
        <w:rPr>
          <w:spacing w:val="-15"/>
          <w:sz w:val="24"/>
        </w:rPr>
        <w:t xml:space="preserve"> </w:t>
      </w:r>
      <w:r>
        <w:rPr>
          <w:sz w:val="24"/>
        </w:rPr>
        <w:t>menjaga</w:t>
      </w:r>
      <w:r>
        <w:rPr>
          <w:spacing w:val="-15"/>
          <w:sz w:val="24"/>
        </w:rPr>
        <w:t xml:space="preserve"> </w:t>
      </w:r>
      <w:r>
        <w:rPr>
          <w:sz w:val="24"/>
        </w:rPr>
        <w:t>kestabilan</w:t>
      </w:r>
      <w:r>
        <w:rPr>
          <w:spacing w:val="-15"/>
          <w:sz w:val="24"/>
        </w:rPr>
        <w:t xml:space="preserve"> </w:t>
      </w:r>
      <w:r>
        <w:rPr>
          <w:sz w:val="24"/>
        </w:rPr>
        <w:t>nilai,</w:t>
      </w:r>
      <w:r>
        <w:rPr>
          <w:spacing w:val="-15"/>
          <w:sz w:val="24"/>
        </w:rPr>
        <w:t xml:space="preserve"> </w:t>
      </w:r>
      <w:r>
        <w:rPr>
          <w:sz w:val="24"/>
        </w:rPr>
        <w:t>sering</w:t>
      </w:r>
      <w:r>
        <w:rPr>
          <w:spacing w:val="-15"/>
          <w:sz w:val="24"/>
        </w:rPr>
        <w:t xml:space="preserve"> </w:t>
      </w:r>
      <w:r>
        <w:rPr>
          <w:sz w:val="24"/>
        </w:rPr>
        <w:t>digunakan</w:t>
      </w:r>
      <w:r>
        <w:rPr>
          <w:spacing w:val="-15"/>
          <w:sz w:val="24"/>
        </w:rPr>
        <w:t xml:space="preserve"> </w:t>
      </w:r>
      <w:r>
        <w:rPr>
          <w:sz w:val="24"/>
        </w:rPr>
        <w:t xml:space="preserve">teknik </w:t>
      </w:r>
      <w:r>
        <w:rPr>
          <w:i/>
          <w:sz w:val="24"/>
        </w:rPr>
        <w:t>moving average</w:t>
      </w:r>
      <w:r>
        <w:rPr>
          <w:sz w:val="24"/>
        </w:rPr>
        <w:t>:</w:t>
      </w:r>
    </w:p>
    <w:p w14:paraId="77835FAD">
      <w:pPr>
        <w:spacing w:before="147" w:line="154" w:lineRule="exact"/>
        <w:ind w:left="262" w:right="0" w:firstLine="0"/>
        <w:jc w:val="center"/>
        <w:rPr>
          <w:rFonts w:ascii="Cambria Math" w:hAnsi="Cambria Math" w:eastAsia="Cambria Math"/>
          <w:sz w:val="17"/>
        </w:rPr>
      </w:pPr>
      <w:r>
        <w:rPr>
          <w:rFonts w:ascii="Cambria Math" w:hAnsi="Cambria Math" w:eastAsia="Cambria Math"/>
          <w:spacing w:val="-5"/>
          <w:w w:val="105"/>
          <w:sz w:val="17"/>
        </w:rPr>
        <w:t>𝑘−1</w:t>
      </w:r>
    </w:p>
    <w:p w14:paraId="1CFD694D">
      <w:pPr>
        <w:pStyle w:val="5"/>
        <w:spacing w:line="131" w:lineRule="exact"/>
        <w:ind w:right="284"/>
        <w:jc w:val="center"/>
        <w:rPr>
          <w:rFonts w:ascii="Cambria Math"/>
        </w:rPr>
      </w:pPr>
      <w:r>
        <w:rPr>
          <w:rFonts w:ascii="Cambria Math"/>
          <w:spacing w:val="-10"/>
        </w:rPr>
        <w:t>1</w:t>
      </w:r>
    </w:p>
    <w:p w14:paraId="27CE089A">
      <w:pPr>
        <w:spacing w:before="18" w:line="201" w:lineRule="auto"/>
        <w:ind w:left="270" w:right="284" w:firstLine="0"/>
        <w:jc w:val="center"/>
        <w:rPr>
          <w:rFonts w:ascii="Cambria Math" w:hAnsi="Cambria Math" w:eastAsia="Cambria Math"/>
          <w:sz w:val="24"/>
        </w:rPr>
      </w:pPr>
      <w:r>
        <w:rPr>
          <w:rFonts w:ascii="Cambria Math" w:hAnsi="Cambria Math" w:eastAsia="Cambria Math"/>
          <w:sz w:val="24"/>
        </w:rPr>
        <mc:AlternateContent>
          <mc:Choice Requires="wps">
            <w:drawing>
              <wp:anchor distT="0" distB="0" distL="0" distR="0" simplePos="0" relativeHeight="251663360" behindDoc="1" locked="0" layoutInCell="1" allowOverlap="1">
                <wp:simplePos x="0" y="0"/>
                <wp:positionH relativeFrom="page">
                  <wp:posOffset>3644900</wp:posOffset>
                </wp:positionH>
                <wp:positionV relativeFrom="paragraph">
                  <wp:posOffset>100330</wp:posOffset>
                </wp:positionV>
                <wp:extent cx="88900" cy="10795"/>
                <wp:effectExtent l="0" t="0" r="0" b="0"/>
                <wp:wrapNone/>
                <wp:docPr id="10" name="Graphic 10"/>
                <wp:cNvGraphicFramePr/>
                <a:graphic xmlns:a="http://schemas.openxmlformats.org/drawingml/2006/main">
                  <a:graphicData uri="http://schemas.microsoft.com/office/word/2010/wordprocessingShape">
                    <wps:wsp>
                      <wps:cNvSpPr/>
                      <wps:spPr>
                        <a:xfrm>
                          <a:off x="0" y="0"/>
                          <a:ext cx="88900" cy="10795"/>
                        </a:xfrm>
                        <a:custGeom>
                          <a:avLst/>
                          <a:gdLst/>
                          <a:ahLst/>
                          <a:cxnLst/>
                          <a:rect l="l" t="t" r="r" b="b"/>
                          <a:pathLst>
                            <a:path w="88900" h="10795">
                              <a:moveTo>
                                <a:pt x="88391" y="0"/>
                              </a:moveTo>
                              <a:lnTo>
                                <a:pt x="0" y="0"/>
                              </a:lnTo>
                              <a:lnTo>
                                <a:pt x="0" y="10667"/>
                              </a:lnTo>
                              <a:lnTo>
                                <a:pt x="88391" y="10667"/>
                              </a:lnTo>
                              <a:lnTo>
                                <a:pt x="88391" y="0"/>
                              </a:lnTo>
                              <a:close/>
                            </a:path>
                          </a:pathLst>
                        </a:custGeom>
                        <a:solidFill>
                          <a:srgbClr val="000000"/>
                        </a:solidFill>
                      </wps:spPr>
                      <wps:bodyPr wrap="square" lIns="0" tIns="0" rIns="0" bIns="0" rtlCol="0">
                        <a:noAutofit/>
                      </wps:bodyPr>
                    </wps:wsp>
                  </a:graphicData>
                </a:graphic>
              </wp:anchor>
            </w:drawing>
          </mc:Choice>
          <mc:Fallback>
            <w:pict>
              <v:shape id="Graphic 10" o:spid="_x0000_s1026" o:spt="100" style="position:absolute;left:0pt;margin-left:287pt;margin-top:7.9pt;height:0.85pt;width:7pt;mso-position-horizontal-relative:page;z-index:-251653120;mso-width-relative:page;mso-height-relative:page;" fillcolor="#000000" filled="t" stroked="f" coordsize="88900,10795" o:gfxdata="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Hj+HkPUAAAA&#10;CQEAAA8AAAAAAAAAAQAgAAAAIgAAAGRycy9kb3ducmV2LnhtbFBLAQIUABQAAAAIAIdO4kBqWCbC&#10;IQIAANgEAAAOAAAAAAAAAAEAIAAAACMBAABkcnMvZTJvRG9jLnhtbFBLBQYAAAAABgAGAFkBAAC2&#10;BQAAAAA=&#10;" path="m88391,0l0,0,0,10667,88391,10667,88391,0xe">
                <v:fill on="t" focussize="0,0"/>
                <v:stroke on="f"/>
                <v:imagedata o:title=""/>
                <o:lock v:ext="edit" aspectratio="f"/>
                <v:textbox inset="0mm,0mm,0mm,0mm"/>
              </v:shape>
            </w:pict>
          </mc:Fallback>
        </mc:AlternateContent>
      </w:r>
      <w:r>
        <w:rPr>
          <w:rFonts w:ascii="Cambria Math" w:hAnsi="Cambria Math" w:eastAsia="Cambria Math"/>
          <w:spacing w:val="-2"/>
          <w:w w:val="120"/>
          <w:sz w:val="24"/>
        </w:rPr>
        <w:t>𝜃</w:t>
      </w:r>
      <w:r>
        <w:rPr>
          <w:rFonts w:ascii="Cambria Math" w:hAnsi="Cambria Math" w:eastAsia="Cambria Math"/>
          <w:spacing w:val="-2"/>
          <w:w w:val="120"/>
          <w:sz w:val="24"/>
          <w:vertAlign w:val="subscript"/>
        </w:rPr>
        <w:t>𝑡</w:t>
      </w:r>
      <w:r>
        <w:rPr>
          <w:rFonts w:ascii="Cambria Math" w:hAnsi="Cambria Math" w:eastAsia="Cambria Math"/>
          <w:spacing w:val="-12"/>
          <w:w w:val="120"/>
          <w:sz w:val="24"/>
          <w:vertAlign w:val="baseline"/>
        </w:rPr>
        <w:t xml:space="preserve"> </w:t>
      </w:r>
      <w:r>
        <w:rPr>
          <w:rFonts w:ascii="Cambria Math" w:hAnsi="Cambria Math" w:eastAsia="Cambria Math"/>
          <w:spacing w:val="-2"/>
          <w:w w:val="120"/>
          <w:sz w:val="24"/>
          <w:vertAlign w:val="baseline"/>
        </w:rPr>
        <w:t>=</w:t>
      </w:r>
      <w:r>
        <w:rPr>
          <w:rFonts w:ascii="Cambria Math" w:hAnsi="Cambria Math" w:eastAsia="Cambria Math"/>
          <w:spacing w:val="-9"/>
          <w:w w:val="120"/>
          <w:sz w:val="24"/>
          <w:vertAlign w:val="baseline"/>
        </w:rPr>
        <w:t xml:space="preserve"> </w:t>
      </w:r>
      <w:r>
        <w:rPr>
          <w:rFonts w:ascii="Cambria Math" w:hAnsi="Cambria Math" w:eastAsia="Cambria Math"/>
          <w:spacing w:val="-2"/>
          <w:w w:val="120"/>
          <w:position w:val="-15"/>
          <w:sz w:val="24"/>
          <w:vertAlign w:val="baseline"/>
        </w:rPr>
        <w:t>𝑘</w:t>
      </w:r>
      <w:r>
        <w:rPr>
          <w:rFonts w:ascii="Cambria Math" w:hAnsi="Cambria Math" w:eastAsia="Cambria Math"/>
          <w:spacing w:val="-14"/>
          <w:w w:val="120"/>
          <w:position w:val="-15"/>
          <w:sz w:val="24"/>
          <w:vertAlign w:val="baseline"/>
        </w:rPr>
        <w:t xml:space="preserve"> </w:t>
      </w:r>
      <w:r>
        <w:rPr>
          <w:rFonts w:ascii="Cambria Math" w:hAnsi="Cambria Math" w:eastAsia="Cambria Math"/>
          <w:spacing w:val="-2"/>
          <w:w w:val="160"/>
          <w:sz w:val="24"/>
          <w:vertAlign w:val="baseline"/>
        </w:rPr>
        <w:t>∑</w:t>
      </w:r>
      <w:r>
        <w:rPr>
          <w:rFonts w:ascii="Cambria Math" w:hAnsi="Cambria Math" w:eastAsia="Cambria Math"/>
          <w:spacing w:val="-36"/>
          <w:w w:val="160"/>
          <w:sz w:val="24"/>
          <w:vertAlign w:val="baseline"/>
        </w:rPr>
        <w:t xml:space="preserve"> </w:t>
      </w:r>
      <w:r>
        <w:rPr>
          <w:rFonts w:ascii="Cambria Math" w:hAnsi="Cambria Math" w:eastAsia="Cambria Math"/>
          <w:spacing w:val="-4"/>
          <w:w w:val="120"/>
          <w:sz w:val="24"/>
          <w:vertAlign w:val="baseline"/>
        </w:rPr>
        <w:t>𝜃</w:t>
      </w:r>
      <w:r>
        <w:rPr>
          <w:rFonts w:ascii="Cambria Math" w:hAnsi="Cambria Math" w:eastAsia="Cambria Math"/>
          <w:spacing w:val="-4"/>
          <w:w w:val="120"/>
          <w:sz w:val="24"/>
          <w:vertAlign w:val="subscript"/>
        </w:rPr>
        <w:t>𝑡−𝑖</w:t>
      </w:r>
    </w:p>
    <w:p w14:paraId="3B831591">
      <w:pPr>
        <w:spacing w:before="0" w:line="166" w:lineRule="exact"/>
        <w:ind w:left="263" w:right="0" w:firstLine="0"/>
        <w:jc w:val="center"/>
        <w:rPr>
          <w:rFonts w:ascii="Cambria Math" w:eastAsia="Cambria Math"/>
          <w:sz w:val="17"/>
        </w:rPr>
      </w:pPr>
      <w:r>
        <w:rPr>
          <w:rFonts w:ascii="Cambria Math" w:eastAsia="Cambria Math"/>
          <w:spacing w:val="-5"/>
          <w:w w:val="105"/>
          <w:sz w:val="17"/>
        </w:rPr>
        <w:t>𝑖=0</w:t>
      </w:r>
    </w:p>
    <w:p w14:paraId="36B5AF8B">
      <w:pPr>
        <w:pStyle w:val="5"/>
        <w:spacing w:before="122"/>
        <w:ind w:left="165" w:right="161"/>
        <w:jc w:val="both"/>
      </w:pPr>
      <w:r>
        <w:t>sehingga</w:t>
      </w:r>
      <w:r>
        <w:rPr>
          <w:spacing w:val="80"/>
          <w:w w:val="150"/>
        </w:rPr>
        <w:t xml:space="preserve">   </w:t>
      </w:r>
      <w:r>
        <w:t>perubahan</w:t>
      </w:r>
      <w:r>
        <w:rPr>
          <w:spacing w:val="80"/>
          <w:w w:val="150"/>
        </w:rPr>
        <w:t xml:space="preserve">   </w:t>
      </w:r>
      <w:r>
        <w:t>mendadak</w:t>
      </w:r>
      <w:r>
        <w:rPr>
          <w:spacing w:val="80"/>
          <w:w w:val="150"/>
        </w:rPr>
        <w:t xml:space="preserve">   </w:t>
      </w:r>
      <w:r>
        <w:t>akibat</w:t>
      </w:r>
      <w:r>
        <w:rPr>
          <w:spacing w:val="80"/>
          <w:w w:val="150"/>
        </w:rPr>
        <w:t xml:space="preserve">   </w:t>
      </w:r>
      <w:r>
        <w:t>noise</w:t>
      </w:r>
      <w:r>
        <w:rPr>
          <w:spacing w:val="80"/>
          <w:w w:val="150"/>
        </w:rPr>
        <w:t xml:space="preserve">   </w:t>
      </w:r>
      <w:r>
        <w:t>dapat</w:t>
      </w:r>
      <w:r>
        <w:rPr>
          <w:spacing w:val="80"/>
          <w:w w:val="150"/>
        </w:rPr>
        <w:t xml:space="preserve">   </w:t>
      </w:r>
      <w:r>
        <w:t>teredam.</w:t>
      </w:r>
      <w:r>
        <w:rPr>
          <w:spacing w:val="80"/>
        </w:rPr>
        <w:t xml:space="preserve"> </w:t>
      </w:r>
      <w:r>
        <w:t>Selain</w:t>
      </w:r>
      <w:r>
        <w:rPr>
          <w:spacing w:val="-3"/>
        </w:rPr>
        <w:t xml:space="preserve"> </w:t>
      </w:r>
      <w:r>
        <w:t>itu,</w:t>
      </w:r>
      <w:r>
        <w:rPr>
          <w:spacing w:val="-3"/>
        </w:rPr>
        <w:t xml:space="preserve"> </w:t>
      </w:r>
      <w:r>
        <w:t>perbedaan</w:t>
      </w:r>
      <w:r>
        <w:rPr>
          <w:spacing w:val="-3"/>
        </w:rPr>
        <w:t xml:space="preserve"> </w:t>
      </w:r>
      <w:r>
        <w:t>ukuran</w:t>
      </w:r>
      <w:r>
        <w:rPr>
          <w:spacing w:val="-3"/>
        </w:rPr>
        <w:t xml:space="preserve"> </w:t>
      </w:r>
      <w:r>
        <w:t>tubuh</w:t>
      </w:r>
      <w:r>
        <w:rPr>
          <w:spacing w:val="-3"/>
        </w:rPr>
        <w:t xml:space="preserve"> </w:t>
      </w:r>
      <w:r>
        <w:t>antar</w:t>
      </w:r>
      <w:r>
        <w:rPr>
          <w:spacing w:val="-4"/>
        </w:rPr>
        <w:t xml:space="preserve"> </w:t>
      </w:r>
      <w:r>
        <w:t>individu diatasi</w:t>
      </w:r>
      <w:r>
        <w:rPr>
          <w:spacing w:val="-4"/>
        </w:rPr>
        <w:t xml:space="preserve"> </w:t>
      </w:r>
      <w:r>
        <w:t>dengan</w:t>
      </w:r>
      <w:r>
        <w:rPr>
          <w:spacing w:val="-4"/>
        </w:rPr>
        <w:t xml:space="preserve"> </w:t>
      </w:r>
      <w:r>
        <w:rPr>
          <w:b/>
        </w:rPr>
        <w:t>normalisasi</w:t>
      </w:r>
      <w:r>
        <w:rPr>
          <w:b/>
          <w:spacing w:val="-4"/>
        </w:rPr>
        <w:t xml:space="preserve"> </w:t>
      </w:r>
      <w:r>
        <w:rPr>
          <w:b/>
        </w:rPr>
        <w:t>skala</w:t>
      </w:r>
      <w:r>
        <w:t>,</w:t>
      </w:r>
      <w:r>
        <w:rPr>
          <w:spacing w:val="-3"/>
        </w:rPr>
        <w:t xml:space="preserve"> </w:t>
      </w:r>
      <w:r>
        <w:t>misalnya menggunakan rasio jarak bahu–pinggul sebagai pembagi panjang segmen tubuh lain.</w:t>
      </w:r>
    </w:p>
    <w:p w14:paraId="761C873F">
      <w:pPr>
        <w:spacing w:before="161"/>
        <w:ind w:left="165" w:right="161" w:firstLine="427"/>
        <w:jc w:val="left"/>
        <w:rPr>
          <w:i/>
          <w:sz w:val="24"/>
        </w:rPr>
      </w:pPr>
      <w:r>
        <w:rPr>
          <w:sz w:val="24"/>
        </w:rPr>
        <w:t>Teknologi</w:t>
      </w:r>
      <w:r>
        <w:rPr>
          <w:spacing w:val="-14"/>
          <w:sz w:val="24"/>
        </w:rPr>
        <w:t xml:space="preserve"> </w:t>
      </w:r>
      <w:r>
        <w:rPr>
          <w:sz w:val="24"/>
        </w:rPr>
        <w:t>ini</w:t>
      </w:r>
      <w:r>
        <w:rPr>
          <w:spacing w:val="-13"/>
          <w:sz w:val="24"/>
        </w:rPr>
        <w:t xml:space="preserve"> </w:t>
      </w:r>
      <w:r>
        <w:rPr>
          <w:sz w:val="24"/>
        </w:rPr>
        <w:t>telah</w:t>
      </w:r>
      <w:r>
        <w:rPr>
          <w:spacing w:val="-14"/>
          <w:sz w:val="24"/>
        </w:rPr>
        <w:t xml:space="preserve"> </w:t>
      </w:r>
      <w:r>
        <w:rPr>
          <w:sz w:val="24"/>
        </w:rPr>
        <w:t>diaplikasikan</w:t>
      </w:r>
      <w:r>
        <w:rPr>
          <w:spacing w:val="-15"/>
          <w:sz w:val="24"/>
        </w:rPr>
        <w:t xml:space="preserve"> </w:t>
      </w:r>
      <w:r>
        <w:rPr>
          <w:sz w:val="24"/>
        </w:rPr>
        <w:t>secara</w:t>
      </w:r>
      <w:r>
        <w:rPr>
          <w:spacing w:val="-15"/>
          <w:sz w:val="24"/>
        </w:rPr>
        <w:t xml:space="preserve"> </w:t>
      </w:r>
      <w:r>
        <w:rPr>
          <w:sz w:val="24"/>
        </w:rPr>
        <w:t>luas</w:t>
      </w:r>
      <w:r>
        <w:rPr>
          <w:spacing w:val="-15"/>
          <w:sz w:val="24"/>
        </w:rPr>
        <w:t xml:space="preserve"> </w:t>
      </w:r>
      <w:r>
        <w:rPr>
          <w:sz w:val="24"/>
        </w:rPr>
        <w:t>di</w:t>
      </w:r>
      <w:r>
        <w:rPr>
          <w:spacing w:val="-14"/>
          <w:sz w:val="24"/>
        </w:rPr>
        <w:t xml:space="preserve"> </w:t>
      </w:r>
      <w:r>
        <w:rPr>
          <w:sz w:val="24"/>
        </w:rPr>
        <w:t>berbagai</w:t>
      </w:r>
      <w:r>
        <w:rPr>
          <w:spacing w:val="-14"/>
          <w:sz w:val="24"/>
        </w:rPr>
        <w:t xml:space="preserve"> </w:t>
      </w:r>
      <w:r>
        <w:rPr>
          <w:sz w:val="24"/>
        </w:rPr>
        <w:t>bidang.</w:t>
      </w:r>
      <w:r>
        <w:rPr>
          <w:spacing w:val="-14"/>
          <w:sz w:val="24"/>
        </w:rPr>
        <w:t xml:space="preserve"> </w:t>
      </w:r>
      <w:r>
        <w:rPr>
          <w:sz w:val="24"/>
        </w:rPr>
        <w:t>Dalam</w:t>
      </w:r>
      <w:r>
        <w:rPr>
          <w:spacing w:val="-14"/>
          <w:sz w:val="24"/>
        </w:rPr>
        <w:t xml:space="preserve"> </w:t>
      </w:r>
      <w:r>
        <w:rPr>
          <w:sz w:val="24"/>
        </w:rPr>
        <w:t>dunia</w:t>
      </w:r>
      <w:r>
        <w:rPr>
          <w:spacing w:val="-14"/>
          <w:sz w:val="24"/>
        </w:rPr>
        <w:t xml:space="preserve"> </w:t>
      </w:r>
      <w:r>
        <w:rPr>
          <w:sz w:val="24"/>
        </w:rPr>
        <w:t>medis,</w:t>
      </w:r>
      <w:r>
        <w:rPr>
          <w:spacing w:val="-14"/>
          <w:sz w:val="24"/>
        </w:rPr>
        <w:t xml:space="preserve"> </w:t>
      </w:r>
      <w:r>
        <w:rPr>
          <w:b/>
          <w:sz w:val="24"/>
        </w:rPr>
        <w:t>Park et</w:t>
      </w:r>
      <w:r>
        <w:rPr>
          <w:b/>
          <w:spacing w:val="30"/>
          <w:sz w:val="24"/>
        </w:rPr>
        <w:t xml:space="preserve"> </w:t>
      </w:r>
      <w:r>
        <w:rPr>
          <w:b/>
          <w:sz w:val="24"/>
        </w:rPr>
        <w:t>al.</w:t>
      </w:r>
      <w:r>
        <w:rPr>
          <w:b/>
          <w:spacing w:val="32"/>
          <w:sz w:val="24"/>
        </w:rPr>
        <w:t xml:space="preserve"> </w:t>
      </w:r>
      <w:r>
        <w:rPr>
          <w:b/>
          <w:sz w:val="24"/>
        </w:rPr>
        <w:t>(2024)</w:t>
      </w:r>
      <w:r>
        <w:rPr>
          <w:b/>
          <w:spacing w:val="30"/>
          <w:sz w:val="24"/>
        </w:rPr>
        <w:t xml:space="preserve"> </w:t>
      </w:r>
      <w:r>
        <w:rPr>
          <w:sz w:val="24"/>
        </w:rPr>
        <w:t>menunjukkan</w:t>
      </w:r>
      <w:r>
        <w:rPr>
          <w:spacing w:val="32"/>
          <w:sz w:val="24"/>
        </w:rPr>
        <w:t xml:space="preserve"> </w:t>
      </w:r>
      <w:r>
        <w:rPr>
          <w:sz w:val="24"/>
        </w:rPr>
        <w:t>pada</w:t>
      </w:r>
      <w:r>
        <w:rPr>
          <w:spacing w:val="30"/>
          <w:sz w:val="24"/>
        </w:rPr>
        <w:t xml:space="preserve"> </w:t>
      </w:r>
      <w:r>
        <w:rPr>
          <w:sz w:val="24"/>
        </w:rPr>
        <w:t>studi</w:t>
      </w:r>
      <w:r>
        <w:rPr>
          <w:spacing w:val="33"/>
          <w:sz w:val="24"/>
        </w:rPr>
        <w:t xml:space="preserve"> </w:t>
      </w:r>
      <w:r>
        <w:rPr>
          <w:i/>
          <w:sz w:val="24"/>
        </w:rPr>
        <w:t>“Biomechanical</w:t>
      </w:r>
      <w:r>
        <w:rPr>
          <w:i/>
          <w:spacing w:val="32"/>
          <w:sz w:val="24"/>
        </w:rPr>
        <w:t xml:space="preserve"> </w:t>
      </w:r>
      <w:r>
        <w:rPr>
          <w:i/>
          <w:sz w:val="24"/>
        </w:rPr>
        <w:t>Posture</w:t>
      </w:r>
      <w:r>
        <w:rPr>
          <w:i/>
          <w:spacing w:val="24"/>
          <w:sz w:val="24"/>
        </w:rPr>
        <w:t xml:space="preserve"> </w:t>
      </w:r>
      <w:r>
        <w:rPr>
          <w:i/>
          <w:sz w:val="24"/>
        </w:rPr>
        <w:t>Analysis</w:t>
      </w:r>
      <w:r>
        <w:rPr>
          <w:i/>
          <w:spacing w:val="35"/>
          <w:sz w:val="24"/>
        </w:rPr>
        <w:t xml:space="preserve"> </w:t>
      </w:r>
      <w:r>
        <w:rPr>
          <w:i/>
          <w:sz w:val="24"/>
        </w:rPr>
        <w:t>in</w:t>
      </w:r>
      <w:r>
        <w:rPr>
          <w:i/>
          <w:spacing w:val="32"/>
          <w:sz w:val="24"/>
        </w:rPr>
        <w:t xml:space="preserve"> </w:t>
      </w:r>
      <w:r>
        <w:rPr>
          <w:i/>
          <w:sz w:val="24"/>
        </w:rPr>
        <w:t>Healthy</w:t>
      </w:r>
      <w:r>
        <w:rPr>
          <w:i/>
          <w:spacing w:val="25"/>
          <w:sz w:val="24"/>
        </w:rPr>
        <w:t xml:space="preserve"> </w:t>
      </w:r>
      <w:r>
        <w:rPr>
          <w:i/>
          <w:spacing w:val="-2"/>
          <w:sz w:val="24"/>
        </w:rPr>
        <w:t>Adults</w:t>
      </w:r>
    </w:p>
    <w:p w14:paraId="489BFC8E">
      <w:pPr>
        <w:spacing w:after="0"/>
        <w:jc w:val="left"/>
        <w:rPr>
          <w:i/>
          <w:sz w:val="24"/>
        </w:rPr>
        <w:sectPr>
          <w:type w:val="continuous"/>
          <w:pgSz w:w="11910" w:h="16840"/>
          <w:pgMar w:top="1240" w:right="1275" w:bottom="1240" w:left="1275" w:header="717" w:footer="1050" w:gutter="0"/>
          <w:cols w:space="720" w:num="1"/>
        </w:sectPr>
      </w:pPr>
    </w:p>
    <w:p w14:paraId="49293188">
      <w:pPr>
        <w:spacing w:before="198"/>
        <w:ind w:left="165" w:right="159" w:firstLine="0"/>
        <w:jc w:val="both"/>
        <w:rPr>
          <w:sz w:val="24"/>
        </w:rPr>
      </w:pPr>
      <w:r>
        <w:rPr>
          <w:i/>
          <w:sz w:val="24"/>
        </w:rPr>
        <w:t xml:space="preserve">using MediaPipe Pose” </w:t>
      </w:r>
      <w:r>
        <w:rPr>
          <w:sz w:val="24"/>
        </w:rPr>
        <w:t xml:space="preserve">(PMC11086111) bahwa model ini efektif untuk </w:t>
      </w:r>
      <w:r>
        <w:rPr>
          <w:b/>
          <w:sz w:val="24"/>
        </w:rPr>
        <w:t xml:space="preserve">rehabilitasi pasien </w:t>
      </w:r>
      <w:r>
        <w:rPr>
          <w:sz w:val="24"/>
        </w:rPr>
        <w:t xml:space="preserve">tanpa memerlukan sensor fisik tambahan. Di bidang </w:t>
      </w:r>
      <w:r>
        <w:rPr>
          <w:b/>
          <w:sz w:val="24"/>
        </w:rPr>
        <w:t>analisis gait</w:t>
      </w:r>
      <w:r>
        <w:rPr>
          <w:sz w:val="24"/>
        </w:rPr>
        <w:t xml:space="preserve">, </w:t>
      </w:r>
      <w:r>
        <w:rPr>
          <w:b/>
          <w:sz w:val="24"/>
        </w:rPr>
        <w:t xml:space="preserve">Kyeong et al. (2023) </w:t>
      </w:r>
      <w:r>
        <w:rPr>
          <w:sz w:val="24"/>
        </w:rPr>
        <w:t xml:space="preserve">berhasil menggunakan MediaPipe untuk mendeteksi fase </w:t>
      </w:r>
      <w:r>
        <w:rPr>
          <w:i/>
          <w:sz w:val="24"/>
        </w:rPr>
        <w:t xml:space="preserve">heel-strike </w:t>
      </w:r>
      <w:r>
        <w:rPr>
          <w:sz w:val="24"/>
        </w:rPr>
        <w:t xml:space="preserve">dan </w:t>
      </w:r>
      <w:r>
        <w:rPr>
          <w:i/>
          <w:sz w:val="24"/>
        </w:rPr>
        <w:t xml:space="preserve">toe-off </w:t>
      </w:r>
      <w:r>
        <w:rPr>
          <w:sz w:val="24"/>
        </w:rPr>
        <w:t xml:space="preserve">dari cara berjalan pasien (PMC10384445). Dalam </w:t>
      </w:r>
      <w:r>
        <w:rPr>
          <w:b/>
          <w:sz w:val="24"/>
        </w:rPr>
        <w:t>ergonomi industri</w:t>
      </w:r>
      <w:r>
        <w:rPr>
          <w:sz w:val="24"/>
        </w:rPr>
        <w:t xml:space="preserve">, riset terbaru di </w:t>
      </w:r>
      <w:r>
        <w:rPr>
          <w:i/>
          <w:sz w:val="24"/>
        </w:rPr>
        <w:t xml:space="preserve">ACM Digital Library (2024) </w:t>
      </w:r>
      <w:r>
        <w:rPr>
          <w:sz w:val="24"/>
        </w:rPr>
        <w:t xml:space="preserve">memanfaatkan estimasi pose untuk mengukur risiko cedera pekerja dari sudut punggung dan lutut. Bahkan dalam kehidupan sehari-hari, aplikasi seperti </w:t>
      </w:r>
      <w:r>
        <w:rPr>
          <w:i/>
          <w:sz w:val="24"/>
        </w:rPr>
        <w:t xml:space="preserve">PoseTrack </w:t>
      </w:r>
      <w:r>
        <w:rPr>
          <w:sz w:val="24"/>
        </w:rPr>
        <w:t xml:space="preserve">telah digunakan untuk </w:t>
      </w:r>
      <w:r>
        <w:rPr>
          <w:b/>
          <w:sz w:val="24"/>
        </w:rPr>
        <w:t xml:space="preserve">memantau postur duduk </w:t>
      </w:r>
      <w:r>
        <w:rPr>
          <w:sz w:val="24"/>
        </w:rPr>
        <w:t xml:space="preserve">di depan komputer menggunakan Raspberry Pi, sementara penelitian </w:t>
      </w:r>
      <w:r>
        <w:rPr>
          <w:i/>
          <w:sz w:val="24"/>
        </w:rPr>
        <w:t xml:space="preserve">“Validation of the Google MediaPipe Hand” </w:t>
      </w:r>
      <w:r>
        <w:rPr>
          <w:sz w:val="24"/>
        </w:rPr>
        <w:t xml:space="preserve">(ScienceDirect, 2024) menegaskan akurasi tinggi deteksi gerakan jari pada rehabilitasi tangan. Semua penelitian ini menunjukkan bahwa </w:t>
      </w:r>
      <w:r>
        <w:rPr>
          <w:i/>
          <w:sz w:val="24"/>
        </w:rPr>
        <w:t xml:space="preserve">pose estimation </w:t>
      </w:r>
      <w:r>
        <w:rPr>
          <w:sz w:val="24"/>
        </w:rPr>
        <w:t>bukan sekadar eksperimen laboratorium, tetapi telah menjadi teknologi nyata yang menjembatani dunia digital dan tubuh manusia.</w:t>
      </w:r>
    </w:p>
    <w:p w14:paraId="670D33D4">
      <w:pPr>
        <w:spacing w:before="161"/>
        <w:ind w:left="165" w:right="159" w:firstLine="427"/>
        <w:jc w:val="both"/>
        <w:rPr>
          <w:sz w:val="24"/>
        </w:rPr>
      </w:pPr>
      <w:r>
        <w:rPr>
          <w:sz w:val="24"/>
        </w:rPr>
        <w:t xml:space="preserve">Dengan demikian, </w:t>
      </w:r>
      <w:r>
        <w:rPr>
          <w:b/>
          <w:sz w:val="24"/>
        </w:rPr>
        <w:t xml:space="preserve">pose estimation </w:t>
      </w:r>
      <w:r>
        <w:rPr>
          <w:sz w:val="24"/>
        </w:rPr>
        <w:t xml:space="preserve">pada dasarnya adalah </w:t>
      </w:r>
      <w:r>
        <w:rPr>
          <w:b/>
          <w:sz w:val="24"/>
        </w:rPr>
        <w:t>masalah regresi spasial multivariabel</w:t>
      </w:r>
      <w:r>
        <w:rPr>
          <w:sz w:val="24"/>
        </w:rPr>
        <w:t>,</w:t>
      </w:r>
      <w:r>
        <w:rPr>
          <w:spacing w:val="-12"/>
          <w:sz w:val="24"/>
        </w:rPr>
        <w:t xml:space="preserve"> </w:t>
      </w:r>
      <w:r>
        <w:rPr>
          <w:sz w:val="24"/>
        </w:rPr>
        <w:t>dengan</w:t>
      </w:r>
      <w:r>
        <w:rPr>
          <w:spacing w:val="-12"/>
          <w:sz w:val="24"/>
        </w:rPr>
        <w:t xml:space="preserve"> </w:t>
      </w:r>
      <w:r>
        <w:rPr>
          <w:sz w:val="24"/>
        </w:rPr>
        <w:t>tambahan</w:t>
      </w:r>
      <w:r>
        <w:rPr>
          <w:spacing w:val="-13"/>
          <w:sz w:val="24"/>
        </w:rPr>
        <w:t xml:space="preserve"> </w:t>
      </w:r>
      <w:r>
        <w:rPr>
          <w:sz w:val="24"/>
        </w:rPr>
        <w:t>elemen</w:t>
      </w:r>
      <w:r>
        <w:rPr>
          <w:spacing w:val="-13"/>
          <w:sz w:val="24"/>
        </w:rPr>
        <w:t xml:space="preserve"> </w:t>
      </w:r>
      <w:r>
        <w:rPr>
          <w:sz w:val="24"/>
        </w:rPr>
        <w:t>klasifikasi</w:t>
      </w:r>
      <w:r>
        <w:rPr>
          <w:spacing w:val="-11"/>
          <w:sz w:val="24"/>
        </w:rPr>
        <w:t xml:space="preserve"> </w:t>
      </w:r>
      <w:r>
        <w:rPr>
          <w:sz w:val="24"/>
        </w:rPr>
        <w:t>untuk</w:t>
      </w:r>
      <w:r>
        <w:rPr>
          <w:spacing w:val="-11"/>
          <w:sz w:val="24"/>
        </w:rPr>
        <w:t xml:space="preserve"> </w:t>
      </w:r>
      <w:r>
        <w:rPr>
          <w:sz w:val="24"/>
        </w:rPr>
        <w:t>menilai</w:t>
      </w:r>
      <w:r>
        <w:rPr>
          <w:spacing w:val="-12"/>
          <w:sz w:val="24"/>
        </w:rPr>
        <w:t xml:space="preserve"> </w:t>
      </w:r>
      <w:r>
        <w:rPr>
          <w:sz w:val="24"/>
        </w:rPr>
        <w:t>kehadiran</w:t>
      </w:r>
      <w:r>
        <w:rPr>
          <w:spacing w:val="-11"/>
          <w:sz w:val="24"/>
        </w:rPr>
        <w:t xml:space="preserve"> </w:t>
      </w:r>
      <w:r>
        <w:rPr>
          <w:sz w:val="24"/>
        </w:rPr>
        <w:t>atau</w:t>
      </w:r>
      <w:r>
        <w:rPr>
          <w:spacing w:val="-13"/>
          <w:sz w:val="24"/>
        </w:rPr>
        <w:t xml:space="preserve"> </w:t>
      </w:r>
      <w:r>
        <w:rPr>
          <w:sz w:val="24"/>
        </w:rPr>
        <w:t xml:space="preserve">kepercayaan tiap titik tubuh. Model seperti MediaPipe menggabungkan konsep </w:t>
      </w:r>
      <w:r>
        <w:rPr>
          <w:i/>
          <w:sz w:val="24"/>
        </w:rPr>
        <w:t>computer vision</w:t>
      </w:r>
      <w:r>
        <w:rPr>
          <w:sz w:val="24"/>
        </w:rPr>
        <w:t xml:space="preserve">, </w:t>
      </w:r>
      <w:r>
        <w:rPr>
          <w:i/>
          <w:sz w:val="24"/>
        </w:rPr>
        <w:t>geometri</w:t>
      </w:r>
      <w:r>
        <w:rPr>
          <w:sz w:val="24"/>
        </w:rPr>
        <w:t xml:space="preserve">, dan </w:t>
      </w:r>
      <w:r>
        <w:rPr>
          <w:i/>
          <w:sz w:val="24"/>
        </w:rPr>
        <w:t xml:space="preserve">machine learning </w:t>
      </w:r>
      <w:r>
        <w:rPr>
          <w:sz w:val="24"/>
        </w:rPr>
        <w:t>agar komputer dapat “memahami” tubuh manusia secara matematis — bukan hanya mengenali siapa</w:t>
      </w:r>
      <w:r>
        <w:rPr>
          <w:spacing w:val="-7"/>
          <w:sz w:val="24"/>
        </w:rPr>
        <w:t xml:space="preserve"> </w:t>
      </w:r>
      <w:r>
        <w:rPr>
          <w:sz w:val="24"/>
        </w:rPr>
        <w:t xml:space="preserve">Anda, tetapi juga </w:t>
      </w:r>
      <w:r>
        <w:rPr>
          <w:b/>
          <w:sz w:val="24"/>
        </w:rPr>
        <w:t>bagaimana</w:t>
      </w:r>
      <w:r>
        <w:rPr>
          <w:b/>
          <w:spacing w:val="-8"/>
          <w:sz w:val="24"/>
        </w:rPr>
        <w:t xml:space="preserve"> </w:t>
      </w:r>
      <w:r>
        <w:rPr>
          <w:b/>
          <w:sz w:val="24"/>
        </w:rPr>
        <w:t>Anda bergerak</w:t>
      </w:r>
      <w:r>
        <w:rPr>
          <w:sz w:val="24"/>
        </w:rPr>
        <w:t>. Dalam konteks yang lebih sederhana:</w:t>
      </w:r>
    </w:p>
    <w:p w14:paraId="4E2F704F">
      <w:pPr>
        <w:pStyle w:val="8"/>
        <w:numPr>
          <w:ilvl w:val="0"/>
          <w:numId w:val="2"/>
        </w:numPr>
        <w:tabs>
          <w:tab w:val="left" w:pos="884"/>
        </w:tabs>
        <w:spacing w:before="159" w:after="0" w:line="240" w:lineRule="auto"/>
        <w:ind w:left="884" w:right="0" w:hanging="360"/>
        <w:jc w:val="left"/>
        <w:rPr>
          <w:sz w:val="24"/>
        </w:rPr>
      </w:pPr>
      <w:r>
        <w:rPr>
          <w:sz w:val="24"/>
        </w:rPr>
        <w:t>Jika</w:t>
      </w:r>
      <w:r>
        <w:rPr>
          <w:spacing w:val="-6"/>
          <w:sz w:val="24"/>
        </w:rPr>
        <w:t xml:space="preserve"> </w:t>
      </w:r>
      <w:r>
        <w:rPr>
          <w:i/>
          <w:sz w:val="24"/>
        </w:rPr>
        <w:t>image</w:t>
      </w:r>
      <w:r>
        <w:rPr>
          <w:i/>
          <w:spacing w:val="-6"/>
          <w:sz w:val="24"/>
        </w:rPr>
        <w:t xml:space="preserve"> </w:t>
      </w:r>
      <w:r>
        <w:rPr>
          <w:i/>
          <w:sz w:val="24"/>
        </w:rPr>
        <w:t>classification</w:t>
      </w:r>
      <w:r>
        <w:rPr>
          <w:i/>
          <w:spacing w:val="-4"/>
          <w:sz w:val="24"/>
        </w:rPr>
        <w:t xml:space="preserve"> </w:t>
      </w:r>
      <w:r>
        <w:rPr>
          <w:sz w:val="24"/>
        </w:rPr>
        <w:t>bertanya</w:t>
      </w:r>
      <w:r>
        <w:rPr>
          <w:spacing w:val="-6"/>
          <w:sz w:val="24"/>
        </w:rPr>
        <w:t xml:space="preserve"> </w:t>
      </w:r>
      <w:r>
        <w:rPr>
          <w:b/>
          <w:sz w:val="24"/>
        </w:rPr>
        <w:t>“gambar</w:t>
      </w:r>
      <w:r>
        <w:rPr>
          <w:b/>
          <w:spacing w:val="-9"/>
          <w:sz w:val="24"/>
        </w:rPr>
        <w:t xml:space="preserve"> </w:t>
      </w:r>
      <w:r>
        <w:rPr>
          <w:b/>
          <w:sz w:val="24"/>
        </w:rPr>
        <w:t>ini</w:t>
      </w:r>
      <w:r>
        <w:rPr>
          <w:b/>
          <w:spacing w:val="-6"/>
          <w:sz w:val="24"/>
        </w:rPr>
        <w:t xml:space="preserve"> </w:t>
      </w:r>
      <w:r>
        <w:rPr>
          <w:b/>
          <w:sz w:val="24"/>
        </w:rPr>
        <w:t>menggambarkan</w:t>
      </w:r>
      <w:r>
        <w:rPr>
          <w:b/>
          <w:spacing w:val="-4"/>
          <w:sz w:val="24"/>
        </w:rPr>
        <w:t xml:space="preserve"> </w:t>
      </w:r>
      <w:r>
        <w:rPr>
          <w:b/>
          <w:spacing w:val="-2"/>
          <w:sz w:val="24"/>
        </w:rPr>
        <w:t>apa?”</w:t>
      </w:r>
      <w:r>
        <w:rPr>
          <w:spacing w:val="-2"/>
          <w:sz w:val="24"/>
        </w:rPr>
        <w:t>,</w:t>
      </w:r>
    </w:p>
    <w:p w14:paraId="07AF07CA">
      <w:pPr>
        <w:pStyle w:val="8"/>
        <w:numPr>
          <w:ilvl w:val="0"/>
          <w:numId w:val="2"/>
        </w:numPr>
        <w:tabs>
          <w:tab w:val="left" w:pos="883"/>
          <w:tab w:val="left" w:pos="885"/>
        </w:tabs>
        <w:spacing w:before="161" w:after="0" w:line="240" w:lineRule="auto"/>
        <w:ind w:left="885" w:right="160" w:hanging="361"/>
        <w:jc w:val="both"/>
        <w:rPr>
          <w:sz w:val="24"/>
        </w:rPr>
      </w:pPr>
      <w:r>
        <w:rPr>
          <w:sz w:val="24"/>
        </w:rPr>
        <w:t xml:space="preserve">maka </w:t>
      </w:r>
      <w:r>
        <w:rPr>
          <w:i/>
          <w:sz w:val="24"/>
        </w:rPr>
        <w:t xml:space="preserve">pose estimation </w:t>
      </w:r>
      <w:r>
        <w:rPr>
          <w:sz w:val="24"/>
        </w:rPr>
        <w:t xml:space="preserve">bertanya </w:t>
      </w:r>
      <w:r>
        <w:rPr>
          <w:b/>
          <w:sz w:val="24"/>
        </w:rPr>
        <w:t xml:space="preserve">“di mana bagian-bagian tubuh manusia berada?” </w:t>
      </w:r>
      <w:r>
        <w:rPr>
          <w:sz w:val="24"/>
        </w:rPr>
        <w:t xml:space="preserve">Jawaban untuk pertanyaan kedua tidak berupa label tunggal, melainkan </w:t>
      </w:r>
      <w:r>
        <w:rPr>
          <w:b/>
          <w:sz w:val="24"/>
        </w:rPr>
        <w:t>sekumpulan koordinat kontinu</w:t>
      </w:r>
      <w:r>
        <w:rPr>
          <w:sz w:val="24"/>
        </w:rPr>
        <w:t>.</w:t>
      </w:r>
    </w:p>
    <w:p w14:paraId="348799B0">
      <w:pPr>
        <w:spacing w:before="158"/>
        <w:ind w:left="165" w:right="0" w:firstLine="0"/>
        <w:jc w:val="both"/>
        <w:rPr>
          <w:i/>
          <w:sz w:val="24"/>
        </w:rPr>
      </w:pPr>
      <w:r>
        <w:rPr>
          <w:sz w:val="24"/>
        </w:rPr>
        <w:t>Itulah</w:t>
      </w:r>
      <w:r>
        <w:rPr>
          <w:spacing w:val="9"/>
          <w:sz w:val="24"/>
        </w:rPr>
        <w:t xml:space="preserve"> </w:t>
      </w:r>
      <w:r>
        <w:rPr>
          <w:sz w:val="24"/>
        </w:rPr>
        <w:t>sebabnya</w:t>
      </w:r>
      <w:r>
        <w:rPr>
          <w:spacing w:val="10"/>
          <w:sz w:val="24"/>
        </w:rPr>
        <w:t xml:space="preserve"> </w:t>
      </w:r>
      <w:r>
        <w:rPr>
          <w:sz w:val="24"/>
        </w:rPr>
        <w:t>pendekatan</w:t>
      </w:r>
      <w:r>
        <w:rPr>
          <w:spacing w:val="9"/>
          <w:sz w:val="24"/>
        </w:rPr>
        <w:t xml:space="preserve"> </w:t>
      </w:r>
      <w:r>
        <w:rPr>
          <w:sz w:val="24"/>
        </w:rPr>
        <w:t>yang</w:t>
      </w:r>
      <w:r>
        <w:rPr>
          <w:spacing w:val="9"/>
          <w:sz w:val="24"/>
        </w:rPr>
        <w:t xml:space="preserve"> </w:t>
      </w:r>
      <w:r>
        <w:rPr>
          <w:sz w:val="24"/>
        </w:rPr>
        <w:t>digunakan</w:t>
      </w:r>
      <w:r>
        <w:rPr>
          <w:spacing w:val="9"/>
          <w:sz w:val="24"/>
        </w:rPr>
        <w:t xml:space="preserve"> </w:t>
      </w:r>
      <w:r>
        <w:rPr>
          <w:sz w:val="24"/>
        </w:rPr>
        <w:t>bukan</w:t>
      </w:r>
      <w:r>
        <w:rPr>
          <w:spacing w:val="9"/>
          <w:sz w:val="24"/>
        </w:rPr>
        <w:t xml:space="preserve"> </w:t>
      </w:r>
      <w:r>
        <w:rPr>
          <w:i/>
          <w:sz w:val="24"/>
        </w:rPr>
        <w:t>softmax</w:t>
      </w:r>
      <w:r>
        <w:rPr>
          <w:i/>
          <w:spacing w:val="9"/>
          <w:sz w:val="24"/>
        </w:rPr>
        <w:t xml:space="preserve"> </w:t>
      </w:r>
      <w:r>
        <w:rPr>
          <w:i/>
          <w:sz w:val="24"/>
        </w:rPr>
        <w:t>classifier</w:t>
      </w:r>
      <w:r>
        <w:rPr>
          <w:sz w:val="24"/>
        </w:rPr>
        <w:t>,</w:t>
      </w:r>
      <w:r>
        <w:rPr>
          <w:spacing w:val="9"/>
          <w:sz w:val="24"/>
        </w:rPr>
        <w:t xml:space="preserve"> </w:t>
      </w:r>
      <w:r>
        <w:rPr>
          <w:sz w:val="24"/>
        </w:rPr>
        <w:t>tetapi</w:t>
      </w:r>
      <w:r>
        <w:rPr>
          <w:spacing w:val="11"/>
          <w:sz w:val="24"/>
        </w:rPr>
        <w:t xml:space="preserve"> </w:t>
      </w:r>
      <w:r>
        <w:rPr>
          <w:i/>
          <w:sz w:val="24"/>
        </w:rPr>
        <w:t>regression</w:t>
      </w:r>
      <w:r>
        <w:rPr>
          <w:i/>
          <w:spacing w:val="10"/>
          <w:sz w:val="24"/>
        </w:rPr>
        <w:t xml:space="preserve"> </w:t>
      </w:r>
      <w:r>
        <w:rPr>
          <w:i/>
          <w:spacing w:val="-4"/>
          <w:sz w:val="24"/>
        </w:rPr>
        <w:t>head</w:t>
      </w:r>
    </w:p>
    <w:p w14:paraId="1D5B2923">
      <w:pPr>
        <w:pStyle w:val="5"/>
        <w:ind w:left="165"/>
        <w:jc w:val="both"/>
      </w:pPr>
      <w:r>
        <w:t>yang</w:t>
      </w:r>
      <w:r>
        <w:rPr>
          <w:spacing w:val="-6"/>
        </w:rPr>
        <w:t xml:space="preserve"> </w:t>
      </w:r>
      <w:r>
        <w:t>mengestimasi</w:t>
      </w:r>
      <w:r>
        <w:rPr>
          <w:spacing w:val="-4"/>
        </w:rPr>
        <w:t xml:space="preserve"> </w:t>
      </w:r>
      <w:r>
        <w:t>posisi</w:t>
      </w:r>
      <w:r>
        <w:rPr>
          <w:spacing w:val="-3"/>
        </w:rPr>
        <w:t xml:space="preserve"> </w:t>
      </w:r>
      <w:r>
        <w:t>numerik</w:t>
      </w:r>
      <w:r>
        <w:rPr>
          <w:spacing w:val="-3"/>
        </w:rPr>
        <w:t xml:space="preserve"> </w:t>
      </w:r>
      <w:r>
        <w:t>secara</w:t>
      </w:r>
      <w:r>
        <w:rPr>
          <w:spacing w:val="-5"/>
        </w:rPr>
        <w:t xml:space="preserve"> </w:t>
      </w:r>
      <w:r>
        <w:t>langsung</w:t>
      </w:r>
      <w:r>
        <w:rPr>
          <w:spacing w:val="-3"/>
        </w:rPr>
        <w:t xml:space="preserve"> </w:t>
      </w:r>
      <w:r>
        <w:t>dari</w:t>
      </w:r>
      <w:r>
        <w:rPr>
          <w:spacing w:val="-5"/>
        </w:rPr>
        <w:t xml:space="preserve"> </w:t>
      </w:r>
      <w:r>
        <w:t>representasi</w:t>
      </w:r>
      <w:r>
        <w:rPr>
          <w:spacing w:val="-4"/>
        </w:rPr>
        <w:t xml:space="preserve"> </w:t>
      </w:r>
      <w:r>
        <w:t>fitur</w:t>
      </w:r>
      <w:r>
        <w:rPr>
          <w:spacing w:val="-2"/>
        </w:rPr>
        <w:t xml:space="preserve"> citra.</w:t>
      </w:r>
    </w:p>
    <w:p w14:paraId="2C64F9AA">
      <w:pPr>
        <w:pStyle w:val="5"/>
        <w:spacing w:after="1"/>
        <w:rPr>
          <w:sz w:val="14"/>
        </w:rPr>
      </w:pPr>
    </w:p>
    <w:tbl>
      <w:tblPr>
        <w:tblStyle w:val="4"/>
        <w:tblW w:w="0" w:type="auto"/>
        <w:tblInd w:w="1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54"/>
        <w:gridCol w:w="2848"/>
        <w:gridCol w:w="2022"/>
        <w:gridCol w:w="2389"/>
      </w:tblGrid>
      <w:tr w14:paraId="6B1AB3D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754" w:type="dxa"/>
          </w:tcPr>
          <w:p w14:paraId="511CCB3A">
            <w:pPr>
              <w:pStyle w:val="9"/>
              <w:spacing w:line="256" w:lineRule="exact"/>
              <w:ind w:left="107"/>
              <w:rPr>
                <w:b/>
                <w:sz w:val="24"/>
              </w:rPr>
            </w:pPr>
            <w:r>
              <w:rPr>
                <w:b/>
                <w:spacing w:val="-2"/>
                <w:sz w:val="24"/>
              </w:rPr>
              <w:t>Aspek</w:t>
            </w:r>
          </w:p>
        </w:tc>
        <w:tc>
          <w:tcPr>
            <w:tcW w:w="2848" w:type="dxa"/>
          </w:tcPr>
          <w:p w14:paraId="7A6DEBB0">
            <w:pPr>
              <w:pStyle w:val="9"/>
              <w:spacing w:line="256" w:lineRule="exact"/>
              <w:ind w:left="105"/>
              <w:rPr>
                <w:b/>
                <w:sz w:val="24"/>
              </w:rPr>
            </w:pPr>
            <w:r>
              <w:rPr>
                <w:b/>
                <w:sz w:val="24"/>
              </w:rPr>
              <w:t>Jenis</w:t>
            </w:r>
            <w:r>
              <w:rPr>
                <w:b/>
                <w:spacing w:val="-3"/>
                <w:sz w:val="24"/>
              </w:rPr>
              <w:t xml:space="preserve"> </w:t>
            </w:r>
            <w:r>
              <w:rPr>
                <w:b/>
                <w:spacing w:val="-2"/>
                <w:sz w:val="24"/>
              </w:rPr>
              <w:t>Masalah</w:t>
            </w:r>
          </w:p>
        </w:tc>
        <w:tc>
          <w:tcPr>
            <w:tcW w:w="2022" w:type="dxa"/>
          </w:tcPr>
          <w:p w14:paraId="422B6095">
            <w:pPr>
              <w:pStyle w:val="9"/>
              <w:spacing w:line="256" w:lineRule="exact"/>
              <w:ind w:left="109"/>
              <w:rPr>
                <w:b/>
                <w:sz w:val="24"/>
              </w:rPr>
            </w:pPr>
            <w:r>
              <w:rPr>
                <w:b/>
                <w:spacing w:val="-2"/>
                <w:sz w:val="24"/>
              </w:rPr>
              <w:t>Luaran</w:t>
            </w:r>
          </w:p>
        </w:tc>
        <w:tc>
          <w:tcPr>
            <w:tcW w:w="2389" w:type="dxa"/>
          </w:tcPr>
          <w:p w14:paraId="12E2DFF5">
            <w:pPr>
              <w:pStyle w:val="9"/>
              <w:spacing w:line="256" w:lineRule="exact"/>
              <w:rPr>
                <w:b/>
                <w:sz w:val="24"/>
              </w:rPr>
            </w:pPr>
            <w:r>
              <w:rPr>
                <w:b/>
                <w:sz w:val="24"/>
              </w:rPr>
              <w:t>Mengukur</w:t>
            </w:r>
            <w:r>
              <w:rPr>
                <w:b/>
                <w:spacing w:val="-5"/>
                <w:sz w:val="24"/>
              </w:rPr>
              <w:t xml:space="preserve"> </w:t>
            </w:r>
            <w:r>
              <w:rPr>
                <w:b/>
                <w:spacing w:val="-2"/>
                <w:sz w:val="24"/>
              </w:rPr>
              <w:t>Performa</w:t>
            </w:r>
          </w:p>
        </w:tc>
      </w:tr>
      <w:tr w14:paraId="597A700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1754" w:type="dxa"/>
          </w:tcPr>
          <w:p w14:paraId="64C31A9F">
            <w:pPr>
              <w:pStyle w:val="9"/>
              <w:spacing w:line="276" w:lineRule="exact"/>
              <w:ind w:left="107" w:right="199"/>
              <w:rPr>
                <w:sz w:val="24"/>
              </w:rPr>
            </w:pPr>
            <w:r>
              <w:rPr>
                <w:spacing w:val="-4"/>
                <w:sz w:val="24"/>
              </w:rPr>
              <w:t xml:space="preserve">Pose </w:t>
            </w:r>
            <w:r>
              <w:rPr>
                <w:spacing w:val="-2"/>
                <w:sz w:val="24"/>
              </w:rPr>
              <w:t>Estimation (2D/3D)</w:t>
            </w:r>
          </w:p>
        </w:tc>
        <w:tc>
          <w:tcPr>
            <w:tcW w:w="2848" w:type="dxa"/>
          </w:tcPr>
          <w:p w14:paraId="5643B4CE">
            <w:pPr>
              <w:pStyle w:val="9"/>
              <w:ind w:left="105" w:right="508"/>
              <w:rPr>
                <w:b/>
                <w:sz w:val="24"/>
              </w:rPr>
            </w:pPr>
            <w:r>
              <w:rPr>
                <w:b/>
                <w:sz w:val="24"/>
              </w:rPr>
              <w:t>Regresi</w:t>
            </w:r>
            <w:r>
              <w:rPr>
                <w:b/>
                <w:spacing w:val="-15"/>
                <w:sz w:val="24"/>
              </w:rPr>
              <w:t xml:space="preserve"> </w:t>
            </w:r>
            <w:r>
              <w:rPr>
                <w:b/>
                <w:sz w:val="24"/>
              </w:rPr>
              <w:t xml:space="preserve">multivariabel </w:t>
            </w:r>
            <w:r>
              <w:rPr>
                <w:b/>
                <w:spacing w:val="-2"/>
                <w:sz w:val="24"/>
              </w:rPr>
              <w:t>kontinu</w:t>
            </w:r>
          </w:p>
        </w:tc>
        <w:tc>
          <w:tcPr>
            <w:tcW w:w="2022" w:type="dxa"/>
          </w:tcPr>
          <w:p w14:paraId="4134FD10">
            <w:pPr>
              <w:pStyle w:val="9"/>
              <w:ind w:left="109" w:right="61"/>
              <w:rPr>
                <w:sz w:val="24"/>
              </w:rPr>
            </w:pPr>
            <w:r>
              <w:rPr>
                <w:spacing w:val="-2"/>
                <w:sz w:val="24"/>
              </w:rPr>
              <w:t xml:space="preserve">Koordinat </w:t>
            </w:r>
            <w:r>
              <w:rPr>
                <w:sz w:val="24"/>
              </w:rPr>
              <w:t>landmark</w:t>
            </w:r>
            <w:r>
              <w:rPr>
                <w:spacing w:val="-13"/>
                <w:sz w:val="24"/>
              </w:rPr>
              <w:t xml:space="preserve"> </w:t>
            </w:r>
            <w:r>
              <w:rPr>
                <w:sz w:val="24"/>
              </w:rPr>
              <w:t>(x,</w:t>
            </w:r>
            <w:r>
              <w:rPr>
                <w:spacing w:val="-13"/>
                <w:sz w:val="24"/>
              </w:rPr>
              <w:t xml:space="preserve"> </w:t>
            </w:r>
            <w:r>
              <w:rPr>
                <w:sz w:val="24"/>
              </w:rPr>
              <w:t>y,</w:t>
            </w:r>
            <w:r>
              <w:rPr>
                <w:spacing w:val="-13"/>
                <w:sz w:val="24"/>
              </w:rPr>
              <w:t xml:space="preserve"> </w:t>
            </w:r>
            <w:r>
              <w:rPr>
                <w:sz w:val="24"/>
              </w:rPr>
              <w:t>z)</w:t>
            </w:r>
          </w:p>
        </w:tc>
        <w:tc>
          <w:tcPr>
            <w:tcW w:w="2389" w:type="dxa"/>
          </w:tcPr>
          <w:p w14:paraId="4C9ED972">
            <w:pPr>
              <w:pStyle w:val="9"/>
              <w:spacing w:line="276" w:lineRule="exact"/>
              <w:ind w:right="281"/>
              <w:jc w:val="both"/>
              <w:rPr>
                <w:sz w:val="24"/>
              </w:rPr>
            </w:pPr>
            <w:r>
              <w:rPr>
                <w:sz w:val="24"/>
              </w:rPr>
              <w:t>Mean</w:t>
            </w:r>
            <w:r>
              <w:rPr>
                <w:spacing w:val="-6"/>
                <w:sz w:val="24"/>
              </w:rPr>
              <w:t xml:space="preserve"> </w:t>
            </w:r>
            <w:r>
              <w:rPr>
                <w:sz w:val="24"/>
              </w:rPr>
              <w:t>Squared</w:t>
            </w:r>
            <w:r>
              <w:rPr>
                <w:spacing w:val="-5"/>
                <w:sz w:val="24"/>
              </w:rPr>
              <w:t xml:space="preserve"> </w:t>
            </w:r>
            <w:r>
              <w:rPr>
                <w:sz w:val="24"/>
              </w:rPr>
              <w:t>Error (MSE),</w:t>
            </w:r>
            <w:r>
              <w:rPr>
                <w:spacing w:val="-15"/>
                <w:sz w:val="24"/>
              </w:rPr>
              <w:t xml:space="preserve"> </w:t>
            </w:r>
            <w:r>
              <w:rPr>
                <w:sz w:val="24"/>
              </w:rPr>
              <w:t>L1,</w:t>
            </w:r>
            <w:r>
              <w:rPr>
                <w:spacing w:val="-15"/>
                <w:sz w:val="24"/>
              </w:rPr>
              <w:t xml:space="preserve"> </w:t>
            </w:r>
            <w:r>
              <w:rPr>
                <w:sz w:val="24"/>
              </w:rPr>
              <w:t xml:space="preserve">Smooth- </w:t>
            </w:r>
            <w:r>
              <w:rPr>
                <w:spacing w:val="-6"/>
                <w:sz w:val="24"/>
              </w:rPr>
              <w:t>L1</w:t>
            </w:r>
          </w:p>
        </w:tc>
      </w:tr>
      <w:tr w14:paraId="219E6AB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0" w:hRule="atLeast"/>
        </w:trPr>
        <w:tc>
          <w:tcPr>
            <w:tcW w:w="1754" w:type="dxa"/>
          </w:tcPr>
          <w:p w14:paraId="77107C12">
            <w:pPr>
              <w:pStyle w:val="9"/>
              <w:spacing w:before="1"/>
              <w:ind w:left="107"/>
              <w:rPr>
                <w:sz w:val="24"/>
              </w:rPr>
            </w:pPr>
            <w:r>
              <w:rPr>
                <w:spacing w:val="-2"/>
                <w:sz w:val="24"/>
              </w:rPr>
              <w:t xml:space="preserve">Heatmap-based </w:t>
            </w:r>
            <w:r>
              <w:rPr>
                <w:spacing w:val="-4"/>
                <w:sz w:val="24"/>
              </w:rPr>
              <w:t>Pose</w:t>
            </w:r>
          </w:p>
        </w:tc>
        <w:tc>
          <w:tcPr>
            <w:tcW w:w="2848" w:type="dxa"/>
          </w:tcPr>
          <w:p w14:paraId="7624DF36">
            <w:pPr>
              <w:pStyle w:val="9"/>
              <w:spacing w:before="1"/>
              <w:ind w:left="105"/>
              <w:rPr>
                <w:b/>
                <w:sz w:val="24"/>
              </w:rPr>
            </w:pPr>
            <w:r>
              <w:rPr>
                <w:b/>
                <w:sz w:val="24"/>
              </w:rPr>
              <w:t>Probabilistic regression / spatial</w:t>
            </w:r>
            <w:r>
              <w:rPr>
                <w:b/>
                <w:spacing w:val="-15"/>
                <w:sz w:val="24"/>
              </w:rPr>
              <w:t xml:space="preserve"> </w:t>
            </w:r>
            <w:r>
              <w:rPr>
                <w:b/>
                <w:sz w:val="24"/>
              </w:rPr>
              <w:t>density</w:t>
            </w:r>
            <w:r>
              <w:rPr>
                <w:b/>
                <w:spacing w:val="-15"/>
                <w:sz w:val="24"/>
              </w:rPr>
              <w:t xml:space="preserve"> </w:t>
            </w:r>
            <w:r>
              <w:rPr>
                <w:b/>
                <w:sz w:val="24"/>
              </w:rPr>
              <w:t>estimation</w:t>
            </w:r>
          </w:p>
        </w:tc>
        <w:tc>
          <w:tcPr>
            <w:tcW w:w="2022" w:type="dxa"/>
          </w:tcPr>
          <w:p w14:paraId="032B2557">
            <w:pPr>
              <w:pStyle w:val="9"/>
              <w:spacing w:before="1"/>
              <w:ind w:left="109" w:right="291"/>
              <w:rPr>
                <w:sz w:val="24"/>
              </w:rPr>
            </w:pPr>
            <w:r>
              <w:rPr>
                <w:sz w:val="24"/>
              </w:rPr>
              <w:t>Peta</w:t>
            </w:r>
            <w:r>
              <w:rPr>
                <w:spacing w:val="-15"/>
                <w:sz w:val="24"/>
              </w:rPr>
              <w:t xml:space="preserve"> </w:t>
            </w:r>
            <w:r>
              <w:rPr>
                <w:sz w:val="24"/>
              </w:rPr>
              <w:t>probabilitas setiap landmark</w:t>
            </w:r>
          </w:p>
        </w:tc>
        <w:tc>
          <w:tcPr>
            <w:tcW w:w="2389" w:type="dxa"/>
          </w:tcPr>
          <w:p w14:paraId="21AA3A82">
            <w:pPr>
              <w:pStyle w:val="9"/>
              <w:spacing w:line="270" w:lineRule="atLeast"/>
              <w:ind w:right="213"/>
              <w:rPr>
                <w:sz w:val="24"/>
              </w:rPr>
            </w:pPr>
            <w:r>
              <w:rPr>
                <w:sz w:val="24"/>
              </w:rPr>
              <w:t>Cross-entropy, KL- divergence,</w:t>
            </w:r>
            <w:r>
              <w:rPr>
                <w:spacing w:val="-15"/>
                <w:sz w:val="24"/>
              </w:rPr>
              <w:t xml:space="preserve"> </w:t>
            </w:r>
            <w:r>
              <w:rPr>
                <w:sz w:val="24"/>
              </w:rPr>
              <w:t xml:space="preserve">Gaussian </w:t>
            </w:r>
            <w:r>
              <w:rPr>
                <w:spacing w:val="-4"/>
                <w:sz w:val="24"/>
              </w:rPr>
              <w:t>loss</w:t>
            </w:r>
          </w:p>
        </w:tc>
      </w:tr>
      <w:tr w14:paraId="47F2BEA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754" w:type="dxa"/>
          </w:tcPr>
          <w:p w14:paraId="57155E0A">
            <w:pPr>
              <w:pStyle w:val="9"/>
              <w:spacing w:line="276" w:lineRule="exact"/>
              <w:ind w:left="107"/>
              <w:rPr>
                <w:sz w:val="24"/>
              </w:rPr>
            </w:pPr>
            <w:r>
              <w:rPr>
                <w:sz w:val="24"/>
              </w:rPr>
              <w:t xml:space="preserve">Visibility / </w:t>
            </w:r>
            <w:r>
              <w:rPr>
                <w:spacing w:val="-2"/>
                <w:sz w:val="24"/>
              </w:rPr>
              <w:t>Confidence</w:t>
            </w:r>
          </w:p>
        </w:tc>
        <w:tc>
          <w:tcPr>
            <w:tcW w:w="2848" w:type="dxa"/>
          </w:tcPr>
          <w:p w14:paraId="3D0D4D8C">
            <w:pPr>
              <w:pStyle w:val="9"/>
              <w:spacing w:line="276" w:lineRule="exact"/>
              <w:ind w:left="105" w:right="641"/>
              <w:rPr>
                <w:b/>
                <w:sz w:val="24"/>
              </w:rPr>
            </w:pPr>
            <w:r>
              <w:rPr>
                <w:b/>
                <w:sz w:val="24"/>
              </w:rPr>
              <w:t>Binary</w:t>
            </w:r>
            <w:r>
              <w:rPr>
                <w:b/>
                <w:spacing w:val="-15"/>
                <w:sz w:val="24"/>
              </w:rPr>
              <w:t xml:space="preserve"> </w:t>
            </w:r>
            <w:r>
              <w:rPr>
                <w:b/>
                <w:sz w:val="24"/>
              </w:rPr>
              <w:t xml:space="preserve">classification </w:t>
            </w:r>
            <w:r>
              <w:rPr>
                <w:b/>
                <w:spacing w:val="-2"/>
                <w:sz w:val="24"/>
              </w:rPr>
              <w:t>(optional)</w:t>
            </w:r>
          </w:p>
        </w:tc>
        <w:tc>
          <w:tcPr>
            <w:tcW w:w="2022" w:type="dxa"/>
          </w:tcPr>
          <w:p w14:paraId="236BCDA6">
            <w:pPr>
              <w:pStyle w:val="9"/>
              <w:spacing w:line="276" w:lineRule="exact"/>
              <w:ind w:left="109" w:right="438"/>
              <w:rPr>
                <w:sz w:val="24"/>
              </w:rPr>
            </w:pPr>
            <w:r>
              <w:rPr>
                <w:sz w:val="24"/>
              </w:rPr>
              <w:t>Skor</w:t>
            </w:r>
            <w:r>
              <w:rPr>
                <w:spacing w:val="-15"/>
                <w:sz w:val="24"/>
              </w:rPr>
              <w:t xml:space="preserve"> </w:t>
            </w:r>
            <w:r>
              <w:rPr>
                <w:sz w:val="24"/>
              </w:rPr>
              <w:t xml:space="preserve">kehadiran </w:t>
            </w:r>
            <w:r>
              <w:rPr>
                <w:spacing w:val="-2"/>
                <w:sz w:val="24"/>
              </w:rPr>
              <w:t>titik</w:t>
            </w:r>
          </w:p>
        </w:tc>
        <w:tc>
          <w:tcPr>
            <w:tcW w:w="2389" w:type="dxa"/>
          </w:tcPr>
          <w:p w14:paraId="3D89557F">
            <w:pPr>
              <w:pStyle w:val="9"/>
              <w:spacing w:line="276" w:lineRule="exact"/>
              <w:rPr>
                <w:sz w:val="24"/>
              </w:rPr>
            </w:pPr>
            <w:r>
              <w:rPr>
                <w:sz w:val="24"/>
              </w:rPr>
              <w:t>Binary</w:t>
            </w:r>
            <w:r>
              <w:rPr>
                <w:spacing w:val="-15"/>
                <w:sz w:val="24"/>
              </w:rPr>
              <w:t xml:space="preserve"> </w:t>
            </w:r>
            <w:r>
              <w:rPr>
                <w:sz w:val="24"/>
              </w:rPr>
              <w:t>cross</w:t>
            </w:r>
            <w:r>
              <w:rPr>
                <w:spacing w:val="-15"/>
                <w:sz w:val="24"/>
              </w:rPr>
              <w:t xml:space="preserve"> </w:t>
            </w:r>
            <w:r>
              <w:rPr>
                <w:sz w:val="24"/>
              </w:rPr>
              <w:t xml:space="preserve">entropy </w:t>
            </w:r>
            <w:r>
              <w:rPr>
                <w:spacing w:val="-2"/>
                <w:sz w:val="24"/>
              </w:rPr>
              <w:t>(BCE)</w:t>
            </w:r>
          </w:p>
        </w:tc>
      </w:tr>
    </w:tbl>
    <w:p w14:paraId="6471B98C">
      <w:pPr>
        <w:pStyle w:val="9"/>
        <w:spacing w:after="0" w:line="276" w:lineRule="exact"/>
        <w:rPr>
          <w:sz w:val="24"/>
        </w:rPr>
        <w:sectPr>
          <w:pgSz w:w="11910" w:h="16840"/>
          <w:pgMar w:top="1240" w:right="1275" w:bottom="1240" w:left="1275" w:header="717" w:footer="1050" w:gutter="0"/>
          <w:cols w:space="720" w:num="1"/>
        </w:sectPr>
      </w:pPr>
    </w:p>
    <w:p w14:paraId="19BDE3D6">
      <w:pPr>
        <w:pStyle w:val="2"/>
        <w:numPr>
          <w:ilvl w:val="0"/>
          <w:numId w:val="1"/>
        </w:numPr>
        <w:tabs>
          <w:tab w:val="left" w:pos="591"/>
        </w:tabs>
        <w:spacing w:before="198" w:after="0" w:line="240" w:lineRule="auto"/>
        <w:ind w:left="591" w:right="0" w:hanging="426"/>
        <w:jc w:val="left"/>
      </w:pPr>
      <w:r>
        <w:t>Langkah</w:t>
      </w:r>
      <w:r>
        <w:rPr>
          <w:spacing w:val="-3"/>
        </w:rPr>
        <w:t xml:space="preserve"> </w:t>
      </w:r>
      <w:r>
        <w:rPr>
          <w:spacing w:val="-2"/>
        </w:rPr>
        <w:t>Praktikum</w:t>
      </w:r>
    </w:p>
    <w:p w14:paraId="063C83A9">
      <w:pPr>
        <w:spacing w:before="161"/>
        <w:ind w:left="165" w:right="0" w:firstLine="0"/>
        <w:jc w:val="left"/>
        <w:rPr>
          <w:b/>
          <w:sz w:val="24"/>
        </w:rPr>
      </w:pPr>
      <w:r>
        <w:rPr>
          <w:b/>
          <w:sz w:val="24"/>
        </w:rPr>
        <w:t>Persiapan</w:t>
      </w:r>
      <w:r>
        <w:rPr>
          <w:b/>
          <w:spacing w:val="-7"/>
          <w:sz w:val="24"/>
        </w:rPr>
        <w:t xml:space="preserve"> </w:t>
      </w:r>
      <w:r>
        <w:rPr>
          <w:b/>
          <w:sz w:val="24"/>
        </w:rPr>
        <w:t>Lingkungan</w:t>
      </w:r>
      <w:r>
        <w:rPr>
          <w:b/>
          <w:spacing w:val="-8"/>
          <w:sz w:val="24"/>
        </w:rPr>
        <w:t xml:space="preserve"> </w:t>
      </w:r>
      <w:r>
        <w:rPr>
          <w:b/>
          <w:sz w:val="24"/>
        </w:rPr>
        <w:t>(sekali</w:t>
      </w:r>
      <w:r>
        <w:rPr>
          <w:b/>
          <w:spacing w:val="-5"/>
          <w:sz w:val="24"/>
        </w:rPr>
        <w:t xml:space="preserve"> </w:t>
      </w:r>
      <w:r>
        <w:rPr>
          <w:b/>
          <w:spacing w:val="-2"/>
          <w:sz w:val="24"/>
        </w:rPr>
        <w:t>saja)</w:t>
      </w:r>
    </w:p>
    <w:p w14:paraId="3457FBA0">
      <w:pPr>
        <w:pStyle w:val="8"/>
        <w:numPr>
          <w:ilvl w:val="1"/>
          <w:numId w:val="1"/>
        </w:numPr>
        <w:tabs>
          <w:tab w:val="left" w:pos="885"/>
        </w:tabs>
        <w:spacing w:before="158" w:after="0" w:line="240" w:lineRule="auto"/>
        <w:ind w:left="885" w:right="0" w:hanging="360"/>
        <w:jc w:val="left"/>
        <w:rPr>
          <w:sz w:val="24"/>
        </w:rPr>
      </w:pPr>
      <w:r>
        <w:rPr>
          <w:b/>
          <w:sz w:val="24"/>
        </w:rPr>
        <w:t>Python</w:t>
      </w:r>
      <w:r>
        <w:rPr>
          <w:b/>
          <w:spacing w:val="-3"/>
          <w:sz w:val="24"/>
        </w:rPr>
        <w:t xml:space="preserve"> </w:t>
      </w:r>
      <w:r>
        <w:rPr>
          <w:b/>
          <w:sz w:val="24"/>
        </w:rPr>
        <w:t>3.10–3.12</w:t>
      </w:r>
      <w:r>
        <w:rPr>
          <w:b/>
          <w:spacing w:val="-2"/>
          <w:sz w:val="24"/>
        </w:rPr>
        <w:t xml:space="preserve"> </w:t>
      </w:r>
      <w:r>
        <w:rPr>
          <w:spacing w:val="-2"/>
          <w:sz w:val="24"/>
        </w:rPr>
        <w:t>terpasang.</w:t>
      </w:r>
    </w:p>
    <w:p w14:paraId="31FFD883">
      <w:pPr>
        <w:pStyle w:val="8"/>
        <w:numPr>
          <w:ilvl w:val="1"/>
          <w:numId w:val="1"/>
        </w:numPr>
        <w:tabs>
          <w:tab w:val="left" w:pos="885"/>
        </w:tabs>
        <w:spacing w:before="161" w:after="0" w:line="240" w:lineRule="auto"/>
        <w:ind w:left="885" w:right="0" w:hanging="360"/>
        <w:jc w:val="left"/>
        <w:rPr>
          <w:sz w:val="24"/>
        </w:rPr>
      </w:pPr>
      <w:r>
        <w:rPr>
          <w:sz w:val="24"/>
        </w:rPr>
        <w:t>(Opsional</w:t>
      </w:r>
      <w:r>
        <w:rPr>
          <w:spacing w:val="-7"/>
          <w:sz w:val="24"/>
        </w:rPr>
        <w:t xml:space="preserve"> </w:t>
      </w:r>
      <w:r>
        <w:rPr>
          <w:sz w:val="24"/>
        </w:rPr>
        <w:t>tapi</w:t>
      </w:r>
      <w:r>
        <w:rPr>
          <w:spacing w:val="-6"/>
          <w:sz w:val="24"/>
        </w:rPr>
        <w:t xml:space="preserve"> </w:t>
      </w:r>
      <w:r>
        <w:rPr>
          <w:sz w:val="24"/>
        </w:rPr>
        <w:t>dianjurkan)</w:t>
      </w:r>
      <w:r>
        <w:rPr>
          <w:spacing w:val="-5"/>
          <w:sz w:val="24"/>
        </w:rPr>
        <w:t xml:space="preserve"> </w:t>
      </w:r>
      <w:r>
        <w:rPr>
          <w:sz w:val="24"/>
        </w:rPr>
        <w:t>buat</w:t>
      </w:r>
      <w:r>
        <w:rPr>
          <w:spacing w:val="-6"/>
          <w:sz w:val="24"/>
        </w:rPr>
        <w:t xml:space="preserve"> </w:t>
      </w:r>
      <w:r>
        <w:rPr>
          <w:spacing w:val="-2"/>
          <w:sz w:val="24"/>
        </w:rPr>
        <w:t>venv:</w:t>
      </w:r>
    </w:p>
    <w:p w14:paraId="5E082F0D">
      <w:pPr>
        <w:pStyle w:val="5"/>
        <w:spacing w:before="2"/>
        <w:rPr>
          <w:sz w:val="12"/>
        </w:rPr>
      </w:pPr>
      <w:r>
        <w:rPr>
          <w:sz w:val="12"/>
        </w:rPr>
        <mc:AlternateContent>
          <mc:Choice Requires="wpg">
            <w:drawing>
              <wp:anchor distT="0" distB="0" distL="0" distR="0" simplePos="0" relativeHeight="251667456" behindDoc="1" locked="0" layoutInCell="1" allowOverlap="1">
                <wp:simplePos x="0" y="0"/>
                <wp:positionH relativeFrom="page">
                  <wp:posOffset>1353185</wp:posOffset>
                </wp:positionH>
                <wp:positionV relativeFrom="paragraph">
                  <wp:posOffset>104140</wp:posOffset>
                </wp:positionV>
                <wp:extent cx="5311140" cy="754380"/>
                <wp:effectExtent l="0" t="0" r="0" b="0"/>
                <wp:wrapTopAndBottom/>
                <wp:docPr id="11" name="Group 11"/>
                <wp:cNvGraphicFramePr/>
                <a:graphic xmlns:a="http://schemas.openxmlformats.org/drawingml/2006/main">
                  <a:graphicData uri="http://schemas.microsoft.com/office/word/2010/wordprocessingGroup">
                    <wpg:wgp>
                      <wpg:cNvGrpSpPr/>
                      <wpg:grpSpPr>
                        <a:xfrm>
                          <a:off x="0" y="0"/>
                          <a:ext cx="5311140" cy="754380"/>
                          <a:chOff x="0" y="0"/>
                          <a:chExt cx="5311140" cy="754380"/>
                        </a:xfrm>
                      </wpg:grpSpPr>
                      <wps:wsp>
                        <wps:cNvPr id="12" name="Graphic 12"/>
                        <wps:cNvSpPr/>
                        <wps:spPr>
                          <a:xfrm>
                            <a:off x="0" y="6095"/>
                            <a:ext cx="5311140" cy="155575"/>
                          </a:xfrm>
                          <a:custGeom>
                            <a:avLst/>
                            <a:gdLst/>
                            <a:ahLst/>
                            <a:cxnLst/>
                            <a:rect l="l" t="t" r="r" b="b"/>
                            <a:pathLst>
                              <a:path w="5311140" h="155575">
                                <a:moveTo>
                                  <a:pt x="5311140" y="0"/>
                                </a:moveTo>
                                <a:lnTo>
                                  <a:pt x="0" y="0"/>
                                </a:lnTo>
                                <a:lnTo>
                                  <a:pt x="0" y="155448"/>
                                </a:lnTo>
                                <a:lnTo>
                                  <a:pt x="5311140" y="155448"/>
                                </a:lnTo>
                                <a:lnTo>
                                  <a:pt x="5311140" y="0"/>
                                </a:lnTo>
                                <a:close/>
                              </a:path>
                            </a:pathLst>
                          </a:custGeom>
                          <a:solidFill>
                            <a:srgbClr val="D9D9D9"/>
                          </a:solidFill>
                        </wps:spPr>
                        <wps:bodyPr wrap="square" lIns="0" tIns="0" rIns="0" bIns="0" rtlCol="0">
                          <a:noAutofit/>
                        </wps:bodyPr>
                      </wps:wsp>
                      <wps:wsp>
                        <wps:cNvPr id="13" name="Graphic 13"/>
                        <wps:cNvSpPr/>
                        <wps:spPr>
                          <a:xfrm>
                            <a:off x="0" y="0"/>
                            <a:ext cx="5311140" cy="6350"/>
                          </a:xfrm>
                          <a:custGeom>
                            <a:avLst/>
                            <a:gdLst/>
                            <a:ahLst/>
                            <a:cxnLst/>
                            <a:rect l="l" t="t" r="r" b="b"/>
                            <a:pathLst>
                              <a:path w="5311140" h="6350">
                                <a:moveTo>
                                  <a:pt x="5311140" y="0"/>
                                </a:moveTo>
                                <a:lnTo>
                                  <a:pt x="0" y="0"/>
                                </a:lnTo>
                                <a:lnTo>
                                  <a:pt x="0" y="6096"/>
                                </a:lnTo>
                                <a:lnTo>
                                  <a:pt x="5311140" y="6096"/>
                                </a:lnTo>
                                <a:lnTo>
                                  <a:pt x="5311140" y="0"/>
                                </a:lnTo>
                                <a:close/>
                              </a:path>
                            </a:pathLst>
                          </a:custGeom>
                          <a:solidFill>
                            <a:srgbClr val="000000"/>
                          </a:solidFill>
                        </wps:spPr>
                        <wps:bodyPr wrap="square" lIns="0" tIns="0" rIns="0" bIns="0" rtlCol="0">
                          <a:noAutofit/>
                        </wps:bodyPr>
                      </wps:wsp>
                      <wps:wsp>
                        <wps:cNvPr id="14" name="Graphic 14"/>
                        <wps:cNvSpPr/>
                        <wps:spPr>
                          <a:xfrm>
                            <a:off x="0" y="161543"/>
                            <a:ext cx="5311140" cy="586740"/>
                          </a:xfrm>
                          <a:custGeom>
                            <a:avLst/>
                            <a:gdLst/>
                            <a:ahLst/>
                            <a:cxnLst/>
                            <a:rect l="l" t="t" r="r" b="b"/>
                            <a:pathLst>
                              <a:path w="5311140" h="586740">
                                <a:moveTo>
                                  <a:pt x="5311140" y="0"/>
                                </a:moveTo>
                                <a:lnTo>
                                  <a:pt x="0" y="0"/>
                                </a:lnTo>
                                <a:lnTo>
                                  <a:pt x="0" y="143256"/>
                                </a:lnTo>
                                <a:lnTo>
                                  <a:pt x="0" y="286512"/>
                                </a:lnTo>
                                <a:lnTo>
                                  <a:pt x="0" y="431292"/>
                                </a:lnTo>
                                <a:lnTo>
                                  <a:pt x="0" y="586740"/>
                                </a:lnTo>
                                <a:lnTo>
                                  <a:pt x="5311140" y="586740"/>
                                </a:lnTo>
                                <a:lnTo>
                                  <a:pt x="5311140" y="431292"/>
                                </a:lnTo>
                                <a:lnTo>
                                  <a:pt x="5311140" y="286512"/>
                                </a:lnTo>
                                <a:lnTo>
                                  <a:pt x="5311140" y="143256"/>
                                </a:lnTo>
                                <a:lnTo>
                                  <a:pt x="5311140" y="0"/>
                                </a:lnTo>
                                <a:close/>
                              </a:path>
                            </a:pathLst>
                          </a:custGeom>
                          <a:solidFill>
                            <a:srgbClr val="D9D9D9"/>
                          </a:solidFill>
                        </wps:spPr>
                        <wps:bodyPr wrap="square" lIns="0" tIns="0" rIns="0" bIns="0" rtlCol="0">
                          <a:noAutofit/>
                        </wps:bodyPr>
                      </wps:wsp>
                      <wps:wsp>
                        <wps:cNvPr id="15" name="Graphic 15"/>
                        <wps:cNvSpPr/>
                        <wps:spPr>
                          <a:xfrm>
                            <a:off x="0" y="748283"/>
                            <a:ext cx="5311140" cy="6350"/>
                          </a:xfrm>
                          <a:custGeom>
                            <a:avLst/>
                            <a:gdLst/>
                            <a:ahLst/>
                            <a:cxnLst/>
                            <a:rect l="l" t="t" r="r" b="b"/>
                            <a:pathLst>
                              <a:path w="5311140" h="6350">
                                <a:moveTo>
                                  <a:pt x="5311140" y="0"/>
                                </a:moveTo>
                                <a:lnTo>
                                  <a:pt x="0" y="0"/>
                                </a:lnTo>
                                <a:lnTo>
                                  <a:pt x="0" y="6096"/>
                                </a:lnTo>
                                <a:lnTo>
                                  <a:pt x="5311140" y="6096"/>
                                </a:lnTo>
                                <a:lnTo>
                                  <a:pt x="5311140" y="0"/>
                                </a:lnTo>
                                <a:close/>
                              </a:path>
                            </a:pathLst>
                          </a:custGeom>
                          <a:solidFill>
                            <a:srgbClr val="000000"/>
                          </a:solidFill>
                        </wps:spPr>
                        <wps:bodyPr wrap="square" lIns="0" tIns="0" rIns="0" bIns="0" rtlCol="0">
                          <a:noAutofit/>
                        </wps:bodyPr>
                      </wps:wsp>
                      <wps:wsp>
                        <wps:cNvPr id="16" name="Textbox 16"/>
                        <wps:cNvSpPr txBox="1"/>
                        <wps:spPr>
                          <a:xfrm>
                            <a:off x="0" y="6095"/>
                            <a:ext cx="5311140" cy="742315"/>
                          </a:xfrm>
                          <a:prstGeom prst="rect">
                            <a:avLst/>
                          </a:prstGeom>
                        </wps:spPr>
                        <wps:txbx>
                          <w:txbxContent>
                            <w:p w14:paraId="2588E390">
                              <w:pPr>
                                <w:spacing w:before="18"/>
                                <w:ind w:left="28" w:right="5874" w:firstLine="0"/>
                                <w:jc w:val="left"/>
                                <w:rPr>
                                  <w:rFonts w:ascii="Courier New"/>
                                  <w:sz w:val="20"/>
                                </w:rPr>
                              </w:pPr>
                              <w:r>
                                <w:rPr>
                                  <w:rFonts w:ascii="Courier New"/>
                                  <w:sz w:val="20"/>
                                </w:rPr>
                                <w:t>python</w:t>
                              </w:r>
                              <w:r>
                                <w:rPr>
                                  <w:rFonts w:ascii="Courier New"/>
                                  <w:spacing w:val="-12"/>
                                  <w:sz w:val="20"/>
                                </w:rPr>
                                <w:t xml:space="preserve"> </w:t>
                              </w:r>
                              <w:r>
                                <w:rPr>
                                  <w:rFonts w:ascii="Courier New"/>
                                  <w:sz w:val="20"/>
                                </w:rPr>
                                <w:t>-m</w:t>
                              </w:r>
                              <w:r>
                                <w:rPr>
                                  <w:rFonts w:ascii="Courier New"/>
                                  <w:spacing w:val="-14"/>
                                  <w:sz w:val="20"/>
                                </w:rPr>
                                <w:t xml:space="preserve"> </w:t>
                              </w:r>
                              <w:r>
                                <w:rPr>
                                  <w:rFonts w:ascii="Courier New"/>
                                  <w:sz w:val="20"/>
                                </w:rPr>
                                <w:t>venv</w:t>
                              </w:r>
                              <w:r>
                                <w:rPr>
                                  <w:rFonts w:ascii="Courier New"/>
                                  <w:spacing w:val="-13"/>
                                  <w:sz w:val="20"/>
                                </w:rPr>
                                <w:t xml:space="preserve"> </w:t>
                              </w:r>
                              <w:r>
                                <w:rPr>
                                  <w:rFonts w:ascii="Courier New"/>
                                  <w:sz w:val="20"/>
                                </w:rPr>
                                <w:t>.venv # Windows</w:t>
                              </w:r>
                            </w:p>
                            <w:p w14:paraId="7CAF94EE">
                              <w:pPr>
                                <w:spacing w:before="0"/>
                                <w:ind w:left="28" w:right="5639" w:firstLine="0"/>
                                <w:jc w:val="left"/>
                                <w:rPr>
                                  <w:rFonts w:ascii="Courier New"/>
                                  <w:sz w:val="20"/>
                                </w:rPr>
                              </w:pPr>
                              <w:r>
                                <w:rPr>
                                  <w:rFonts w:ascii="Courier New"/>
                                  <w:spacing w:val="-2"/>
                                  <w:sz w:val="20"/>
                                </w:rPr>
                                <w:t xml:space="preserve">.venv\Scripts\activate </w:t>
                              </w:r>
                              <w:r>
                                <w:rPr>
                                  <w:rFonts w:ascii="Courier New"/>
                                  <w:sz w:val="20"/>
                                </w:rPr>
                                <w:t># macOS/Linux</w:t>
                              </w:r>
                            </w:p>
                            <w:p w14:paraId="7C85FA4A">
                              <w:pPr>
                                <w:spacing w:before="0"/>
                                <w:ind w:left="28" w:right="0" w:firstLine="0"/>
                                <w:jc w:val="left"/>
                                <w:rPr>
                                  <w:rFonts w:ascii="Courier New"/>
                                  <w:sz w:val="20"/>
                                </w:rPr>
                              </w:pPr>
                              <w:r>
                                <w:rPr>
                                  <w:rFonts w:ascii="Courier New"/>
                                  <w:sz w:val="20"/>
                                </w:rPr>
                                <w:t>source</w:t>
                              </w:r>
                              <w:r>
                                <w:rPr>
                                  <w:rFonts w:ascii="Courier New"/>
                                  <w:spacing w:val="-11"/>
                                  <w:sz w:val="20"/>
                                </w:rPr>
                                <w:t xml:space="preserve"> </w:t>
                              </w:r>
                              <w:r>
                                <w:rPr>
                                  <w:rFonts w:ascii="Courier New"/>
                                  <w:spacing w:val="-2"/>
                                  <w:sz w:val="20"/>
                                </w:rPr>
                                <w:t>.venv/bin/activate</w:t>
                              </w:r>
                            </w:p>
                          </w:txbxContent>
                        </wps:txbx>
                        <wps:bodyPr wrap="square" lIns="0" tIns="0" rIns="0" bIns="0" rtlCol="0">
                          <a:noAutofit/>
                        </wps:bodyPr>
                      </wps:wsp>
                    </wpg:wgp>
                  </a:graphicData>
                </a:graphic>
              </wp:anchor>
            </w:drawing>
          </mc:Choice>
          <mc:Fallback>
            <w:pict>
              <v:group id="_x0000_s1026" o:spid="_x0000_s1026" o:spt="203" style="position:absolute;left:0pt;margin-left:106.55pt;margin-top:8.2pt;height:59.4pt;width:418.2pt;mso-position-horizontal-relative:page;mso-wrap-distance-bottom:0pt;mso-wrap-distance-top:0pt;z-index:-251649024;mso-width-relative:page;mso-height-relative:page;" coordsize="5311140,754380" o:gfxdata="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&#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">
                <o:lock v:ext="edit" aspectratio="f"/>
                <v:shape id="Graphic 12" o:spid="_x0000_s1026" o:spt="100" style="position:absolute;left:0;top:6095;height:155575;width:5311140;" fillcolor="#D9D9D9" filled="t" stroked="f" coordsize="5311140,155575" o:gfxdata="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y8T5LsAAADb&#10;AAAADwAAAAAAAAABACAAAAAiAAAAZHJzL2Rvd25yZXYueG1sUEsBAhQAFAAAAAgAh07iQDMvBZ47&#10;AAAAOQAAABAAAAAAAAAAAQAgAAAACgEAAGRycy9zaGFwZXhtbC54bWxQSwUGAAAAAAYABgBbAQAA&#10;tAMAAAAA&#10;" path="m5311140,0l0,0,0,155448,5311140,155448,5311140,0xe">
                  <v:fill on="t" focussize="0,0"/>
                  <v:stroke on="f"/>
                  <v:imagedata o:title=""/>
                  <o:lock v:ext="edit" aspectratio="f"/>
                  <v:textbox inset="0mm,0mm,0mm,0mm"/>
                </v:shape>
                <v:shape id="Graphic 13" o:spid="_x0000_s1026" o:spt="100" style="position:absolute;left:0;top:0;height:6350;width:5311140;" fillcolor="#000000" filled="t" stroked="f" coordsize="5311140,6350" o:gfxdata="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2zM0rsAAADb&#10;AAAADwAAAAAAAAABACAAAAAiAAAAZHJzL2Rvd25yZXYueG1sUEsBAhQAFAAAAAgAh07iQDMvBZ47&#10;AAAAOQAAABAAAAAAAAAAAQAgAAAACgEAAGRycy9zaGFwZXhtbC54bWxQSwUGAAAAAAYABgBbAQAA&#10;tAMAAAAA&#10;" path="m5311140,0l0,0,0,6096,5311140,6096,5311140,0xe">
                  <v:fill on="t" focussize="0,0"/>
                  <v:stroke on="f"/>
                  <v:imagedata o:title=""/>
                  <o:lock v:ext="edit" aspectratio="f"/>
                  <v:textbox inset="0mm,0mm,0mm,0mm"/>
                </v:shape>
                <v:shape id="Graphic 14" o:spid="_x0000_s1026" o:spt="100" style="position:absolute;left:0;top:161543;height:586740;width:5311140;" fillcolor="#D9D9D9" filled="t" stroked="f" coordsize="5311140,586740" o:gfxdata="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7616L4A&#10;AADbAAAADwAAAAAAAAABACAAAAAiAAAAZHJzL2Rvd25yZXYueG1sUEsBAhQAFAAAAAgAh07iQDMv&#10;BZ47AAAAOQAAABAAAAAAAAAAAQAgAAAADQEAAGRycy9zaGFwZXhtbC54bWxQSwUGAAAAAAYABgBb&#10;AQAAtwMAAAAA&#10;" path="m5311140,0l0,0,0,143256,0,286512,0,431292,0,586740,5311140,586740,5311140,431292,5311140,286512,5311140,143256,5311140,0xe">
                  <v:fill on="t" focussize="0,0"/>
                  <v:stroke on="f"/>
                  <v:imagedata o:title=""/>
                  <o:lock v:ext="edit" aspectratio="f"/>
                  <v:textbox inset="0mm,0mm,0mm,0mm"/>
                </v:shape>
                <v:shape id="Graphic 15" o:spid="_x0000_s1026" o:spt="100" style="position:absolute;left:0;top:748283;height:6350;width:5311140;" fillcolor="#000000" filled="t" stroked="f" coordsize="5311140,6350" o:gfxdata="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fJ8T28AAAA&#10;2wAAAA8AAAAAAAAAAQAgAAAAIgAAAGRycy9kb3ducmV2LnhtbFBLAQIUABQAAAAIAIdO4kAzLwWe&#10;OwAAADkAAAAQAAAAAAAAAAEAIAAAAAsBAABkcnMvc2hhcGV4bWwueG1sUEsFBgAAAAAGAAYAWwEA&#10;ALUDAAAAAA==&#10;" path="m5311140,0l0,0,0,6096,5311140,6096,5311140,0xe">
                  <v:fill on="t" focussize="0,0"/>
                  <v:stroke on="f"/>
                  <v:imagedata o:title=""/>
                  <o:lock v:ext="edit" aspectratio="f"/>
                  <v:textbox inset="0mm,0mm,0mm,0mm"/>
                </v:shape>
                <v:shape id="Textbox 16" o:spid="_x0000_s1026" o:spt="202" type="#_x0000_t202" style="position:absolute;left:0;top:6095;height:742315;width:5311140;" filled="f" stroked="f" coordsize="21600,21600" o:gfxdata="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qvzFe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2588E390">
                        <w:pPr>
                          <w:spacing w:before="18"/>
                          <w:ind w:left="28" w:right="5874" w:firstLine="0"/>
                          <w:jc w:val="left"/>
                          <w:rPr>
                            <w:rFonts w:ascii="Courier New"/>
                            <w:sz w:val="20"/>
                          </w:rPr>
                        </w:pPr>
                        <w:r>
                          <w:rPr>
                            <w:rFonts w:ascii="Courier New"/>
                            <w:sz w:val="20"/>
                          </w:rPr>
                          <w:t>python</w:t>
                        </w:r>
                        <w:r>
                          <w:rPr>
                            <w:rFonts w:ascii="Courier New"/>
                            <w:spacing w:val="-12"/>
                            <w:sz w:val="20"/>
                          </w:rPr>
                          <w:t xml:space="preserve"> </w:t>
                        </w:r>
                        <w:r>
                          <w:rPr>
                            <w:rFonts w:ascii="Courier New"/>
                            <w:sz w:val="20"/>
                          </w:rPr>
                          <w:t>-m</w:t>
                        </w:r>
                        <w:r>
                          <w:rPr>
                            <w:rFonts w:ascii="Courier New"/>
                            <w:spacing w:val="-14"/>
                            <w:sz w:val="20"/>
                          </w:rPr>
                          <w:t xml:space="preserve"> </w:t>
                        </w:r>
                        <w:r>
                          <w:rPr>
                            <w:rFonts w:ascii="Courier New"/>
                            <w:sz w:val="20"/>
                          </w:rPr>
                          <w:t>venv</w:t>
                        </w:r>
                        <w:r>
                          <w:rPr>
                            <w:rFonts w:ascii="Courier New"/>
                            <w:spacing w:val="-13"/>
                            <w:sz w:val="20"/>
                          </w:rPr>
                          <w:t xml:space="preserve"> </w:t>
                        </w:r>
                        <w:r>
                          <w:rPr>
                            <w:rFonts w:ascii="Courier New"/>
                            <w:sz w:val="20"/>
                          </w:rPr>
                          <w:t>.venv # Windows</w:t>
                        </w:r>
                      </w:p>
                      <w:p w14:paraId="7CAF94EE">
                        <w:pPr>
                          <w:spacing w:before="0"/>
                          <w:ind w:left="28" w:right="5639" w:firstLine="0"/>
                          <w:jc w:val="left"/>
                          <w:rPr>
                            <w:rFonts w:ascii="Courier New"/>
                            <w:sz w:val="20"/>
                          </w:rPr>
                        </w:pPr>
                        <w:r>
                          <w:rPr>
                            <w:rFonts w:ascii="Courier New"/>
                            <w:spacing w:val="-2"/>
                            <w:sz w:val="20"/>
                          </w:rPr>
                          <w:t xml:space="preserve">.venv\Scripts\activate </w:t>
                        </w:r>
                        <w:r>
                          <w:rPr>
                            <w:rFonts w:ascii="Courier New"/>
                            <w:sz w:val="20"/>
                          </w:rPr>
                          <w:t># macOS/Linux</w:t>
                        </w:r>
                      </w:p>
                      <w:p w14:paraId="7C85FA4A">
                        <w:pPr>
                          <w:spacing w:before="0"/>
                          <w:ind w:left="28" w:right="0" w:firstLine="0"/>
                          <w:jc w:val="left"/>
                          <w:rPr>
                            <w:rFonts w:ascii="Courier New"/>
                            <w:sz w:val="20"/>
                          </w:rPr>
                        </w:pPr>
                        <w:r>
                          <w:rPr>
                            <w:rFonts w:ascii="Courier New"/>
                            <w:sz w:val="20"/>
                          </w:rPr>
                          <w:t>source</w:t>
                        </w:r>
                        <w:r>
                          <w:rPr>
                            <w:rFonts w:ascii="Courier New"/>
                            <w:spacing w:val="-11"/>
                            <w:sz w:val="20"/>
                          </w:rPr>
                          <w:t xml:space="preserve"> </w:t>
                        </w:r>
                        <w:r>
                          <w:rPr>
                            <w:rFonts w:ascii="Courier New"/>
                            <w:spacing w:val="-2"/>
                            <w:sz w:val="20"/>
                          </w:rPr>
                          <w:t>.venv/bin/activate</w:t>
                        </w:r>
                      </w:p>
                    </w:txbxContent>
                  </v:textbox>
                </v:shape>
                <w10:wrap type="topAndBottom"/>
              </v:group>
            </w:pict>
          </mc:Fallback>
        </mc:AlternateContent>
      </w:r>
    </w:p>
    <w:p w14:paraId="77E6C940">
      <w:pPr>
        <w:pStyle w:val="8"/>
        <w:numPr>
          <w:numId w:val="0"/>
        </w:numPr>
        <w:tabs>
          <w:tab w:val="left" w:pos="885"/>
        </w:tabs>
        <w:spacing w:before="1" w:after="0" w:line="240" w:lineRule="auto"/>
        <w:ind w:left="525" w:leftChars="0" w:right="0" w:rightChars="0"/>
        <w:jc w:val="left"/>
      </w:pPr>
      <w:r>
        <w:rPr>
          <w:rFonts w:hint="default"/>
          <w:lang w:val="en-US"/>
        </w:rPr>
        <w:tab/>
      </w:r>
      <w:r>
        <w:drawing>
          <wp:inline distT="0" distB="0" distL="114300" distR="114300">
            <wp:extent cx="5361305" cy="735965"/>
            <wp:effectExtent l="0" t="0" r="10795" b="6985"/>
            <wp:docPr id="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
                    <pic:cNvPicPr>
                      <a:picLocks noChangeAspect="1"/>
                    </pic:cNvPicPr>
                  </pic:nvPicPr>
                  <pic:blipFill>
                    <a:blip r:embed="rId25"/>
                    <a:stretch>
                      <a:fillRect/>
                    </a:stretch>
                  </pic:blipFill>
                  <pic:spPr>
                    <a:xfrm>
                      <a:off x="0" y="0"/>
                      <a:ext cx="5361305" cy="735965"/>
                    </a:xfrm>
                    <a:prstGeom prst="rect">
                      <a:avLst/>
                    </a:prstGeom>
                    <a:noFill/>
                    <a:ln>
                      <a:noFill/>
                    </a:ln>
                  </pic:spPr>
                </pic:pic>
              </a:graphicData>
            </a:graphic>
          </wp:inline>
        </w:drawing>
      </w:r>
    </w:p>
    <w:p w14:paraId="1C579B9A">
      <w:pPr>
        <w:pStyle w:val="8"/>
        <w:numPr>
          <w:numId w:val="0"/>
        </w:numPr>
        <w:tabs>
          <w:tab w:val="left" w:pos="885"/>
        </w:tabs>
        <w:spacing w:before="1" w:after="0" w:line="240" w:lineRule="auto"/>
        <w:ind w:left="525" w:leftChars="0" w:right="0" w:rightChars="0"/>
        <w:jc w:val="left"/>
        <w:rPr>
          <w:rFonts w:hint="default"/>
          <w:lang w:val="en-US"/>
        </w:rPr>
      </w:pPr>
      <w:r>
        <w:rPr>
          <w:rFonts w:hint="default"/>
          <w:lang w:val="en-US"/>
        </w:rPr>
        <w:tab/>
      </w:r>
      <w:r>
        <w:drawing>
          <wp:inline distT="0" distB="0" distL="114300" distR="114300">
            <wp:extent cx="2952750" cy="533400"/>
            <wp:effectExtent l="0" t="0" r="0" b="0"/>
            <wp:docPr id="1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2"/>
                    <pic:cNvPicPr>
                      <a:picLocks noChangeAspect="1"/>
                    </pic:cNvPicPr>
                  </pic:nvPicPr>
                  <pic:blipFill>
                    <a:blip r:embed="rId26"/>
                    <a:stretch>
                      <a:fillRect/>
                    </a:stretch>
                  </pic:blipFill>
                  <pic:spPr>
                    <a:xfrm>
                      <a:off x="0" y="0"/>
                      <a:ext cx="2952750" cy="533400"/>
                    </a:xfrm>
                    <a:prstGeom prst="rect">
                      <a:avLst/>
                    </a:prstGeom>
                    <a:noFill/>
                    <a:ln>
                      <a:noFill/>
                    </a:ln>
                  </pic:spPr>
                </pic:pic>
              </a:graphicData>
            </a:graphic>
          </wp:inline>
        </w:drawing>
      </w:r>
    </w:p>
    <w:p w14:paraId="4F34D55D">
      <w:pPr>
        <w:pStyle w:val="8"/>
        <w:numPr>
          <w:ilvl w:val="1"/>
          <w:numId w:val="1"/>
        </w:numPr>
        <w:tabs>
          <w:tab w:val="left" w:pos="885"/>
        </w:tabs>
        <w:spacing w:before="1" w:after="0" w:line="240" w:lineRule="auto"/>
        <w:ind w:left="885" w:right="0" w:hanging="360"/>
        <w:jc w:val="left"/>
        <w:rPr>
          <w:sz w:val="24"/>
        </w:rPr>
      </w:pPr>
      <w:r>
        <w:rPr>
          <w:sz w:val="24"/>
        </w:rPr>
        <w:t>Instal</w:t>
      </w:r>
      <w:r>
        <w:rPr>
          <w:spacing w:val="-6"/>
          <w:sz w:val="24"/>
        </w:rPr>
        <w:t xml:space="preserve"> </w:t>
      </w:r>
      <w:r>
        <w:rPr>
          <w:spacing w:val="-2"/>
          <w:sz w:val="24"/>
        </w:rPr>
        <w:t>paket:</w:t>
      </w:r>
    </w:p>
    <w:p w14:paraId="366DC4BC">
      <w:pPr>
        <w:pStyle w:val="5"/>
        <w:rPr>
          <w:sz w:val="12"/>
        </w:rPr>
      </w:pPr>
      <w:r>
        <w:rPr>
          <w:sz w:val="12"/>
        </w:rPr>
        <mc:AlternateContent>
          <mc:Choice Requires="wpg">
            <w:drawing>
              <wp:anchor distT="0" distB="0" distL="0" distR="0" simplePos="0" relativeHeight="251667456" behindDoc="1" locked="0" layoutInCell="1" allowOverlap="1">
                <wp:simplePos x="0" y="0"/>
                <wp:positionH relativeFrom="page">
                  <wp:posOffset>1353185</wp:posOffset>
                </wp:positionH>
                <wp:positionV relativeFrom="paragraph">
                  <wp:posOffset>102870</wp:posOffset>
                </wp:positionV>
                <wp:extent cx="5311140" cy="181610"/>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5311140" cy="181610"/>
                          <a:chOff x="0" y="0"/>
                          <a:chExt cx="5311140" cy="181610"/>
                        </a:xfrm>
                      </wpg:grpSpPr>
                      <wps:wsp>
                        <wps:cNvPr id="18" name="Graphic 18"/>
                        <wps:cNvSpPr/>
                        <wps:spPr>
                          <a:xfrm>
                            <a:off x="0" y="6095"/>
                            <a:ext cx="5311140" cy="169545"/>
                          </a:xfrm>
                          <a:custGeom>
                            <a:avLst/>
                            <a:gdLst/>
                            <a:ahLst/>
                            <a:cxnLst/>
                            <a:rect l="l" t="t" r="r" b="b"/>
                            <a:pathLst>
                              <a:path w="5311140" h="169545">
                                <a:moveTo>
                                  <a:pt x="5311140" y="0"/>
                                </a:moveTo>
                                <a:lnTo>
                                  <a:pt x="0" y="0"/>
                                </a:lnTo>
                                <a:lnTo>
                                  <a:pt x="0" y="169164"/>
                                </a:lnTo>
                                <a:lnTo>
                                  <a:pt x="5311140" y="169164"/>
                                </a:lnTo>
                                <a:lnTo>
                                  <a:pt x="5311140" y="0"/>
                                </a:lnTo>
                                <a:close/>
                              </a:path>
                            </a:pathLst>
                          </a:custGeom>
                          <a:solidFill>
                            <a:srgbClr val="D9D9D9"/>
                          </a:solidFill>
                        </wps:spPr>
                        <wps:bodyPr wrap="square" lIns="0" tIns="0" rIns="0" bIns="0" rtlCol="0">
                          <a:noAutofit/>
                        </wps:bodyPr>
                      </wps:wsp>
                      <wps:wsp>
                        <wps:cNvPr id="19" name="Graphic 19"/>
                        <wps:cNvSpPr/>
                        <wps:spPr>
                          <a:xfrm>
                            <a:off x="0" y="0"/>
                            <a:ext cx="5311140" cy="181610"/>
                          </a:xfrm>
                          <a:custGeom>
                            <a:avLst/>
                            <a:gdLst/>
                            <a:ahLst/>
                            <a:cxnLst/>
                            <a:rect l="l" t="t" r="r" b="b"/>
                            <a:pathLst>
                              <a:path w="5311140" h="181610">
                                <a:moveTo>
                                  <a:pt x="5311140" y="175260"/>
                                </a:moveTo>
                                <a:lnTo>
                                  <a:pt x="0" y="175260"/>
                                </a:lnTo>
                                <a:lnTo>
                                  <a:pt x="0" y="181356"/>
                                </a:lnTo>
                                <a:lnTo>
                                  <a:pt x="5311140" y="181356"/>
                                </a:lnTo>
                                <a:lnTo>
                                  <a:pt x="5311140" y="175260"/>
                                </a:lnTo>
                                <a:close/>
                              </a:path>
                              <a:path w="5311140" h="181610">
                                <a:moveTo>
                                  <a:pt x="5311140" y="0"/>
                                </a:moveTo>
                                <a:lnTo>
                                  <a:pt x="0" y="0"/>
                                </a:lnTo>
                                <a:lnTo>
                                  <a:pt x="0" y="6096"/>
                                </a:lnTo>
                                <a:lnTo>
                                  <a:pt x="5311140" y="6096"/>
                                </a:lnTo>
                                <a:lnTo>
                                  <a:pt x="5311140" y="0"/>
                                </a:lnTo>
                                <a:close/>
                              </a:path>
                            </a:pathLst>
                          </a:custGeom>
                          <a:solidFill>
                            <a:srgbClr val="000000"/>
                          </a:solidFill>
                        </wps:spPr>
                        <wps:bodyPr wrap="square" lIns="0" tIns="0" rIns="0" bIns="0" rtlCol="0">
                          <a:noAutofit/>
                        </wps:bodyPr>
                      </wps:wsp>
                      <wps:wsp>
                        <wps:cNvPr id="20" name="Textbox 20"/>
                        <wps:cNvSpPr txBox="1"/>
                        <wps:spPr>
                          <a:xfrm>
                            <a:off x="0" y="6095"/>
                            <a:ext cx="5311140" cy="169545"/>
                          </a:xfrm>
                          <a:prstGeom prst="rect">
                            <a:avLst/>
                          </a:prstGeom>
                        </wps:spPr>
                        <wps:txbx>
                          <w:txbxContent>
                            <w:p w14:paraId="6C818B12">
                              <w:pPr>
                                <w:spacing w:before="18"/>
                                <w:ind w:left="28" w:right="0" w:firstLine="0"/>
                                <w:jc w:val="left"/>
                                <w:rPr>
                                  <w:rFonts w:ascii="Courier New"/>
                                  <w:sz w:val="20"/>
                                </w:rPr>
                              </w:pPr>
                              <w:r>
                                <w:rPr>
                                  <w:rFonts w:ascii="Courier New"/>
                                  <w:sz w:val="20"/>
                                </w:rPr>
                                <w:t>pip</w:t>
                              </w:r>
                              <w:r>
                                <w:rPr>
                                  <w:rFonts w:ascii="Courier New"/>
                                  <w:spacing w:val="-15"/>
                                  <w:sz w:val="20"/>
                                </w:rPr>
                                <w:t xml:space="preserve"> </w:t>
                              </w:r>
                              <w:r>
                                <w:rPr>
                                  <w:rFonts w:ascii="Courier New"/>
                                  <w:sz w:val="20"/>
                                </w:rPr>
                                <w:t>install</w:t>
                              </w:r>
                              <w:r>
                                <w:rPr>
                                  <w:rFonts w:ascii="Courier New"/>
                                  <w:spacing w:val="-17"/>
                                  <w:sz w:val="20"/>
                                </w:rPr>
                                <w:t xml:space="preserve"> </w:t>
                              </w:r>
                              <w:r>
                                <w:rPr>
                                  <w:rFonts w:ascii="Courier New"/>
                                  <w:sz w:val="20"/>
                                </w:rPr>
                                <w:t>mediapipe==0.10.14</w:t>
                              </w:r>
                              <w:r>
                                <w:rPr>
                                  <w:rFonts w:ascii="Courier New"/>
                                  <w:spacing w:val="-16"/>
                                  <w:sz w:val="20"/>
                                </w:rPr>
                                <w:t xml:space="preserve"> </w:t>
                              </w:r>
                              <w:r>
                                <w:rPr>
                                  <w:rFonts w:ascii="Courier New"/>
                                  <w:sz w:val="20"/>
                                </w:rPr>
                                <w:t>opencv-python</w:t>
                              </w:r>
                              <w:r>
                                <w:rPr>
                                  <w:rFonts w:ascii="Courier New"/>
                                  <w:spacing w:val="-16"/>
                                  <w:sz w:val="20"/>
                                </w:rPr>
                                <w:t xml:space="preserve"> </w:t>
                              </w:r>
                              <w:r>
                                <w:rPr>
                                  <w:rFonts w:ascii="Courier New"/>
                                  <w:spacing w:val="-2"/>
                                  <w:sz w:val="20"/>
                                </w:rPr>
                                <w:t>numpy</w:t>
                              </w:r>
                            </w:p>
                          </w:txbxContent>
                        </wps:txbx>
                        <wps:bodyPr wrap="square" lIns="0" tIns="0" rIns="0" bIns="0" rtlCol="0">
                          <a:noAutofit/>
                        </wps:bodyPr>
                      </wps:wsp>
                    </wpg:wgp>
                  </a:graphicData>
                </a:graphic>
              </wp:anchor>
            </w:drawing>
          </mc:Choice>
          <mc:Fallback>
            <w:pict>
              <v:group id="_x0000_s1026" o:spid="_x0000_s1026" o:spt="203" style="position:absolute;left:0pt;margin-left:106.55pt;margin-top:8.1pt;height:14.3pt;width:418.2pt;mso-position-horizontal-relative:page;mso-wrap-distance-bottom:0pt;mso-wrap-distance-top:0pt;z-index:-251649024;mso-width-relative:page;mso-height-relative:page;" coordsize="5311140,181610" o:gfxdata="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">
                <o:lock v:ext="edit" aspectratio="f"/>
                <v:shape id="Graphic 18" o:spid="_x0000_s1026" o:spt="100" style="position:absolute;left:0;top:6095;height:169545;width:5311140;" fillcolor="#D9D9D9" filled="t" stroked="f" coordsize="5311140,169545" o:gfxdata="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8q98r4A&#10;AADbAAAADwAAAAAAAAABACAAAAAiAAAAZHJzL2Rvd25yZXYueG1sUEsBAhQAFAAAAAgAh07iQDMv&#10;BZ47AAAAOQAAABAAAAAAAAAAAQAgAAAADQEAAGRycy9zaGFwZXhtbC54bWxQSwUGAAAAAAYABgBb&#10;AQAAtwMAAAAA&#10;" path="m5311140,0l0,0,0,169164,5311140,169164,5311140,0xe">
                  <v:fill on="t" focussize="0,0"/>
                  <v:stroke on="f"/>
                  <v:imagedata o:title=""/>
                  <o:lock v:ext="edit" aspectratio="f"/>
                  <v:textbox inset="0mm,0mm,0mm,0mm"/>
                </v:shape>
                <v:shape id="Graphic 19" o:spid="_x0000_s1026" o:spt="100" style="position:absolute;left:0;top:0;height:181610;width:5311140;" fillcolor="#000000" filled="t" stroked="f" coordsize="5311140,181610" o:gfxdata="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2i1re8AAAA&#10;2wAAAA8AAAAAAAAAAQAgAAAAIgAAAGRycy9kb3ducmV2LnhtbFBLAQIUABQAAAAIAIdO4kAzLwWe&#10;OwAAADkAAAAQAAAAAAAAAAEAIAAAAAsBAABkcnMvc2hhcGV4bWwueG1sUEsFBgAAAAAGAAYAWwEA&#10;ALUDAAAAAA==&#10;" path="m5311140,175260l0,175260,0,181356,5311140,181356,5311140,175260xem5311140,0l0,0,0,6096,5311140,6096,5311140,0xe">
                  <v:fill on="t" focussize="0,0"/>
                  <v:stroke on="f"/>
                  <v:imagedata o:title=""/>
                  <o:lock v:ext="edit" aspectratio="f"/>
                  <v:textbox inset="0mm,0mm,0mm,0mm"/>
                </v:shape>
                <v:shape id="Textbox 20" o:spid="_x0000_s1026" o:spt="202" type="#_x0000_t202" style="position:absolute;left:0;top:6095;height:169545;width:5311140;" filled="f" stroked="f" coordsize="21600,21600" o:gfxdata="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RmOwW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14:paraId="6C818B12">
                        <w:pPr>
                          <w:spacing w:before="18"/>
                          <w:ind w:left="28" w:right="0" w:firstLine="0"/>
                          <w:jc w:val="left"/>
                          <w:rPr>
                            <w:rFonts w:ascii="Courier New"/>
                            <w:sz w:val="20"/>
                          </w:rPr>
                        </w:pPr>
                        <w:r>
                          <w:rPr>
                            <w:rFonts w:ascii="Courier New"/>
                            <w:sz w:val="20"/>
                          </w:rPr>
                          <w:t>pip</w:t>
                        </w:r>
                        <w:r>
                          <w:rPr>
                            <w:rFonts w:ascii="Courier New"/>
                            <w:spacing w:val="-15"/>
                            <w:sz w:val="20"/>
                          </w:rPr>
                          <w:t xml:space="preserve"> </w:t>
                        </w:r>
                        <w:r>
                          <w:rPr>
                            <w:rFonts w:ascii="Courier New"/>
                            <w:sz w:val="20"/>
                          </w:rPr>
                          <w:t>install</w:t>
                        </w:r>
                        <w:r>
                          <w:rPr>
                            <w:rFonts w:ascii="Courier New"/>
                            <w:spacing w:val="-17"/>
                            <w:sz w:val="20"/>
                          </w:rPr>
                          <w:t xml:space="preserve"> </w:t>
                        </w:r>
                        <w:r>
                          <w:rPr>
                            <w:rFonts w:ascii="Courier New"/>
                            <w:sz w:val="20"/>
                          </w:rPr>
                          <w:t>mediapipe==0.10.14</w:t>
                        </w:r>
                        <w:r>
                          <w:rPr>
                            <w:rFonts w:ascii="Courier New"/>
                            <w:spacing w:val="-16"/>
                            <w:sz w:val="20"/>
                          </w:rPr>
                          <w:t xml:space="preserve"> </w:t>
                        </w:r>
                        <w:r>
                          <w:rPr>
                            <w:rFonts w:ascii="Courier New"/>
                            <w:sz w:val="20"/>
                          </w:rPr>
                          <w:t>opencv-python</w:t>
                        </w:r>
                        <w:r>
                          <w:rPr>
                            <w:rFonts w:ascii="Courier New"/>
                            <w:spacing w:val="-16"/>
                            <w:sz w:val="20"/>
                          </w:rPr>
                          <w:t xml:space="preserve"> </w:t>
                        </w:r>
                        <w:r>
                          <w:rPr>
                            <w:rFonts w:ascii="Courier New"/>
                            <w:spacing w:val="-2"/>
                            <w:sz w:val="20"/>
                          </w:rPr>
                          <w:t>numpy</w:t>
                        </w:r>
                      </w:p>
                    </w:txbxContent>
                  </v:textbox>
                </v:shape>
                <w10:wrap type="topAndBottom"/>
              </v:group>
            </w:pict>
          </mc:Fallback>
        </mc:AlternateContent>
      </w:r>
    </w:p>
    <w:p w14:paraId="6F95AA40">
      <w:pPr>
        <w:pStyle w:val="8"/>
        <w:numPr>
          <w:numId w:val="0"/>
        </w:numPr>
        <w:tabs>
          <w:tab w:val="left" w:pos="885"/>
        </w:tabs>
        <w:spacing w:before="0" w:after="0" w:line="240" w:lineRule="auto"/>
        <w:ind w:left="525" w:leftChars="0" w:right="163" w:rightChars="0"/>
        <w:jc w:val="left"/>
        <w:rPr>
          <w:rFonts w:hint="default"/>
          <w:sz w:val="24"/>
          <w:lang w:val="en-US"/>
        </w:rPr>
      </w:pPr>
      <w:r>
        <w:rPr>
          <w:rFonts w:hint="default"/>
          <w:sz w:val="24"/>
          <w:lang w:val="en-US"/>
        </w:rPr>
        <w:tab/>
      </w:r>
      <w:r>
        <w:drawing>
          <wp:inline distT="0" distB="0" distL="114300" distR="114300">
            <wp:extent cx="5260975" cy="1798320"/>
            <wp:effectExtent l="0" t="0" r="15875" b="11430"/>
            <wp:docPr id="1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3"/>
                    <pic:cNvPicPr>
                      <a:picLocks noChangeAspect="1"/>
                    </pic:cNvPicPr>
                  </pic:nvPicPr>
                  <pic:blipFill>
                    <a:blip r:embed="rId27"/>
                    <a:stretch>
                      <a:fillRect/>
                    </a:stretch>
                  </pic:blipFill>
                  <pic:spPr>
                    <a:xfrm>
                      <a:off x="0" y="0"/>
                      <a:ext cx="5260975" cy="1798320"/>
                    </a:xfrm>
                    <a:prstGeom prst="rect">
                      <a:avLst/>
                    </a:prstGeom>
                    <a:noFill/>
                    <a:ln>
                      <a:noFill/>
                    </a:ln>
                  </pic:spPr>
                </pic:pic>
              </a:graphicData>
            </a:graphic>
          </wp:inline>
        </w:drawing>
      </w:r>
    </w:p>
    <w:p w14:paraId="3CB62E9A">
      <w:pPr>
        <w:pStyle w:val="8"/>
        <w:numPr>
          <w:ilvl w:val="1"/>
          <w:numId w:val="1"/>
        </w:numPr>
        <w:tabs>
          <w:tab w:val="left" w:pos="885"/>
        </w:tabs>
        <w:spacing w:before="0" w:after="0" w:line="240" w:lineRule="auto"/>
        <w:ind w:left="885" w:right="163" w:hanging="360"/>
        <w:jc w:val="left"/>
        <w:rPr>
          <w:sz w:val="24"/>
        </w:rPr>
      </w:pPr>
      <w:r>
        <w:rPr>
          <w:sz w:val="24"/>
        </w:rPr>
        <w:t xml:space="preserve">Jika kamera tidak muncul, coba ganti cv2.VideoCapture(0) menjadi 1 atau 2. Tombol umum: tekan </w:t>
      </w:r>
      <w:r>
        <w:rPr>
          <w:b/>
          <w:sz w:val="24"/>
        </w:rPr>
        <w:t xml:space="preserve">q </w:t>
      </w:r>
      <w:r>
        <w:rPr>
          <w:sz w:val="24"/>
        </w:rPr>
        <w:t>untuk keluar jendela.</w:t>
      </w:r>
    </w:p>
    <w:p w14:paraId="0E44AA74">
      <w:pPr>
        <w:pStyle w:val="5"/>
        <w:spacing w:before="164"/>
      </w:pPr>
    </w:p>
    <w:p w14:paraId="17BF454E">
      <w:pPr>
        <w:pStyle w:val="2"/>
        <w:spacing w:line="430" w:lineRule="atLeast"/>
        <w:ind w:right="3308"/>
      </w:pPr>
      <w:r>
        <w:t>Praktikum</w:t>
      </w:r>
      <w:r>
        <w:rPr>
          <w:spacing w:val="-7"/>
        </w:rPr>
        <w:t xml:space="preserve"> </w:t>
      </w:r>
      <w:r>
        <w:t>D1</w:t>
      </w:r>
      <w:r>
        <w:rPr>
          <w:spacing w:val="-6"/>
        </w:rPr>
        <w:t xml:space="preserve"> </w:t>
      </w:r>
      <w:r>
        <w:t>—</w:t>
      </w:r>
      <w:r>
        <w:rPr>
          <w:spacing w:val="-5"/>
        </w:rPr>
        <w:t xml:space="preserve"> </w:t>
      </w:r>
      <w:r>
        <w:t>Inisialisasi</w:t>
      </w:r>
      <w:r>
        <w:rPr>
          <w:spacing w:val="-4"/>
        </w:rPr>
        <w:t xml:space="preserve"> </w:t>
      </w:r>
      <w:r>
        <w:t>Kamera</w:t>
      </w:r>
      <w:r>
        <w:rPr>
          <w:spacing w:val="-5"/>
        </w:rPr>
        <w:t xml:space="preserve"> </w:t>
      </w:r>
      <w:r>
        <w:t>dan</w:t>
      </w:r>
      <w:r>
        <w:rPr>
          <w:spacing w:val="-15"/>
        </w:rPr>
        <w:t xml:space="preserve"> </w:t>
      </w:r>
      <w:r>
        <w:t>Akuisisi</w:t>
      </w:r>
      <w:r>
        <w:rPr>
          <w:spacing w:val="-6"/>
        </w:rPr>
        <w:t xml:space="preserve"> </w:t>
      </w:r>
      <w:r>
        <w:t xml:space="preserve">Citra </w:t>
      </w:r>
      <w:r>
        <w:rPr>
          <w:spacing w:val="-2"/>
        </w:rPr>
        <w:t>Tujuan:</w:t>
      </w:r>
    </w:p>
    <w:p w14:paraId="3A104C76">
      <w:pPr>
        <w:pStyle w:val="5"/>
        <w:spacing w:before="7"/>
        <w:ind w:left="165"/>
      </w:pPr>
      <w:r>
        <w:t xml:space="preserve">Mahasiswa mampu menginisialisasi kamera dan menampilkan citra secara </w:t>
      </w:r>
      <w:r>
        <w:rPr>
          <w:i/>
        </w:rPr>
        <w:t xml:space="preserve">real-time </w:t>
      </w:r>
      <w:r>
        <w:t>sebagai dasar untuk pengolahan visual selanjutnya.</w:t>
      </w:r>
    </w:p>
    <w:p w14:paraId="2CD102B9">
      <w:pPr>
        <w:pStyle w:val="2"/>
      </w:pPr>
      <w:r>
        <w:rPr>
          <w:spacing w:val="-2"/>
        </w:rPr>
        <w:t>Deskripsi:</w:t>
      </w:r>
    </w:p>
    <w:p w14:paraId="3D286739">
      <w:pPr>
        <w:pStyle w:val="5"/>
        <w:ind w:left="165" w:right="162"/>
        <w:jc w:val="both"/>
      </w:pPr>
      <w:r>
        <w:t>Praktikum ini merupakan tahap awal dalam mengenal sistem visi komputer. Mahasiswa akan belajar membuka perangkat kamera, menampilkan citra secara berkelanjutan, serta memastikan bahwa perangkat keras dan perangkat lunak dapat berkomunikasi dengan baik. Proses</w:t>
      </w:r>
      <w:r>
        <w:rPr>
          <w:spacing w:val="-8"/>
        </w:rPr>
        <w:t xml:space="preserve"> </w:t>
      </w:r>
      <w:r>
        <w:t>ini</w:t>
      </w:r>
      <w:r>
        <w:rPr>
          <w:spacing w:val="-7"/>
        </w:rPr>
        <w:t xml:space="preserve"> </w:t>
      </w:r>
      <w:r>
        <w:t>menjadi</w:t>
      </w:r>
      <w:r>
        <w:rPr>
          <w:spacing w:val="-8"/>
        </w:rPr>
        <w:t xml:space="preserve"> </w:t>
      </w:r>
      <w:r>
        <w:t>fondasi</w:t>
      </w:r>
      <w:r>
        <w:rPr>
          <w:spacing w:val="-8"/>
        </w:rPr>
        <w:t xml:space="preserve"> </w:t>
      </w:r>
      <w:r>
        <w:t>bagi</w:t>
      </w:r>
      <w:r>
        <w:rPr>
          <w:spacing w:val="-8"/>
        </w:rPr>
        <w:t xml:space="preserve"> </w:t>
      </w:r>
      <w:r>
        <w:t>semua</w:t>
      </w:r>
      <w:r>
        <w:rPr>
          <w:spacing w:val="-7"/>
        </w:rPr>
        <w:t xml:space="preserve"> </w:t>
      </w:r>
      <w:r>
        <w:t>eksperimen</w:t>
      </w:r>
      <w:r>
        <w:rPr>
          <w:spacing w:val="-8"/>
        </w:rPr>
        <w:t xml:space="preserve"> </w:t>
      </w:r>
      <w:r>
        <w:t>berikutnya</w:t>
      </w:r>
      <w:r>
        <w:rPr>
          <w:spacing w:val="-8"/>
        </w:rPr>
        <w:t xml:space="preserve"> </w:t>
      </w:r>
      <w:r>
        <w:t>yang</w:t>
      </w:r>
      <w:r>
        <w:rPr>
          <w:spacing w:val="-8"/>
        </w:rPr>
        <w:t xml:space="preserve"> </w:t>
      </w:r>
      <w:r>
        <w:t>menggunakan</w:t>
      </w:r>
      <w:r>
        <w:rPr>
          <w:spacing w:val="-8"/>
        </w:rPr>
        <w:t xml:space="preserve"> </w:t>
      </w:r>
      <w:r>
        <w:t>aliran</w:t>
      </w:r>
      <w:r>
        <w:rPr>
          <w:spacing w:val="-8"/>
        </w:rPr>
        <w:t xml:space="preserve"> </w:t>
      </w:r>
      <w:r>
        <w:t>video sebagai input utama.</w:t>
      </w:r>
    </w:p>
    <w:p w14:paraId="2B381914">
      <w:pPr>
        <w:pStyle w:val="2"/>
      </w:pPr>
      <w:r>
        <w:rPr>
          <w:spacing w:val="-2"/>
        </w:rPr>
        <w:t>Langkah:</w:t>
      </w:r>
    </w:p>
    <w:p w14:paraId="7CD48A59">
      <w:pPr>
        <w:pStyle w:val="8"/>
        <w:numPr>
          <w:ilvl w:val="0"/>
          <w:numId w:val="3"/>
        </w:numPr>
        <w:tabs>
          <w:tab w:val="left" w:pos="885"/>
        </w:tabs>
        <w:spacing w:before="0" w:after="0" w:line="284" w:lineRule="exact"/>
        <w:ind w:left="885" w:right="0" w:hanging="360"/>
        <w:jc w:val="left"/>
        <w:rPr>
          <w:sz w:val="24"/>
        </w:rPr>
      </w:pPr>
      <w:r>
        <w:rPr>
          <w:sz w:val="24"/>
        </w:rPr>
        <w:t>Jalankan</w:t>
      </w:r>
      <w:r>
        <w:rPr>
          <w:spacing w:val="-4"/>
          <w:sz w:val="24"/>
        </w:rPr>
        <w:t xml:space="preserve"> </w:t>
      </w:r>
      <w:r>
        <w:rPr>
          <w:sz w:val="24"/>
        </w:rPr>
        <w:t>skrip</w:t>
      </w:r>
      <w:r>
        <w:rPr>
          <w:spacing w:val="-3"/>
          <w:sz w:val="24"/>
        </w:rPr>
        <w:t xml:space="preserve"> </w:t>
      </w:r>
      <w:r>
        <w:rPr>
          <w:sz w:val="24"/>
        </w:rPr>
        <w:t>Python</w:t>
      </w:r>
      <w:r>
        <w:rPr>
          <w:spacing w:val="-3"/>
          <w:sz w:val="24"/>
        </w:rPr>
        <w:t xml:space="preserve"> </w:t>
      </w:r>
      <w:r>
        <w:rPr>
          <w:sz w:val="24"/>
        </w:rPr>
        <w:t>menggunakan</w:t>
      </w:r>
      <w:r>
        <w:rPr>
          <w:spacing w:val="-3"/>
          <w:sz w:val="24"/>
        </w:rPr>
        <w:t xml:space="preserve"> </w:t>
      </w:r>
      <w:r>
        <w:rPr>
          <w:sz w:val="24"/>
        </w:rPr>
        <w:t>pustaka</w:t>
      </w:r>
      <w:r>
        <w:rPr>
          <w:spacing w:val="-5"/>
          <w:sz w:val="24"/>
        </w:rPr>
        <w:t xml:space="preserve"> </w:t>
      </w:r>
      <w:r>
        <w:rPr>
          <w:rFonts w:ascii="Courier New"/>
          <w:sz w:val="20"/>
        </w:rPr>
        <w:t>opencv-</w:t>
      </w:r>
      <w:r>
        <w:rPr>
          <w:rFonts w:ascii="Courier New"/>
          <w:spacing w:val="-2"/>
          <w:sz w:val="20"/>
        </w:rPr>
        <w:t>python</w:t>
      </w:r>
      <w:r>
        <w:rPr>
          <w:spacing w:val="-2"/>
          <w:sz w:val="24"/>
        </w:rPr>
        <w:t>.</w:t>
      </w:r>
    </w:p>
    <w:p w14:paraId="64CA0C0B">
      <w:pPr>
        <w:pStyle w:val="8"/>
        <w:numPr>
          <w:ilvl w:val="0"/>
          <w:numId w:val="3"/>
        </w:numPr>
        <w:tabs>
          <w:tab w:val="left" w:pos="885"/>
        </w:tabs>
        <w:spacing w:before="0" w:after="0" w:line="283" w:lineRule="exact"/>
        <w:ind w:left="885" w:right="0" w:hanging="360"/>
        <w:jc w:val="left"/>
        <w:rPr>
          <w:sz w:val="24"/>
        </w:rPr>
      </w:pPr>
      <w:r>
        <w:rPr>
          <w:sz w:val="24"/>
        </w:rPr>
        <w:t>Inisialisasi</w:t>
      </w:r>
      <w:r>
        <w:rPr>
          <w:spacing w:val="-4"/>
          <w:sz w:val="24"/>
        </w:rPr>
        <w:t xml:space="preserve"> </w:t>
      </w:r>
      <w:r>
        <w:rPr>
          <w:sz w:val="24"/>
        </w:rPr>
        <w:t>kamera</w:t>
      </w:r>
      <w:r>
        <w:rPr>
          <w:spacing w:val="-6"/>
          <w:sz w:val="24"/>
        </w:rPr>
        <w:t xml:space="preserve"> </w:t>
      </w:r>
      <w:r>
        <w:rPr>
          <w:sz w:val="24"/>
        </w:rPr>
        <w:t>dengan</w:t>
      </w:r>
      <w:r>
        <w:rPr>
          <w:spacing w:val="-4"/>
          <w:sz w:val="24"/>
        </w:rPr>
        <w:t xml:space="preserve"> </w:t>
      </w:r>
      <w:r>
        <w:rPr>
          <w:rFonts w:ascii="Courier New"/>
          <w:spacing w:val="-2"/>
          <w:sz w:val="20"/>
        </w:rPr>
        <w:t>cv2.VideoCapture(0)</w:t>
      </w:r>
      <w:r>
        <w:rPr>
          <w:spacing w:val="-2"/>
          <w:sz w:val="24"/>
        </w:rPr>
        <w:t>.</w:t>
      </w:r>
    </w:p>
    <w:p w14:paraId="5F6BF6E2">
      <w:pPr>
        <w:pStyle w:val="8"/>
        <w:numPr>
          <w:ilvl w:val="0"/>
          <w:numId w:val="3"/>
        </w:numPr>
        <w:tabs>
          <w:tab w:val="left" w:pos="885"/>
        </w:tabs>
        <w:spacing w:before="0" w:after="0" w:line="276" w:lineRule="exact"/>
        <w:ind w:left="885" w:right="0" w:hanging="360"/>
        <w:jc w:val="left"/>
        <w:rPr>
          <w:sz w:val="24"/>
        </w:rPr>
      </w:pPr>
      <w:r>
        <w:rPr>
          <w:sz w:val="24"/>
        </w:rPr>
        <w:t>Baca</w:t>
      </w:r>
      <w:r>
        <w:rPr>
          <w:spacing w:val="-4"/>
          <w:sz w:val="24"/>
        </w:rPr>
        <w:t xml:space="preserve"> </w:t>
      </w:r>
      <w:r>
        <w:rPr>
          <w:sz w:val="24"/>
        </w:rPr>
        <w:t>setiap</w:t>
      </w:r>
      <w:r>
        <w:rPr>
          <w:spacing w:val="-2"/>
          <w:sz w:val="24"/>
        </w:rPr>
        <w:t xml:space="preserve"> </w:t>
      </w:r>
      <w:r>
        <w:rPr>
          <w:sz w:val="24"/>
        </w:rPr>
        <w:t>frame</w:t>
      </w:r>
      <w:r>
        <w:rPr>
          <w:spacing w:val="-3"/>
          <w:sz w:val="24"/>
        </w:rPr>
        <w:t xml:space="preserve"> </w:t>
      </w:r>
      <w:r>
        <w:rPr>
          <w:sz w:val="24"/>
        </w:rPr>
        <w:t>dan</w:t>
      </w:r>
      <w:r>
        <w:rPr>
          <w:spacing w:val="-3"/>
          <w:sz w:val="24"/>
        </w:rPr>
        <w:t xml:space="preserve"> </w:t>
      </w:r>
      <w:r>
        <w:rPr>
          <w:sz w:val="24"/>
        </w:rPr>
        <w:t>tampilkan</w:t>
      </w:r>
      <w:r>
        <w:rPr>
          <w:spacing w:val="-2"/>
          <w:sz w:val="24"/>
        </w:rPr>
        <w:t xml:space="preserve"> </w:t>
      </w:r>
      <w:r>
        <w:rPr>
          <w:sz w:val="24"/>
        </w:rPr>
        <w:t>di</w:t>
      </w:r>
      <w:r>
        <w:rPr>
          <w:spacing w:val="-3"/>
          <w:sz w:val="24"/>
        </w:rPr>
        <w:t xml:space="preserve"> </w:t>
      </w:r>
      <w:r>
        <w:rPr>
          <w:sz w:val="24"/>
        </w:rPr>
        <w:t>jendela</w:t>
      </w:r>
      <w:r>
        <w:rPr>
          <w:spacing w:val="-2"/>
          <w:sz w:val="24"/>
        </w:rPr>
        <w:t xml:space="preserve"> </w:t>
      </w:r>
      <w:r>
        <w:rPr>
          <w:i/>
          <w:spacing w:val="-2"/>
          <w:sz w:val="24"/>
        </w:rPr>
        <w:t>preview</w:t>
      </w:r>
      <w:r>
        <w:rPr>
          <w:spacing w:val="-2"/>
          <w:sz w:val="24"/>
        </w:rPr>
        <w:t>.</w:t>
      </w:r>
    </w:p>
    <w:p w14:paraId="7C7C9552">
      <w:pPr>
        <w:pStyle w:val="8"/>
        <w:numPr>
          <w:ilvl w:val="0"/>
          <w:numId w:val="3"/>
        </w:numPr>
        <w:tabs>
          <w:tab w:val="left" w:pos="885"/>
        </w:tabs>
        <w:spacing w:before="0" w:after="0" w:line="240" w:lineRule="auto"/>
        <w:ind w:left="885" w:right="0" w:hanging="360"/>
        <w:jc w:val="left"/>
        <w:rPr>
          <w:sz w:val="24"/>
        </w:rPr>
      </w:pPr>
      <w:r>
        <w:rPr>
          <w:sz w:val="24"/>
        </w:rPr>
        <w:t>Ukur</w:t>
      </w:r>
      <w:r>
        <w:rPr>
          <w:spacing w:val="-7"/>
          <w:sz w:val="24"/>
        </w:rPr>
        <w:t xml:space="preserve"> </w:t>
      </w:r>
      <w:r>
        <w:rPr>
          <w:i/>
          <w:sz w:val="24"/>
        </w:rPr>
        <w:t>frame</w:t>
      </w:r>
      <w:r>
        <w:rPr>
          <w:i/>
          <w:spacing w:val="-4"/>
          <w:sz w:val="24"/>
        </w:rPr>
        <w:t xml:space="preserve"> </w:t>
      </w:r>
      <w:r>
        <w:rPr>
          <w:i/>
          <w:sz w:val="24"/>
        </w:rPr>
        <w:t>per</w:t>
      </w:r>
      <w:r>
        <w:rPr>
          <w:i/>
          <w:spacing w:val="-3"/>
          <w:sz w:val="24"/>
        </w:rPr>
        <w:t xml:space="preserve"> </w:t>
      </w:r>
      <w:r>
        <w:rPr>
          <w:i/>
          <w:sz w:val="24"/>
        </w:rPr>
        <w:t>second</w:t>
      </w:r>
      <w:r>
        <w:rPr>
          <w:i/>
          <w:spacing w:val="-3"/>
          <w:sz w:val="24"/>
        </w:rPr>
        <w:t xml:space="preserve"> </w:t>
      </w:r>
      <w:r>
        <w:rPr>
          <w:i/>
          <w:sz w:val="24"/>
        </w:rPr>
        <w:t>(FPS)</w:t>
      </w:r>
      <w:r>
        <w:rPr>
          <w:i/>
          <w:spacing w:val="-2"/>
          <w:sz w:val="24"/>
        </w:rPr>
        <w:t xml:space="preserve"> </w:t>
      </w:r>
      <w:r>
        <w:rPr>
          <w:sz w:val="24"/>
        </w:rPr>
        <w:t>untuk</w:t>
      </w:r>
      <w:r>
        <w:rPr>
          <w:spacing w:val="-3"/>
          <w:sz w:val="24"/>
        </w:rPr>
        <w:t xml:space="preserve"> </w:t>
      </w:r>
      <w:r>
        <w:rPr>
          <w:sz w:val="24"/>
        </w:rPr>
        <w:t>menilai</w:t>
      </w:r>
      <w:r>
        <w:rPr>
          <w:spacing w:val="-3"/>
          <w:sz w:val="24"/>
        </w:rPr>
        <w:t xml:space="preserve"> </w:t>
      </w:r>
      <w:r>
        <w:rPr>
          <w:sz w:val="24"/>
        </w:rPr>
        <w:t>kelancaran</w:t>
      </w:r>
      <w:r>
        <w:rPr>
          <w:spacing w:val="-1"/>
          <w:sz w:val="24"/>
        </w:rPr>
        <w:t xml:space="preserve"> </w:t>
      </w:r>
      <w:r>
        <w:rPr>
          <w:sz w:val="24"/>
        </w:rPr>
        <w:t>akuisisi</w:t>
      </w:r>
      <w:r>
        <w:rPr>
          <w:spacing w:val="-3"/>
          <w:sz w:val="24"/>
        </w:rPr>
        <w:t xml:space="preserve"> </w:t>
      </w:r>
      <w:r>
        <w:rPr>
          <w:spacing w:val="-2"/>
          <w:sz w:val="24"/>
        </w:rPr>
        <w:t>video.</w:t>
      </w:r>
    </w:p>
    <w:p w14:paraId="11B26335">
      <w:pPr>
        <w:pStyle w:val="8"/>
        <w:numPr>
          <w:ilvl w:val="0"/>
          <w:numId w:val="3"/>
        </w:numPr>
        <w:tabs>
          <w:tab w:val="left" w:pos="885"/>
        </w:tabs>
        <w:spacing w:before="0" w:after="0" w:line="240" w:lineRule="auto"/>
        <w:ind w:left="885" w:right="0" w:hanging="360"/>
        <w:jc w:val="left"/>
        <w:rPr>
          <w:sz w:val="24"/>
        </w:rPr>
      </w:pPr>
      <w:r>
        <w:rPr>
          <w:sz w:val="24"/>
        </w:rPr>
        <w:t>Tekan</w:t>
      </w:r>
      <w:r>
        <w:rPr>
          <w:spacing w:val="-3"/>
          <w:sz w:val="24"/>
        </w:rPr>
        <w:t xml:space="preserve"> </w:t>
      </w:r>
      <w:r>
        <w:rPr>
          <w:sz w:val="24"/>
        </w:rPr>
        <w:t>tombol</w:t>
      </w:r>
      <w:r>
        <w:rPr>
          <w:spacing w:val="-2"/>
          <w:sz w:val="24"/>
        </w:rPr>
        <w:t xml:space="preserve"> </w:t>
      </w:r>
      <w:r>
        <w:rPr>
          <w:b/>
          <w:sz w:val="24"/>
        </w:rPr>
        <w:t>q</w:t>
      </w:r>
      <w:r>
        <w:rPr>
          <w:b/>
          <w:spacing w:val="-2"/>
          <w:sz w:val="24"/>
        </w:rPr>
        <w:t xml:space="preserve"> </w:t>
      </w:r>
      <w:r>
        <w:rPr>
          <w:sz w:val="24"/>
        </w:rPr>
        <w:t>untuk</w:t>
      </w:r>
      <w:r>
        <w:rPr>
          <w:spacing w:val="-3"/>
          <w:sz w:val="24"/>
        </w:rPr>
        <w:t xml:space="preserve"> </w:t>
      </w:r>
      <w:r>
        <w:rPr>
          <w:sz w:val="24"/>
        </w:rPr>
        <w:t>menghentikan</w:t>
      </w:r>
      <w:r>
        <w:rPr>
          <w:spacing w:val="-2"/>
          <w:sz w:val="24"/>
        </w:rPr>
        <w:t xml:space="preserve"> proses.</w:t>
      </w:r>
    </w:p>
    <w:p w14:paraId="69F64F47">
      <w:pPr>
        <w:pStyle w:val="2"/>
      </w:pPr>
      <w:r>
        <w:t>Indikator</w:t>
      </w:r>
      <w:r>
        <w:rPr>
          <w:spacing w:val="-5"/>
        </w:rPr>
        <w:t xml:space="preserve"> </w:t>
      </w:r>
      <w:r>
        <w:rPr>
          <w:spacing w:val="-2"/>
        </w:rPr>
        <w:t>Keberhasilan:</w:t>
      </w:r>
    </w:p>
    <w:p w14:paraId="1B181283">
      <w:pPr>
        <w:pStyle w:val="5"/>
        <w:ind w:left="165"/>
      </w:pPr>
      <w:r>
        <w:t>Citra</w:t>
      </w:r>
      <w:r>
        <w:rPr>
          <w:spacing w:val="-8"/>
        </w:rPr>
        <w:t xml:space="preserve"> </w:t>
      </w:r>
      <w:r>
        <w:t>tampil</w:t>
      </w:r>
      <w:r>
        <w:rPr>
          <w:spacing w:val="-7"/>
        </w:rPr>
        <w:t xml:space="preserve"> </w:t>
      </w:r>
      <w:r>
        <w:t>dengan</w:t>
      </w:r>
      <w:r>
        <w:rPr>
          <w:spacing w:val="-5"/>
        </w:rPr>
        <w:t xml:space="preserve"> </w:t>
      </w:r>
      <w:r>
        <w:t>stabil,</w:t>
      </w:r>
      <w:r>
        <w:rPr>
          <w:spacing w:val="-7"/>
        </w:rPr>
        <w:t xml:space="preserve"> </w:t>
      </w:r>
      <w:r>
        <w:t>FPS</w:t>
      </w:r>
      <w:r>
        <w:rPr>
          <w:spacing w:val="-5"/>
        </w:rPr>
        <w:t xml:space="preserve"> </w:t>
      </w:r>
      <w:r>
        <w:t>berada</w:t>
      </w:r>
      <w:r>
        <w:rPr>
          <w:spacing w:val="-6"/>
        </w:rPr>
        <w:t xml:space="preserve"> </w:t>
      </w:r>
      <w:r>
        <w:t>di</w:t>
      </w:r>
      <w:r>
        <w:rPr>
          <w:spacing w:val="-7"/>
        </w:rPr>
        <w:t xml:space="preserve"> </w:t>
      </w:r>
      <w:r>
        <w:t>atas</w:t>
      </w:r>
      <w:r>
        <w:rPr>
          <w:spacing w:val="-5"/>
        </w:rPr>
        <w:t xml:space="preserve"> </w:t>
      </w:r>
      <w:r>
        <w:t>10,</w:t>
      </w:r>
      <w:r>
        <w:rPr>
          <w:spacing w:val="-5"/>
        </w:rPr>
        <w:t xml:space="preserve"> </w:t>
      </w:r>
      <w:r>
        <w:t>dan</w:t>
      </w:r>
      <w:r>
        <w:rPr>
          <w:spacing w:val="-8"/>
        </w:rPr>
        <w:t xml:space="preserve"> </w:t>
      </w:r>
      <w:r>
        <w:t>proses</w:t>
      </w:r>
      <w:r>
        <w:rPr>
          <w:spacing w:val="-6"/>
        </w:rPr>
        <w:t xml:space="preserve"> </w:t>
      </w:r>
      <w:r>
        <w:t>dapat</w:t>
      </w:r>
      <w:r>
        <w:rPr>
          <w:spacing w:val="-7"/>
        </w:rPr>
        <w:t xml:space="preserve"> </w:t>
      </w:r>
      <w:r>
        <w:t>dihentikan</w:t>
      </w:r>
      <w:r>
        <w:rPr>
          <w:spacing w:val="-8"/>
        </w:rPr>
        <w:t xml:space="preserve"> </w:t>
      </w:r>
      <w:r>
        <w:t>dengan</w:t>
      </w:r>
      <w:r>
        <w:rPr>
          <w:spacing w:val="-8"/>
        </w:rPr>
        <w:t xml:space="preserve"> </w:t>
      </w:r>
      <w:r>
        <w:t>perintah keluar tanpa error.</w:t>
      </w:r>
    </w:p>
    <w:p w14:paraId="2E04EB49">
      <w:pPr>
        <w:pStyle w:val="5"/>
        <w:spacing w:before="25"/>
        <w:rPr>
          <w:sz w:val="20"/>
        </w:rPr>
      </w:pPr>
      <w:r>
        <w:rPr>
          <w:sz w:val="20"/>
        </w:rPr>
        <mc:AlternateContent>
          <mc:Choice Requires="wpg">
            <w:drawing>
              <wp:anchor distT="0" distB="0" distL="0" distR="0" simplePos="0" relativeHeight="251668480" behindDoc="1" locked="0" layoutInCell="1" allowOverlap="1">
                <wp:simplePos x="0" y="0"/>
                <wp:positionH relativeFrom="page">
                  <wp:posOffset>895985</wp:posOffset>
                </wp:positionH>
                <wp:positionV relativeFrom="paragraph">
                  <wp:posOffset>176530</wp:posOffset>
                </wp:positionV>
                <wp:extent cx="5768340" cy="2765425"/>
                <wp:effectExtent l="0" t="0" r="3810" b="0"/>
                <wp:wrapTopAndBottom/>
                <wp:docPr id="21" name="Group 21"/>
                <wp:cNvGraphicFramePr/>
                <a:graphic xmlns:a="http://schemas.openxmlformats.org/drawingml/2006/main">
                  <a:graphicData uri="http://schemas.microsoft.com/office/word/2010/wordprocessingGroup">
                    <wpg:wgp>
                      <wpg:cNvGrpSpPr/>
                      <wpg:grpSpPr>
                        <a:xfrm>
                          <a:off x="0" y="0"/>
                          <a:ext cx="5768340" cy="2765425"/>
                          <a:chOff x="0" y="0"/>
                          <a:chExt cx="5768340" cy="2765425"/>
                        </a:xfrm>
                      </wpg:grpSpPr>
                      <wps:wsp>
                        <wps:cNvPr id="22" name="Graphic 22"/>
                        <wps:cNvSpPr/>
                        <wps:spPr>
                          <a:xfrm>
                            <a:off x="0" y="6095"/>
                            <a:ext cx="5768340" cy="155575"/>
                          </a:xfrm>
                          <a:custGeom>
                            <a:avLst/>
                            <a:gdLst/>
                            <a:ahLst/>
                            <a:cxnLst/>
                            <a:rect l="l" t="t" r="r" b="b"/>
                            <a:pathLst>
                              <a:path w="5768340" h="155575">
                                <a:moveTo>
                                  <a:pt x="5768340" y="0"/>
                                </a:moveTo>
                                <a:lnTo>
                                  <a:pt x="0" y="0"/>
                                </a:lnTo>
                                <a:lnTo>
                                  <a:pt x="0" y="155447"/>
                                </a:lnTo>
                                <a:lnTo>
                                  <a:pt x="5768340" y="155447"/>
                                </a:lnTo>
                                <a:lnTo>
                                  <a:pt x="5768340" y="0"/>
                                </a:lnTo>
                                <a:close/>
                              </a:path>
                            </a:pathLst>
                          </a:custGeom>
                          <a:solidFill>
                            <a:srgbClr val="D9D9D9"/>
                          </a:solidFill>
                        </wps:spPr>
                        <wps:bodyPr wrap="square" lIns="0" tIns="0" rIns="0" bIns="0" rtlCol="0">
                          <a:noAutofit/>
                        </wps:bodyPr>
                      </wps:wsp>
                      <wps:wsp>
                        <wps:cNvPr id="23" name="Graphic 23"/>
                        <wps:cNvSpPr/>
                        <wps:spPr>
                          <a:xfrm>
                            <a:off x="0" y="0"/>
                            <a:ext cx="5768340" cy="6350"/>
                          </a:xfrm>
                          <a:custGeom>
                            <a:avLst/>
                            <a:gdLst/>
                            <a:ahLst/>
                            <a:cxnLst/>
                            <a:rect l="l" t="t" r="r" b="b"/>
                            <a:pathLst>
                              <a:path w="5768340" h="6350">
                                <a:moveTo>
                                  <a:pt x="5768340" y="0"/>
                                </a:moveTo>
                                <a:lnTo>
                                  <a:pt x="0" y="0"/>
                                </a:lnTo>
                                <a:lnTo>
                                  <a:pt x="0" y="6095"/>
                                </a:lnTo>
                                <a:lnTo>
                                  <a:pt x="5768340" y="6095"/>
                                </a:lnTo>
                                <a:lnTo>
                                  <a:pt x="5768340" y="0"/>
                                </a:lnTo>
                                <a:close/>
                              </a:path>
                            </a:pathLst>
                          </a:custGeom>
                          <a:solidFill>
                            <a:srgbClr val="000000"/>
                          </a:solidFill>
                        </wps:spPr>
                        <wps:bodyPr wrap="square" lIns="0" tIns="0" rIns="0" bIns="0" rtlCol="0">
                          <a:noAutofit/>
                        </wps:bodyPr>
                      </wps:wsp>
                      <wps:wsp>
                        <wps:cNvPr id="24" name="Graphic 24"/>
                        <wps:cNvSpPr/>
                        <wps:spPr>
                          <a:xfrm>
                            <a:off x="0" y="161543"/>
                            <a:ext cx="5768340" cy="2014855"/>
                          </a:xfrm>
                          <a:custGeom>
                            <a:avLst/>
                            <a:gdLst/>
                            <a:ahLst/>
                            <a:cxnLst/>
                            <a:rect l="l" t="t" r="r" b="b"/>
                            <a:pathLst>
                              <a:path w="5768340" h="2014855">
                                <a:moveTo>
                                  <a:pt x="5768340" y="0"/>
                                </a:moveTo>
                                <a:lnTo>
                                  <a:pt x="0" y="0"/>
                                </a:lnTo>
                                <a:lnTo>
                                  <a:pt x="0" y="144780"/>
                                </a:lnTo>
                                <a:lnTo>
                                  <a:pt x="0" y="288036"/>
                                </a:lnTo>
                                <a:lnTo>
                                  <a:pt x="0" y="2014728"/>
                                </a:lnTo>
                                <a:lnTo>
                                  <a:pt x="5768340" y="2014728"/>
                                </a:lnTo>
                                <a:lnTo>
                                  <a:pt x="5768340" y="144780"/>
                                </a:lnTo>
                                <a:lnTo>
                                  <a:pt x="5768340" y="0"/>
                                </a:lnTo>
                                <a:close/>
                              </a:path>
                            </a:pathLst>
                          </a:custGeom>
                          <a:solidFill>
                            <a:srgbClr val="D9D9D9"/>
                          </a:solidFill>
                        </wps:spPr>
                        <wps:bodyPr wrap="square" lIns="0" tIns="0" rIns="0" bIns="0" rtlCol="0">
                          <a:noAutofit/>
                        </wps:bodyPr>
                      </wps:wsp>
                      <wps:wsp>
                        <wps:cNvPr id="25" name="Textbox 25"/>
                        <wps:cNvSpPr txBox="1"/>
                        <wps:spPr>
                          <a:xfrm>
                            <a:off x="0" y="6350"/>
                            <a:ext cx="5768340" cy="2759075"/>
                          </a:xfrm>
                          <a:prstGeom prst="rect">
                            <a:avLst/>
                          </a:prstGeom>
                        </wps:spPr>
                        <wps:txbx>
                          <w:txbxContent>
                            <w:p w14:paraId="35C17B5B">
                              <w:pPr>
                                <w:spacing w:before="18"/>
                                <w:ind w:left="28" w:right="0" w:firstLine="0"/>
                                <w:jc w:val="left"/>
                                <w:rPr>
                                  <w:rFonts w:ascii="Courier New"/>
                                  <w:sz w:val="20"/>
                                </w:rPr>
                              </w:pPr>
                              <w:r>
                                <w:rPr>
                                  <w:rFonts w:ascii="Courier New"/>
                                  <w:color w:val="0000FF"/>
                                  <w:sz w:val="20"/>
                                </w:rPr>
                                <w:t>import</w:t>
                              </w:r>
                              <w:r>
                                <w:rPr>
                                  <w:rFonts w:ascii="Courier New"/>
                                  <w:color w:val="0000FF"/>
                                  <w:spacing w:val="-10"/>
                                  <w:sz w:val="20"/>
                                </w:rPr>
                                <w:t xml:space="preserve"> </w:t>
                              </w:r>
                              <w:r>
                                <w:rPr>
                                  <w:rFonts w:ascii="Courier New"/>
                                  <w:sz w:val="20"/>
                                </w:rPr>
                                <w:t>cv2,</w:t>
                              </w:r>
                              <w:r>
                                <w:rPr>
                                  <w:rFonts w:ascii="Courier New"/>
                                  <w:spacing w:val="-8"/>
                                  <w:sz w:val="20"/>
                                </w:rPr>
                                <w:t xml:space="preserve"> </w:t>
                              </w:r>
                              <w:r>
                                <w:rPr>
                                  <w:rFonts w:ascii="Courier New"/>
                                  <w:spacing w:val="-4"/>
                                  <w:sz w:val="20"/>
                                </w:rPr>
                                <w:t>time</w:t>
                              </w:r>
                            </w:p>
                            <w:p w14:paraId="4DB4FA65">
                              <w:pPr>
                                <w:spacing w:before="0" w:line="240" w:lineRule="auto"/>
                                <w:rPr>
                                  <w:rFonts w:ascii="Courier New"/>
                                  <w:sz w:val="20"/>
                                </w:rPr>
                              </w:pPr>
                            </w:p>
                            <w:p w14:paraId="5EA6EB99">
                              <w:pPr>
                                <w:spacing w:before="1"/>
                                <w:ind w:left="28" w:right="5873" w:firstLine="0"/>
                                <w:jc w:val="left"/>
                                <w:rPr>
                                  <w:rFonts w:ascii="Courier New"/>
                                  <w:sz w:val="20"/>
                                </w:rPr>
                              </w:pPr>
                              <w:r>
                                <w:rPr>
                                  <w:rFonts w:ascii="Courier New"/>
                                  <w:sz w:val="20"/>
                                </w:rPr>
                                <w:t>cap</w:t>
                              </w:r>
                              <w:r>
                                <w:rPr>
                                  <w:rFonts w:ascii="Courier New"/>
                                  <w:spacing w:val="-19"/>
                                  <w:sz w:val="20"/>
                                </w:rPr>
                                <w:t xml:space="preserve"> </w:t>
                              </w:r>
                              <w:r>
                                <w:rPr>
                                  <w:rFonts w:ascii="Courier New"/>
                                  <w:sz w:val="20"/>
                                </w:rPr>
                                <w:t>=</w:t>
                              </w:r>
                              <w:r>
                                <w:rPr>
                                  <w:rFonts w:ascii="Courier New"/>
                                  <w:spacing w:val="-19"/>
                                  <w:sz w:val="20"/>
                                </w:rPr>
                                <w:t xml:space="preserve"> </w:t>
                              </w:r>
                              <w:r>
                                <w:rPr>
                                  <w:rFonts w:ascii="Courier New"/>
                                  <w:sz w:val="20"/>
                                </w:rPr>
                                <w:t>cv2.VideoCapture(</w:t>
                              </w:r>
                              <w:r>
                                <w:rPr>
                                  <w:rFonts w:ascii="Courier New"/>
                                  <w:color w:val="098658"/>
                                  <w:sz w:val="20"/>
                                </w:rPr>
                                <w:t>0</w:t>
                              </w:r>
                              <w:r>
                                <w:rPr>
                                  <w:rFonts w:ascii="Courier New"/>
                                  <w:sz w:val="20"/>
                                </w:rPr>
                                <w:t xml:space="preserve">) </w:t>
                              </w:r>
                              <w:r>
                                <w:rPr>
                                  <w:rFonts w:ascii="Courier New"/>
                                  <w:color w:val="0000FF"/>
                                  <w:sz w:val="20"/>
                                </w:rPr>
                                <w:t xml:space="preserve">if not </w:t>
                              </w:r>
                              <w:r>
                                <w:rPr>
                                  <w:rFonts w:ascii="Courier New"/>
                                  <w:sz w:val="20"/>
                                </w:rPr>
                                <w:t>cap.isOpened():</w:t>
                              </w:r>
                            </w:p>
                            <w:p w14:paraId="656848CB">
                              <w:pPr>
                                <w:spacing w:before="0" w:line="225" w:lineRule="exact"/>
                                <w:ind w:left="508" w:right="0" w:firstLine="0"/>
                                <w:jc w:val="left"/>
                                <w:rPr>
                                  <w:rFonts w:ascii="Courier New"/>
                                  <w:sz w:val="20"/>
                                </w:rPr>
                              </w:pPr>
                              <w:r>
                                <w:rPr>
                                  <w:rFonts w:ascii="Courier New"/>
                                  <w:color w:val="0000FF"/>
                                  <w:sz w:val="20"/>
                                </w:rPr>
                                <w:t>raise</w:t>
                              </w:r>
                              <w:r>
                                <w:rPr>
                                  <w:rFonts w:ascii="Courier New"/>
                                  <w:color w:val="0000FF"/>
                                  <w:spacing w:val="-13"/>
                                  <w:sz w:val="20"/>
                                </w:rPr>
                                <w:t xml:space="preserve"> </w:t>
                              </w:r>
                              <w:r>
                                <w:rPr>
                                  <w:rFonts w:ascii="Courier New"/>
                                  <w:sz w:val="20"/>
                                </w:rPr>
                                <w:t>RuntimeError(</w:t>
                              </w:r>
                              <w:r>
                                <w:rPr>
                                  <w:rFonts w:ascii="Courier New"/>
                                  <w:color w:val="A31515"/>
                                  <w:sz w:val="20"/>
                                </w:rPr>
                                <w:t>"Kamera</w:t>
                              </w:r>
                              <w:r>
                                <w:rPr>
                                  <w:rFonts w:ascii="Courier New"/>
                                  <w:color w:val="A31515"/>
                                  <w:spacing w:val="-11"/>
                                  <w:sz w:val="20"/>
                                </w:rPr>
                                <w:t xml:space="preserve"> </w:t>
                              </w:r>
                              <w:r>
                                <w:rPr>
                                  <w:rFonts w:ascii="Courier New"/>
                                  <w:color w:val="A31515"/>
                                  <w:sz w:val="20"/>
                                </w:rPr>
                                <w:t>tidak</w:t>
                              </w:r>
                              <w:r>
                                <w:rPr>
                                  <w:rFonts w:ascii="Courier New"/>
                                  <w:color w:val="A31515"/>
                                  <w:spacing w:val="-11"/>
                                  <w:sz w:val="20"/>
                                </w:rPr>
                                <w:t xml:space="preserve"> </w:t>
                              </w:r>
                              <w:r>
                                <w:rPr>
                                  <w:rFonts w:ascii="Courier New"/>
                                  <w:color w:val="A31515"/>
                                  <w:sz w:val="20"/>
                                </w:rPr>
                                <w:t>bisa</w:t>
                              </w:r>
                              <w:r>
                                <w:rPr>
                                  <w:rFonts w:ascii="Courier New"/>
                                  <w:color w:val="A31515"/>
                                  <w:spacing w:val="-11"/>
                                  <w:sz w:val="20"/>
                                </w:rPr>
                                <w:t xml:space="preserve"> </w:t>
                              </w:r>
                              <w:r>
                                <w:rPr>
                                  <w:rFonts w:ascii="Courier New"/>
                                  <w:color w:val="A31515"/>
                                  <w:sz w:val="20"/>
                                </w:rPr>
                                <w:t>dibuka.</w:t>
                              </w:r>
                              <w:r>
                                <w:rPr>
                                  <w:rFonts w:ascii="Courier New"/>
                                  <w:color w:val="A31515"/>
                                  <w:spacing w:val="-10"/>
                                  <w:sz w:val="20"/>
                                </w:rPr>
                                <w:t xml:space="preserve"> </w:t>
                              </w:r>
                              <w:r>
                                <w:rPr>
                                  <w:rFonts w:ascii="Courier New"/>
                                  <w:color w:val="A31515"/>
                                  <w:sz w:val="20"/>
                                </w:rPr>
                                <w:t>Coba</w:t>
                              </w:r>
                              <w:r>
                                <w:rPr>
                                  <w:rFonts w:ascii="Courier New"/>
                                  <w:color w:val="A31515"/>
                                  <w:spacing w:val="-11"/>
                                  <w:sz w:val="20"/>
                                </w:rPr>
                                <w:t xml:space="preserve"> </w:t>
                              </w:r>
                              <w:r>
                                <w:rPr>
                                  <w:rFonts w:ascii="Courier New"/>
                                  <w:color w:val="A31515"/>
                                  <w:sz w:val="20"/>
                                </w:rPr>
                                <w:t>index</w:t>
                              </w:r>
                              <w:r>
                                <w:rPr>
                                  <w:rFonts w:ascii="Courier New"/>
                                  <w:color w:val="A31515"/>
                                  <w:spacing w:val="-11"/>
                                  <w:sz w:val="20"/>
                                </w:rPr>
                                <w:t xml:space="preserve"> </w:t>
                              </w:r>
                              <w:r>
                                <w:rPr>
                                  <w:rFonts w:ascii="Courier New"/>
                                  <w:color w:val="A31515"/>
                                  <w:spacing w:val="-2"/>
                                  <w:sz w:val="20"/>
                                </w:rPr>
                                <w:t>1/2."</w:t>
                              </w:r>
                              <w:r>
                                <w:rPr>
                                  <w:rFonts w:ascii="Courier New"/>
                                  <w:spacing w:val="-2"/>
                                  <w:sz w:val="20"/>
                                </w:rPr>
                                <w:t>)</w:t>
                              </w:r>
                            </w:p>
                            <w:p w14:paraId="017E0F99">
                              <w:pPr>
                                <w:spacing w:before="0" w:line="240" w:lineRule="auto"/>
                                <w:rPr>
                                  <w:rFonts w:ascii="Courier New"/>
                                  <w:sz w:val="20"/>
                                </w:rPr>
                              </w:pPr>
                            </w:p>
                            <w:p w14:paraId="0F929C2C">
                              <w:pPr>
                                <w:spacing w:before="0"/>
                                <w:ind w:left="28" w:right="5275" w:firstLine="0"/>
                                <w:jc w:val="left"/>
                                <w:rPr>
                                  <w:rFonts w:ascii="Courier New"/>
                                  <w:sz w:val="20"/>
                                </w:rPr>
                              </w:pPr>
                              <w:r>
                                <w:rPr>
                                  <w:rFonts w:ascii="Courier New"/>
                                  <w:sz w:val="20"/>
                                </w:rPr>
                                <w:t>frames,</w:t>
                              </w:r>
                              <w:r>
                                <w:rPr>
                                  <w:rFonts w:ascii="Courier New"/>
                                  <w:spacing w:val="-10"/>
                                  <w:sz w:val="20"/>
                                </w:rPr>
                                <w:t xml:space="preserve"> </w:t>
                              </w:r>
                              <w:r>
                                <w:rPr>
                                  <w:rFonts w:ascii="Courier New"/>
                                  <w:sz w:val="20"/>
                                </w:rPr>
                                <w:t>t0</w:t>
                              </w:r>
                              <w:r>
                                <w:rPr>
                                  <w:rFonts w:ascii="Courier New"/>
                                  <w:spacing w:val="-10"/>
                                  <w:sz w:val="20"/>
                                </w:rPr>
                                <w:t xml:space="preserve"> </w:t>
                              </w:r>
                              <w:r>
                                <w:rPr>
                                  <w:rFonts w:ascii="Courier New"/>
                                  <w:sz w:val="20"/>
                                </w:rPr>
                                <w:t>=</w:t>
                              </w:r>
                              <w:r>
                                <w:rPr>
                                  <w:rFonts w:ascii="Courier New"/>
                                  <w:spacing w:val="-9"/>
                                  <w:sz w:val="20"/>
                                </w:rPr>
                                <w:t xml:space="preserve"> </w:t>
                              </w:r>
                              <w:r>
                                <w:rPr>
                                  <w:rFonts w:ascii="Courier New"/>
                                  <w:color w:val="098658"/>
                                  <w:sz w:val="20"/>
                                </w:rPr>
                                <w:t>0</w:t>
                              </w:r>
                              <w:r>
                                <w:rPr>
                                  <w:rFonts w:ascii="Courier New"/>
                                  <w:sz w:val="20"/>
                                </w:rPr>
                                <w:t>,</w:t>
                              </w:r>
                              <w:r>
                                <w:rPr>
                                  <w:rFonts w:ascii="Courier New"/>
                                  <w:spacing w:val="-10"/>
                                  <w:sz w:val="20"/>
                                </w:rPr>
                                <w:t xml:space="preserve"> </w:t>
                              </w:r>
                              <w:r>
                                <w:rPr>
                                  <w:rFonts w:ascii="Courier New"/>
                                  <w:sz w:val="20"/>
                                </w:rPr>
                                <w:t xml:space="preserve">time.time() </w:t>
                              </w:r>
                              <w:r>
                                <w:rPr>
                                  <w:rFonts w:ascii="Courier New"/>
                                  <w:color w:val="0000FF"/>
                                  <w:sz w:val="20"/>
                                </w:rPr>
                                <w:t>while True</w:t>
                              </w:r>
                              <w:r>
                                <w:rPr>
                                  <w:rFonts w:ascii="Courier New"/>
                                  <w:sz w:val="20"/>
                                </w:rPr>
                                <w:t>:</w:t>
                              </w:r>
                            </w:p>
                            <w:p w14:paraId="5AD88921">
                              <w:pPr>
                                <w:spacing w:before="0"/>
                                <w:ind w:left="508" w:right="5934" w:firstLine="0"/>
                                <w:jc w:val="left"/>
                                <w:rPr>
                                  <w:rFonts w:ascii="Courier New"/>
                                  <w:sz w:val="20"/>
                                </w:rPr>
                              </w:pPr>
                              <w:r>
                                <w:rPr>
                                  <w:rFonts w:ascii="Courier New"/>
                                  <w:sz w:val="20"/>
                                </w:rPr>
                                <w:t>ok,</w:t>
                              </w:r>
                              <w:r>
                                <w:rPr>
                                  <w:rFonts w:ascii="Courier New"/>
                                  <w:spacing w:val="-13"/>
                                  <w:sz w:val="20"/>
                                </w:rPr>
                                <w:t xml:space="preserve"> </w:t>
                              </w:r>
                              <w:r>
                                <w:rPr>
                                  <w:rFonts w:ascii="Courier New"/>
                                  <w:sz w:val="20"/>
                                </w:rPr>
                                <w:t>frame</w:t>
                              </w:r>
                              <w:r>
                                <w:rPr>
                                  <w:rFonts w:ascii="Courier New"/>
                                  <w:spacing w:val="-13"/>
                                  <w:sz w:val="20"/>
                                </w:rPr>
                                <w:t xml:space="preserve"> </w:t>
                              </w:r>
                              <w:r>
                                <w:rPr>
                                  <w:rFonts w:ascii="Courier New"/>
                                  <w:sz w:val="20"/>
                                </w:rPr>
                                <w:t>=</w:t>
                              </w:r>
                              <w:r>
                                <w:rPr>
                                  <w:rFonts w:ascii="Courier New"/>
                                  <w:spacing w:val="-13"/>
                                  <w:sz w:val="20"/>
                                </w:rPr>
                                <w:t xml:space="preserve"> </w:t>
                              </w:r>
                              <w:r>
                                <w:rPr>
                                  <w:rFonts w:ascii="Courier New"/>
                                  <w:sz w:val="20"/>
                                </w:rPr>
                                <w:t xml:space="preserve">cap.read() </w:t>
                              </w:r>
                              <w:r>
                                <w:rPr>
                                  <w:rFonts w:ascii="Courier New"/>
                                  <w:color w:val="0000FF"/>
                                  <w:sz w:val="20"/>
                                </w:rPr>
                                <w:t xml:space="preserve">if not </w:t>
                              </w:r>
                              <w:r>
                                <w:rPr>
                                  <w:rFonts w:ascii="Courier New"/>
                                  <w:sz w:val="20"/>
                                </w:rPr>
                                <w:t xml:space="preserve">ok: </w:t>
                              </w:r>
                              <w:r>
                                <w:rPr>
                                  <w:rFonts w:ascii="Courier New"/>
                                  <w:color w:val="0000FF"/>
                                  <w:sz w:val="20"/>
                                </w:rPr>
                                <w:t xml:space="preserve">break </w:t>
                              </w:r>
                              <w:r>
                                <w:rPr>
                                  <w:rFonts w:ascii="Courier New"/>
                                  <w:sz w:val="20"/>
                                </w:rPr>
                                <w:t xml:space="preserve">frames += </w:t>
                              </w:r>
                              <w:r>
                                <w:rPr>
                                  <w:rFonts w:ascii="Courier New"/>
                                  <w:color w:val="098658"/>
                                  <w:sz w:val="20"/>
                                </w:rPr>
                                <w:t>1</w:t>
                              </w:r>
                            </w:p>
                            <w:p w14:paraId="6A325F73">
                              <w:pPr>
                                <w:spacing w:before="0" w:line="226" w:lineRule="exact"/>
                                <w:ind w:left="508" w:right="0" w:firstLine="0"/>
                                <w:jc w:val="left"/>
                                <w:rPr>
                                  <w:rFonts w:ascii="Courier New"/>
                                  <w:sz w:val="20"/>
                                </w:rPr>
                              </w:pPr>
                              <w:r>
                                <w:rPr>
                                  <w:rFonts w:ascii="Courier New"/>
                                  <w:color w:val="0000FF"/>
                                  <w:sz w:val="20"/>
                                </w:rPr>
                                <w:t>if</w:t>
                              </w:r>
                              <w:r>
                                <w:rPr>
                                  <w:rFonts w:ascii="Courier New"/>
                                  <w:color w:val="0000FF"/>
                                  <w:spacing w:val="-6"/>
                                  <w:sz w:val="20"/>
                                </w:rPr>
                                <w:t xml:space="preserve"> </w:t>
                              </w:r>
                              <w:r>
                                <w:rPr>
                                  <w:rFonts w:ascii="Courier New"/>
                                  <w:sz w:val="20"/>
                                </w:rPr>
                                <w:t>time.time()</w:t>
                              </w:r>
                              <w:r>
                                <w:rPr>
                                  <w:rFonts w:ascii="Courier New"/>
                                  <w:spacing w:val="-6"/>
                                  <w:sz w:val="20"/>
                                </w:rPr>
                                <w:t xml:space="preserve"> </w:t>
                              </w:r>
                              <w:r>
                                <w:rPr>
                                  <w:rFonts w:ascii="Courier New"/>
                                  <w:sz w:val="20"/>
                                </w:rPr>
                                <w:t>-</w:t>
                              </w:r>
                              <w:r>
                                <w:rPr>
                                  <w:rFonts w:ascii="Courier New"/>
                                  <w:spacing w:val="-6"/>
                                  <w:sz w:val="20"/>
                                </w:rPr>
                                <w:t xml:space="preserve"> </w:t>
                              </w:r>
                              <w:r>
                                <w:rPr>
                                  <w:rFonts w:ascii="Courier New"/>
                                  <w:sz w:val="20"/>
                                </w:rPr>
                                <w:t>t0</w:t>
                              </w:r>
                              <w:r>
                                <w:rPr>
                                  <w:rFonts w:ascii="Courier New"/>
                                  <w:spacing w:val="-5"/>
                                  <w:sz w:val="20"/>
                                </w:rPr>
                                <w:t xml:space="preserve"> </w:t>
                              </w:r>
                              <w:r>
                                <w:rPr>
                                  <w:rFonts w:ascii="Courier New"/>
                                  <w:sz w:val="20"/>
                                </w:rPr>
                                <w:t>&gt;=</w:t>
                              </w:r>
                              <w:r>
                                <w:rPr>
                                  <w:rFonts w:ascii="Courier New"/>
                                  <w:spacing w:val="-6"/>
                                  <w:sz w:val="20"/>
                                </w:rPr>
                                <w:t xml:space="preserve"> </w:t>
                              </w:r>
                              <w:r>
                                <w:rPr>
                                  <w:rFonts w:ascii="Courier New"/>
                                  <w:color w:val="098658"/>
                                  <w:spacing w:val="-4"/>
                                  <w:sz w:val="20"/>
                                </w:rPr>
                                <w:t>1.0</w:t>
                              </w:r>
                              <w:r>
                                <w:rPr>
                                  <w:rFonts w:ascii="Courier New"/>
                                  <w:spacing w:val="-4"/>
                                  <w:sz w:val="20"/>
                                </w:rPr>
                                <w:t>:</w:t>
                              </w:r>
                            </w:p>
                            <w:p w14:paraId="541B7DFF">
                              <w:pPr>
                                <w:spacing w:before="2"/>
                                <w:ind w:left="988" w:right="354" w:firstLine="0"/>
                                <w:jc w:val="left"/>
                                <w:rPr>
                                  <w:rFonts w:ascii="Courier New"/>
                                  <w:sz w:val="20"/>
                                </w:rPr>
                              </w:pPr>
                              <w:r>
                                <w:rPr>
                                  <w:rFonts w:ascii="Courier New"/>
                                  <w:sz w:val="20"/>
                                </w:rPr>
                                <w:t>cv2.setWindowTitle(</w:t>
                              </w:r>
                              <w:r>
                                <w:rPr>
                                  <w:rFonts w:ascii="Courier New"/>
                                  <w:color w:val="A31515"/>
                                  <w:sz w:val="20"/>
                                </w:rPr>
                                <w:t>"Preview"</w:t>
                              </w:r>
                              <w:r>
                                <w:rPr>
                                  <w:rFonts w:ascii="Courier New"/>
                                  <w:sz w:val="20"/>
                                </w:rPr>
                                <w:t>,</w:t>
                              </w:r>
                              <w:r>
                                <w:rPr>
                                  <w:rFonts w:ascii="Courier New"/>
                                  <w:spacing w:val="-10"/>
                                  <w:sz w:val="20"/>
                                </w:rPr>
                                <w:t xml:space="preserve"> </w:t>
                              </w:r>
                              <w:r>
                                <w:rPr>
                                  <w:rFonts w:ascii="Courier New"/>
                                  <w:color w:val="0000FF"/>
                                  <w:sz w:val="20"/>
                                </w:rPr>
                                <w:t>f</w:t>
                              </w:r>
                              <w:r>
                                <w:rPr>
                                  <w:rFonts w:ascii="Courier New"/>
                                  <w:color w:val="A31515"/>
                                  <w:sz w:val="20"/>
                                </w:rPr>
                                <w:t>"Preview</w:t>
                              </w:r>
                              <w:r>
                                <w:rPr>
                                  <w:rFonts w:ascii="Courier New"/>
                                  <w:color w:val="A31515"/>
                                  <w:spacing w:val="-10"/>
                                  <w:sz w:val="20"/>
                                </w:rPr>
                                <w:t xml:space="preserve"> </w:t>
                              </w:r>
                              <w:r>
                                <w:rPr>
                                  <w:rFonts w:ascii="Courier New"/>
                                  <w:color w:val="A31515"/>
                                  <w:sz w:val="20"/>
                                </w:rPr>
                                <w:t>(FPS</w:t>
                              </w:r>
                              <w:r>
                                <w:rPr>
                                  <w:rFonts w:ascii="Courier New"/>
                                  <w:color w:val="A31515"/>
                                  <w:spacing w:val="-11"/>
                                  <w:sz w:val="20"/>
                                </w:rPr>
                                <w:t xml:space="preserve"> </w:t>
                              </w:r>
                              <w:r>
                                <w:rPr>
                                  <w:rFonts w:ascii="Courier New"/>
                                  <w:color w:val="A31515"/>
                                  <w:sz w:val="20"/>
                                </w:rPr>
                                <w:t>~</w:t>
                              </w:r>
                              <w:r>
                                <w:rPr>
                                  <w:rFonts w:ascii="Courier New"/>
                                  <w:color w:val="A31515"/>
                                  <w:spacing w:val="-9"/>
                                  <w:sz w:val="20"/>
                                </w:rPr>
                                <w:t xml:space="preserve"> </w:t>
                              </w:r>
                              <w:r>
                                <w:rPr>
                                  <w:rFonts w:ascii="Courier New"/>
                                  <w:sz w:val="20"/>
                                </w:rPr>
                                <w:t>{frames}</w:t>
                              </w:r>
                              <w:r>
                                <w:rPr>
                                  <w:rFonts w:ascii="Courier New"/>
                                  <w:color w:val="A31515"/>
                                  <w:sz w:val="20"/>
                                </w:rPr>
                                <w:t>)"</w:t>
                              </w:r>
                              <w:r>
                                <w:rPr>
                                  <w:rFonts w:ascii="Courier New"/>
                                  <w:sz w:val="20"/>
                                </w:rPr>
                                <w:t xml:space="preserve">) frames, t0 = </w:t>
                              </w:r>
                              <w:r>
                                <w:rPr>
                                  <w:rFonts w:ascii="Courier New"/>
                                  <w:color w:val="098658"/>
                                  <w:sz w:val="20"/>
                                </w:rPr>
                                <w:t>0</w:t>
                              </w:r>
                              <w:r>
                                <w:rPr>
                                  <w:rFonts w:ascii="Courier New"/>
                                  <w:sz w:val="20"/>
                                </w:rPr>
                                <w:t>, time.time()</w:t>
                              </w:r>
                            </w:p>
                            <w:p w14:paraId="711C772D">
                              <w:pPr>
                                <w:spacing w:before="0" w:line="225" w:lineRule="exact"/>
                                <w:ind w:left="508" w:right="0" w:firstLine="0"/>
                                <w:jc w:val="left"/>
                                <w:rPr>
                                  <w:rFonts w:ascii="Courier New"/>
                                  <w:spacing w:val="-2"/>
                                  <w:sz w:val="20"/>
                                </w:rPr>
                              </w:pPr>
                              <w:r>
                                <w:rPr>
                                  <w:rFonts w:ascii="Courier New"/>
                                  <w:spacing w:val="-2"/>
                                  <w:sz w:val="20"/>
                                </w:rPr>
                                <w:t>cv2.imshow(</w:t>
                              </w:r>
                              <w:r>
                                <w:rPr>
                                  <w:rFonts w:ascii="Courier New"/>
                                  <w:color w:val="A31515"/>
                                  <w:spacing w:val="-2"/>
                                  <w:sz w:val="20"/>
                                </w:rPr>
                                <w:t>"Preview"</w:t>
                              </w:r>
                              <w:r>
                                <w:rPr>
                                  <w:rFonts w:ascii="Courier New"/>
                                  <w:spacing w:val="-2"/>
                                  <w:sz w:val="20"/>
                                </w:rPr>
                                <w:t>,</w:t>
                              </w:r>
                              <w:r>
                                <w:rPr>
                                  <w:rFonts w:ascii="Courier New"/>
                                  <w:spacing w:val="8"/>
                                  <w:sz w:val="20"/>
                                </w:rPr>
                                <w:t xml:space="preserve"> </w:t>
                              </w:r>
                              <w:r>
                                <w:rPr>
                                  <w:rFonts w:ascii="Courier New"/>
                                  <w:spacing w:val="-2"/>
                                  <w:sz w:val="20"/>
                                </w:rPr>
                                <w:t>frame)</w:t>
                              </w:r>
                            </w:p>
                            <w:p w14:paraId="134D5145">
                              <w:pPr>
                                <w:spacing w:before="0" w:line="226" w:lineRule="exact"/>
                                <w:ind w:left="508" w:right="0" w:firstLine="0"/>
                                <w:jc w:val="left"/>
                                <w:rPr>
                                  <w:rFonts w:ascii="Courier New"/>
                                  <w:sz w:val="20"/>
                                </w:rPr>
                              </w:pPr>
                              <w:r>
                                <w:rPr>
                                  <w:rFonts w:ascii="Courier New"/>
                                  <w:color w:val="0000FF"/>
                                  <w:sz w:val="20"/>
                                </w:rPr>
                                <w:t>if</w:t>
                              </w:r>
                              <w:r>
                                <w:rPr>
                                  <w:rFonts w:ascii="Courier New"/>
                                  <w:color w:val="0000FF"/>
                                  <w:spacing w:val="-9"/>
                                  <w:sz w:val="20"/>
                                </w:rPr>
                                <w:t xml:space="preserve"> </w:t>
                              </w:r>
                              <w:r>
                                <w:rPr>
                                  <w:rFonts w:ascii="Courier New"/>
                                  <w:sz w:val="20"/>
                                </w:rPr>
                                <w:t>cv2.waitKey(</w:t>
                              </w:r>
                              <w:r>
                                <w:rPr>
                                  <w:rFonts w:ascii="Courier New"/>
                                  <w:color w:val="098658"/>
                                  <w:sz w:val="20"/>
                                </w:rPr>
                                <w:t>1</w:t>
                              </w:r>
                              <w:r>
                                <w:rPr>
                                  <w:rFonts w:ascii="Courier New"/>
                                  <w:sz w:val="20"/>
                                </w:rPr>
                                <w:t>)</w:t>
                              </w:r>
                              <w:r>
                                <w:rPr>
                                  <w:rFonts w:ascii="Courier New"/>
                                  <w:spacing w:val="-9"/>
                                  <w:sz w:val="20"/>
                                </w:rPr>
                                <w:t xml:space="preserve"> </w:t>
                              </w:r>
                              <w:r>
                                <w:rPr>
                                  <w:rFonts w:ascii="Courier New"/>
                                  <w:sz w:val="20"/>
                                </w:rPr>
                                <w:t>&amp;</w:t>
                              </w:r>
                              <w:r>
                                <w:rPr>
                                  <w:rFonts w:ascii="Courier New"/>
                                  <w:spacing w:val="-7"/>
                                  <w:sz w:val="20"/>
                                </w:rPr>
                                <w:t xml:space="preserve"> </w:t>
                              </w:r>
                              <w:r>
                                <w:rPr>
                                  <w:rFonts w:ascii="Courier New"/>
                                  <w:color w:val="0000FF"/>
                                  <w:sz w:val="20"/>
                                </w:rPr>
                                <w:t>0x</w:t>
                              </w:r>
                              <w:r>
                                <w:rPr>
                                  <w:rFonts w:ascii="Courier New"/>
                                  <w:color w:val="098658"/>
                                  <w:sz w:val="20"/>
                                </w:rPr>
                                <w:t>FF</w:t>
                              </w:r>
                              <w:r>
                                <w:rPr>
                                  <w:rFonts w:ascii="Courier New"/>
                                  <w:color w:val="098658"/>
                                  <w:spacing w:val="-8"/>
                                  <w:sz w:val="20"/>
                                </w:rPr>
                                <w:t xml:space="preserve"> </w:t>
                              </w:r>
                              <w:r>
                                <w:rPr>
                                  <w:rFonts w:ascii="Courier New"/>
                                  <w:sz w:val="20"/>
                                </w:rPr>
                                <w:t>==</w:t>
                              </w:r>
                              <w:r>
                                <w:rPr>
                                  <w:rFonts w:ascii="Courier New"/>
                                  <w:spacing w:val="-9"/>
                                  <w:sz w:val="20"/>
                                </w:rPr>
                                <w:t xml:space="preserve"> </w:t>
                              </w:r>
                              <w:r>
                                <w:rPr>
                                  <w:rFonts w:ascii="Courier New"/>
                                  <w:sz w:val="20"/>
                                </w:rPr>
                                <w:t>ord(</w:t>
                              </w:r>
                              <w:r>
                                <w:rPr>
                                  <w:rFonts w:ascii="Courier New"/>
                                  <w:color w:val="A31515"/>
                                  <w:sz w:val="20"/>
                                </w:rPr>
                                <w:t>'q'</w:t>
                              </w:r>
                              <w:r>
                                <w:rPr>
                                  <w:rFonts w:ascii="Courier New"/>
                                  <w:sz w:val="20"/>
                                </w:rPr>
                                <w:t>):</w:t>
                              </w:r>
                              <w:r>
                                <w:rPr>
                                  <w:rFonts w:ascii="Courier New"/>
                                  <w:spacing w:val="-8"/>
                                  <w:sz w:val="20"/>
                                </w:rPr>
                                <w:t xml:space="preserve"> </w:t>
                              </w:r>
                              <w:r>
                                <w:rPr>
                                  <w:rFonts w:ascii="Courier New"/>
                                  <w:color w:val="0000FF"/>
                                  <w:spacing w:val="-4"/>
                                  <w:sz w:val="20"/>
                                </w:rPr>
                                <w:t>break</w:t>
                              </w:r>
                            </w:p>
                            <w:p w14:paraId="35B5A08E">
                              <w:pPr>
                                <w:spacing w:before="0" w:line="240" w:lineRule="auto"/>
                                <w:rPr>
                                  <w:rFonts w:ascii="Courier New"/>
                                  <w:sz w:val="20"/>
                                </w:rPr>
                              </w:pPr>
                            </w:p>
                            <w:p w14:paraId="1EA8F85D">
                              <w:pPr>
                                <w:spacing w:before="0"/>
                                <w:ind w:left="28" w:right="5873" w:firstLine="0"/>
                                <w:jc w:val="left"/>
                                <w:rPr>
                                  <w:rFonts w:ascii="Courier New"/>
                                  <w:sz w:val="20"/>
                                </w:rPr>
                              </w:pPr>
                              <w:r>
                                <w:rPr>
                                  <w:rFonts w:ascii="Courier New"/>
                                  <w:spacing w:val="-2"/>
                                  <w:sz w:val="20"/>
                                </w:rPr>
                                <w:t>cap.release() cv2.destroyAllWindows()</w:t>
                              </w:r>
                            </w:p>
                            <w:p w14:paraId="54A2C46C">
                              <w:pPr>
                                <w:spacing w:before="0" w:line="225" w:lineRule="exact"/>
                                <w:ind w:left="508" w:right="0" w:firstLine="0"/>
                                <w:jc w:val="left"/>
                                <w:rPr>
                                  <w:rFonts w:ascii="Courier New"/>
                                  <w:spacing w:val="-2"/>
                                  <w:sz w:val="20"/>
                                </w:rPr>
                              </w:pPr>
                            </w:p>
                          </w:txbxContent>
                        </wps:txbx>
                        <wps:bodyPr wrap="square" lIns="0" tIns="0" rIns="0" bIns="0" rtlCol="0">
                          <a:noAutofit/>
                        </wps:bodyPr>
                      </wps:wsp>
                    </wpg:wgp>
                  </a:graphicData>
                </a:graphic>
              </wp:anchor>
            </w:drawing>
          </mc:Choice>
          <mc:Fallback>
            <w:pict>
              <v:group id="_x0000_s1026" o:spid="_x0000_s1026" o:spt="203" style="position:absolute;left:0pt;margin-left:70.55pt;margin-top:13.9pt;height:217.75pt;width:454.2pt;mso-position-horizontal-relative:page;mso-wrap-distance-bottom:0pt;mso-wrap-distance-top:0pt;z-index:-251648000;mso-width-relative:page;mso-height-relative:page;" coordsize="5768340,2765425" o:gfxdata="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">
                <o:lock v:ext="edit" aspectratio="f"/>
                <v:shape id="Graphic 22" o:spid="_x0000_s1026" o:spt="100" style="position:absolute;left:0;top:6095;height:155575;width:5768340;" fillcolor="#D9D9D9" filled="t" stroked="f" coordsize="5768340,155575" o:gfxdata="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JCMR+/&#10;AAAA2wAAAA8AAAAAAAAAAQAgAAAAIgAAAGRycy9kb3ducmV2LnhtbFBLAQIUABQAAAAIAIdO4kAz&#10;LwWeOwAAADkAAAAQAAAAAAAAAAEAIAAAAA4BAABkcnMvc2hhcGV4bWwueG1sUEsFBgAAAAAGAAYA&#10;WwEAALgDAAAAAA==&#10;" path="m5768340,0l0,0,0,155447,5768340,155447,5768340,0xe">
                  <v:fill on="t" focussize="0,0"/>
                  <v:stroke on="f"/>
                  <v:imagedata o:title=""/>
                  <o:lock v:ext="edit" aspectratio="f"/>
                  <v:textbox inset="0mm,0mm,0mm,0mm"/>
                </v:shape>
                <v:shape id="Graphic 23" o:spid="_x0000_s1026" o:spt="100" style="position:absolute;left:0;top:0;height:6350;width:5768340;" fillcolor="#000000" filled="t" stroked="f" coordsize="5768340,6350" o:gfxdata="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oXf/74A&#10;AADbAAAADwAAAAAAAAABACAAAAAiAAAAZHJzL2Rvd25yZXYueG1sUEsBAhQAFAAAAAgAh07iQDMv&#10;BZ47AAAAOQAAABAAAAAAAAAAAQAgAAAADQEAAGRycy9zaGFwZXhtbC54bWxQSwUGAAAAAAYABgBb&#10;AQAAtwMAAAAA&#10;" path="m5768340,0l0,0,0,6095,5768340,6095,5768340,0xe">
                  <v:fill on="t" focussize="0,0"/>
                  <v:stroke on="f"/>
                  <v:imagedata o:title=""/>
                  <o:lock v:ext="edit" aspectratio="f"/>
                  <v:textbox inset="0mm,0mm,0mm,0mm"/>
                </v:shape>
                <v:shape id="Graphic 24" o:spid="_x0000_s1026" o:spt="100" style="position:absolute;left:0;top:161543;height:2014855;width:5768340;" fillcolor="#D9D9D9" filled="t" stroked="f" coordsize="5768340,2014855" o:gfxdata="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oAFKr4A&#10;AADbAAAADwAAAAAAAAABACAAAAAiAAAAZHJzL2Rvd25yZXYueG1sUEsBAhQAFAAAAAgAh07iQDMv&#10;BZ47AAAAOQAAABAAAAAAAAAAAQAgAAAADQEAAGRycy9zaGFwZXhtbC54bWxQSwUGAAAAAAYABgBb&#10;AQAAtwMAAAAA&#10;" path="m5768340,0l0,0,0,144780,0,288036,0,2014728,5768340,2014728,5768340,144780,5768340,0xe">
                  <v:fill on="t" focussize="0,0"/>
                  <v:stroke on="f"/>
                  <v:imagedata o:title=""/>
                  <o:lock v:ext="edit" aspectratio="f"/>
                  <v:textbox inset="0mm,0mm,0mm,0mm"/>
                </v:shape>
                <v:shape id="Textbox 25" o:spid="_x0000_s1026" o:spt="202" type="#_x0000_t202" style="position:absolute;left:0;top:6350;height:2759075;width:5768340;" filled="f" stroked="f" coordsize="21600,21600" o:gfxdata="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BGYn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5C17B5B">
                        <w:pPr>
                          <w:spacing w:before="18"/>
                          <w:ind w:left="28" w:right="0" w:firstLine="0"/>
                          <w:jc w:val="left"/>
                          <w:rPr>
                            <w:rFonts w:ascii="Courier New"/>
                            <w:sz w:val="20"/>
                          </w:rPr>
                        </w:pPr>
                        <w:r>
                          <w:rPr>
                            <w:rFonts w:ascii="Courier New"/>
                            <w:color w:val="0000FF"/>
                            <w:sz w:val="20"/>
                          </w:rPr>
                          <w:t>import</w:t>
                        </w:r>
                        <w:r>
                          <w:rPr>
                            <w:rFonts w:ascii="Courier New"/>
                            <w:color w:val="0000FF"/>
                            <w:spacing w:val="-10"/>
                            <w:sz w:val="20"/>
                          </w:rPr>
                          <w:t xml:space="preserve"> </w:t>
                        </w:r>
                        <w:r>
                          <w:rPr>
                            <w:rFonts w:ascii="Courier New"/>
                            <w:sz w:val="20"/>
                          </w:rPr>
                          <w:t>cv2,</w:t>
                        </w:r>
                        <w:r>
                          <w:rPr>
                            <w:rFonts w:ascii="Courier New"/>
                            <w:spacing w:val="-8"/>
                            <w:sz w:val="20"/>
                          </w:rPr>
                          <w:t xml:space="preserve"> </w:t>
                        </w:r>
                        <w:r>
                          <w:rPr>
                            <w:rFonts w:ascii="Courier New"/>
                            <w:spacing w:val="-4"/>
                            <w:sz w:val="20"/>
                          </w:rPr>
                          <w:t>time</w:t>
                        </w:r>
                      </w:p>
                      <w:p w14:paraId="4DB4FA65">
                        <w:pPr>
                          <w:spacing w:before="0" w:line="240" w:lineRule="auto"/>
                          <w:rPr>
                            <w:rFonts w:ascii="Courier New"/>
                            <w:sz w:val="20"/>
                          </w:rPr>
                        </w:pPr>
                      </w:p>
                      <w:p w14:paraId="5EA6EB99">
                        <w:pPr>
                          <w:spacing w:before="1"/>
                          <w:ind w:left="28" w:right="5873" w:firstLine="0"/>
                          <w:jc w:val="left"/>
                          <w:rPr>
                            <w:rFonts w:ascii="Courier New"/>
                            <w:sz w:val="20"/>
                          </w:rPr>
                        </w:pPr>
                        <w:r>
                          <w:rPr>
                            <w:rFonts w:ascii="Courier New"/>
                            <w:sz w:val="20"/>
                          </w:rPr>
                          <w:t>cap</w:t>
                        </w:r>
                        <w:r>
                          <w:rPr>
                            <w:rFonts w:ascii="Courier New"/>
                            <w:spacing w:val="-19"/>
                            <w:sz w:val="20"/>
                          </w:rPr>
                          <w:t xml:space="preserve"> </w:t>
                        </w:r>
                        <w:r>
                          <w:rPr>
                            <w:rFonts w:ascii="Courier New"/>
                            <w:sz w:val="20"/>
                          </w:rPr>
                          <w:t>=</w:t>
                        </w:r>
                        <w:r>
                          <w:rPr>
                            <w:rFonts w:ascii="Courier New"/>
                            <w:spacing w:val="-19"/>
                            <w:sz w:val="20"/>
                          </w:rPr>
                          <w:t xml:space="preserve"> </w:t>
                        </w:r>
                        <w:r>
                          <w:rPr>
                            <w:rFonts w:ascii="Courier New"/>
                            <w:sz w:val="20"/>
                          </w:rPr>
                          <w:t>cv2.VideoCapture(</w:t>
                        </w:r>
                        <w:r>
                          <w:rPr>
                            <w:rFonts w:ascii="Courier New"/>
                            <w:color w:val="098658"/>
                            <w:sz w:val="20"/>
                          </w:rPr>
                          <w:t>0</w:t>
                        </w:r>
                        <w:r>
                          <w:rPr>
                            <w:rFonts w:ascii="Courier New"/>
                            <w:sz w:val="20"/>
                          </w:rPr>
                          <w:t xml:space="preserve">) </w:t>
                        </w:r>
                        <w:r>
                          <w:rPr>
                            <w:rFonts w:ascii="Courier New"/>
                            <w:color w:val="0000FF"/>
                            <w:sz w:val="20"/>
                          </w:rPr>
                          <w:t xml:space="preserve">if not </w:t>
                        </w:r>
                        <w:r>
                          <w:rPr>
                            <w:rFonts w:ascii="Courier New"/>
                            <w:sz w:val="20"/>
                          </w:rPr>
                          <w:t>cap.isOpened():</w:t>
                        </w:r>
                      </w:p>
                      <w:p w14:paraId="656848CB">
                        <w:pPr>
                          <w:spacing w:before="0" w:line="225" w:lineRule="exact"/>
                          <w:ind w:left="508" w:right="0" w:firstLine="0"/>
                          <w:jc w:val="left"/>
                          <w:rPr>
                            <w:rFonts w:ascii="Courier New"/>
                            <w:sz w:val="20"/>
                          </w:rPr>
                        </w:pPr>
                        <w:r>
                          <w:rPr>
                            <w:rFonts w:ascii="Courier New"/>
                            <w:color w:val="0000FF"/>
                            <w:sz w:val="20"/>
                          </w:rPr>
                          <w:t>raise</w:t>
                        </w:r>
                        <w:r>
                          <w:rPr>
                            <w:rFonts w:ascii="Courier New"/>
                            <w:color w:val="0000FF"/>
                            <w:spacing w:val="-13"/>
                            <w:sz w:val="20"/>
                          </w:rPr>
                          <w:t xml:space="preserve"> </w:t>
                        </w:r>
                        <w:r>
                          <w:rPr>
                            <w:rFonts w:ascii="Courier New"/>
                            <w:sz w:val="20"/>
                          </w:rPr>
                          <w:t>RuntimeError(</w:t>
                        </w:r>
                        <w:r>
                          <w:rPr>
                            <w:rFonts w:ascii="Courier New"/>
                            <w:color w:val="A31515"/>
                            <w:sz w:val="20"/>
                          </w:rPr>
                          <w:t>"Kamera</w:t>
                        </w:r>
                        <w:r>
                          <w:rPr>
                            <w:rFonts w:ascii="Courier New"/>
                            <w:color w:val="A31515"/>
                            <w:spacing w:val="-11"/>
                            <w:sz w:val="20"/>
                          </w:rPr>
                          <w:t xml:space="preserve"> </w:t>
                        </w:r>
                        <w:r>
                          <w:rPr>
                            <w:rFonts w:ascii="Courier New"/>
                            <w:color w:val="A31515"/>
                            <w:sz w:val="20"/>
                          </w:rPr>
                          <w:t>tidak</w:t>
                        </w:r>
                        <w:r>
                          <w:rPr>
                            <w:rFonts w:ascii="Courier New"/>
                            <w:color w:val="A31515"/>
                            <w:spacing w:val="-11"/>
                            <w:sz w:val="20"/>
                          </w:rPr>
                          <w:t xml:space="preserve"> </w:t>
                        </w:r>
                        <w:r>
                          <w:rPr>
                            <w:rFonts w:ascii="Courier New"/>
                            <w:color w:val="A31515"/>
                            <w:sz w:val="20"/>
                          </w:rPr>
                          <w:t>bisa</w:t>
                        </w:r>
                        <w:r>
                          <w:rPr>
                            <w:rFonts w:ascii="Courier New"/>
                            <w:color w:val="A31515"/>
                            <w:spacing w:val="-11"/>
                            <w:sz w:val="20"/>
                          </w:rPr>
                          <w:t xml:space="preserve"> </w:t>
                        </w:r>
                        <w:r>
                          <w:rPr>
                            <w:rFonts w:ascii="Courier New"/>
                            <w:color w:val="A31515"/>
                            <w:sz w:val="20"/>
                          </w:rPr>
                          <w:t>dibuka.</w:t>
                        </w:r>
                        <w:r>
                          <w:rPr>
                            <w:rFonts w:ascii="Courier New"/>
                            <w:color w:val="A31515"/>
                            <w:spacing w:val="-10"/>
                            <w:sz w:val="20"/>
                          </w:rPr>
                          <w:t xml:space="preserve"> </w:t>
                        </w:r>
                        <w:r>
                          <w:rPr>
                            <w:rFonts w:ascii="Courier New"/>
                            <w:color w:val="A31515"/>
                            <w:sz w:val="20"/>
                          </w:rPr>
                          <w:t>Coba</w:t>
                        </w:r>
                        <w:r>
                          <w:rPr>
                            <w:rFonts w:ascii="Courier New"/>
                            <w:color w:val="A31515"/>
                            <w:spacing w:val="-11"/>
                            <w:sz w:val="20"/>
                          </w:rPr>
                          <w:t xml:space="preserve"> </w:t>
                        </w:r>
                        <w:r>
                          <w:rPr>
                            <w:rFonts w:ascii="Courier New"/>
                            <w:color w:val="A31515"/>
                            <w:sz w:val="20"/>
                          </w:rPr>
                          <w:t>index</w:t>
                        </w:r>
                        <w:r>
                          <w:rPr>
                            <w:rFonts w:ascii="Courier New"/>
                            <w:color w:val="A31515"/>
                            <w:spacing w:val="-11"/>
                            <w:sz w:val="20"/>
                          </w:rPr>
                          <w:t xml:space="preserve"> </w:t>
                        </w:r>
                        <w:r>
                          <w:rPr>
                            <w:rFonts w:ascii="Courier New"/>
                            <w:color w:val="A31515"/>
                            <w:spacing w:val="-2"/>
                            <w:sz w:val="20"/>
                          </w:rPr>
                          <w:t>1/2."</w:t>
                        </w:r>
                        <w:r>
                          <w:rPr>
                            <w:rFonts w:ascii="Courier New"/>
                            <w:spacing w:val="-2"/>
                            <w:sz w:val="20"/>
                          </w:rPr>
                          <w:t>)</w:t>
                        </w:r>
                      </w:p>
                      <w:p w14:paraId="017E0F99">
                        <w:pPr>
                          <w:spacing w:before="0" w:line="240" w:lineRule="auto"/>
                          <w:rPr>
                            <w:rFonts w:ascii="Courier New"/>
                            <w:sz w:val="20"/>
                          </w:rPr>
                        </w:pPr>
                      </w:p>
                      <w:p w14:paraId="0F929C2C">
                        <w:pPr>
                          <w:spacing w:before="0"/>
                          <w:ind w:left="28" w:right="5275" w:firstLine="0"/>
                          <w:jc w:val="left"/>
                          <w:rPr>
                            <w:rFonts w:ascii="Courier New"/>
                            <w:sz w:val="20"/>
                          </w:rPr>
                        </w:pPr>
                        <w:r>
                          <w:rPr>
                            <w:rFonts w:ascii="Courier New"/>
                            <w:sz w:val="20"/>
                          </w:rPr>
                          <w:t>frames,</w:t>
                        </w:r>
                        <w:r>
                          <w:rPr>
                            <w:rFonts w:ascii="Courier New"/>
                            <w:spacing w:val="-10"/>
                            <w:sz w:val="20"/>
                          </w:rPr>
                          <w:t xml:space="preserve"> </w:t>
                        </w:r>
                        <w:r>
                          <w:rPr>
                            <w:rFonts w:ascii="Courier New"/>
                            <w:sz w:val="20"/>
                          </w:rPr>
                          <w:t>t0</w:t>
                        </w:r>
                        <w:r>
                          <w:rPr>
                            <w:rFonts w:ascii="Courier New"/>
                            <w:spacing w:val="-10"/>
                            <w:sz w:val="20"/>
                          </w:rPr>
                          <w:t xml:space="preserve"> </w:t>
                        </w:r>
                        <w:r>
                          <w:rPr>
                            <w:rFonts w:ascii="Courier New"/>
                            <w:sz w:val="20"/>
                          </w:rPr>
                          <w:t>=</w:t>
                        </w:r>
                        <w:r>
                          <w:rPr>
                            <w:rFonts w:ascii="Courier New"/>
                            <w:spacing w:val="-9"/>
                            <w:sz w:val="20"/>
                          </w:rPr>
                          <w:t xml:space="preserve"> </w:t>
                        </w:r>
                        <w:r>
                          <w:rPr>
                            <w:rFonts w:ascii="Courier New"/>
                            <w:color w:val="098658"/>
                            <w:sz w:val="20"/>
                          </w:rPr>
                          <w:t>0</w:t>
                        </w:r>
                        <w:r>
                          <w:rPr>
                            <w:rFonts w:ascii="Courier New"/>
                            <w:sz w:val="20"/>
                          </w:rPr>
                          <w:t>,</w:t>
                        </w:r>
                        <w:r>
                          <w:rPr>
                            <w:rFonts w:ascii="Courier New"/>
                            <w:spacing w:val="-10"/>
                            <w:sz w:val="20"/>
                          </w:rPr>
                          <w:t xml:space="preserve"> </w:t>
                        </w:r>
                        <w:r>
                          <w:rPr>
                            <w:rFonts w:ascii="Courier New"/>
                            <w:sz w:val="20"/>
                          </w:rPr>
                          <w:t xml:space="preserve">time.time() </w:t>
                        </w:r>
                        <w:r>
                          <w:rPr>
                            <w:rFonts w:ascii="Courier New"/>
                            <w:color w:val="0000FF"/>
                            <w:sz w:val="20"/>
                          </w:rPr>
                          <w:t>while True</w:t>
                        </w:r>
                        <w:r>
                          <w:rPr>
                            <w:rFonts w:ascii="Courier New"/>
                            <w:sz w:val="20"/>
                          </w:rPr>
                          <w:t>:</w:t>
                        </w:r>
                      </w:p>
                      <w:p w14:paraId="5AD88921">
                        <w:pPr>
                          <w:spacing w:before="0"/>
                          <w:ind w:left="508" w:right="5934" w:firstLine="0"/>
                          <w:jc w:val="left"/>
                          <w:rPr>
                            <w:rFonts w:ascii="Courier New"/>
                            <w:sz w:val="20"/>
                          </w:rPr>
                        </w:pPr>
                        <w:r>
                          <w:rPr>
                            <w:rFonts w:ascii="Courier New"/>
                            <w:sz w:val="20"/>
                          </w:rPr>
                          <w:t>ok,</w:t>
                        </w:r>
                        <w:r>
                          <w:rPr>
                            <w:rFonts w:ascii="Courier New"/>
                            <w:spacing w:val="-13"/>
                            <w:sz w:val="20"/>
                          </w:rPr>
                          <w:t xml:space="preserve"> </w:t>
                        </w:r>
                        <w:r>
                          <w:rPr>
                            <w:rFonts w:ascii="Courier New"/>
                            <w:sz w:val="20"/>
                          </w:rPr>
                          <w:t>frame</w:t>
                        </w:r>
                        <w:r>
                          <w:rPr>
                            <w:rFonts w:ascii="Courier New"/>
                            <w:spacing w:val="-13"/>
                            <w:sz w:val="20"/>
                          </w:rPr>
                          <w:t xml:space="preserve"> </w:t>
                        </w:r>
                        <w:r>
                          <w:rPr>
                            <w:rFonts w:ascii="Courier New"/>
                            <w:sz w:val="20"/>
                          </w:rPr>
                          <w:t>=</w:t>
                        </w:r>
                        <w:r>
                          <w:rPr>
                            <w:rFonts w:ascii="Courier New"/>
                            <w:spacing w:val="-13"/>
                            <w:sz w:val="20"/>
                          </w:rPr>
                          <w:t xml:space="preserve"> </w:t>
                        </w:r>
                        <w:r>
                          <w:rPr>
                            <w:rFonts w:ascii="Courier New"/>
                            <w:sz w:val="20"/>
                          </w:rPr>
                          <w:t xml:space="preserve">cap.read() </w:t>
                        </w:r>
                        <w:r>
                          <w:rPr>
                            <w:rFonts w:ascii="Courier New"/>
                            <w:color w:val="0000FF"/>
                            <w:sz w:val="20"/>
                          </w:rPr>
                          <w:t xml:space="preserve">if not </w:t>
                        </w:r>
                        <w:r>
                          <w:rPr>
                            <w:rFonts w:ascii="Courier New"/>
                            <w:sz w:val="20"/>
                          </w:rPr>
                          <w:t xml:space="preserve">ok: </w:t>
                        </w:r>
                        <w:r>
                          <w:rPr>
                            <w:rFonts w:ascii="Courier New"/>
                            <w:color w:val="0000FF"/>
                            <w:sz w:val="20"/>
                          </w:rPr>
                          <w:t xml:space="preserve">break </w:t>
                        </w:r>
                        <w:r>
                          <w:rPr>
                            <w:rFonts w:ascii="Courier New"/>
                            <w:sz w:val="20"/>
                          </w:rPr>
                          <w:t xml:space="preserve">frames += </w:t>
                        </w:r>
                        <w:r>
                          <w:rPr>
                            <w:rFonts w:ascii="Courier New"/>
                            <w:color w:val="098658"/>
                            <w:sz w:val="20"/>
                          </w:rPr>
                          <w:t>1</w:t>
                        </w:r>
                      </w:p>
                      <w:p w14:paraId="6A325F73">
                        <w:pPr>
                          <w:spacing w:before="0" w:line="226" w:lineRule="exact"/>
                          <w:ind w:left="508" w:right="0" w:firstLine="0"/>
                          <w:jc w:val="left"/>
                          <w:rPr>
                            <w:rFonts w:ascii="Courier New"/>
                            <w:sz w:val="20"/>
                          </w:rPr>
                        </w:pPr>
                        <w:r>
                          <w:rPr>
                            <w:rFonts w:ascii="Courier New"/>
                            <w:color w:val="0000FF"/>
                            <w:sz w:val="20"/>
                          </w:rPr>
                          <w:t>if</w:t>
                        </w:r>
                        <w:r>
                          <w:rPr>
                            <w:rFonts w:ascii="Courier New"/>
                            <w:color w:val="0000FF"/>
                            <w:spacing w:val="-6"/>
                            <w:sz w:val="20"/>
                          </w:rPr>
                          <w:t xml:space="preserve"> </w:t>
                        </w:r>
                        <w:r>
                          <w:rPr>
                            <w:rFonts w:ascii="Courier New"/>
                            <w:sz w:val="20"/>
                          </w:rPr>
                          <w:t>time.time()</w:t>
                        </w:r>
                        <w:r>
                          <w:rPr>
                            <w:rFonts w:ascii="Courier New"/>
                            <w:spacing w:val="-6"/>
                            <w:sz w:val="20"/>
                          </w:rPr>
                          <w:t xml:space="preserve"> </w:t>
                        </w:r>
                        <w:r>
                          <w:rPr>
                            <w:rFonts w:ascii="Courier New"/>
                            <w:sz w:val="20"/>
                          </w:rPr>
                          <w:t>-</w:t>
                        </w:r>
                        <w:r>
                          <w:rPr>
                            <w:rFonts w:ascii="Courier New"/>
                            <w:spacing w:val="-6"/>
                            <w:sz w:val="20"/>
                          </w:rPr>
                          <w:t xml:space="preserve"> </w:t>
                        </w:r>
                        <w:r>
                          <w:rPr>
                            <w:rFonts w:ascii="Courier New"/>
                            <w:sz w:val="20"/>
                          </w:rPr>
                          <w:t>t0</w:t>
                        </w:r>
                        <w:r>
                          <w:rPr>
                            <w:rFonts w:ascii="Courier New"/>
                            <w:spacing w:val="-5"/>
                            <w:sz w:val="20"/>
                          </w:rPr>
                          <w:t xml:space="preserve"> </w:t>
                        </w:r>
                        <w:r>
                          <w:rPr>
                            <w:rFonts w:ascii="Courier New"/>
                            <w:sz w:val="20"/>
                          </w:rPr>
                          <w:t>&gt;=</w:t>
                        </w:r>
                        <w:r>
                          <w:rPr>
                            <w:rFonts w:ascii="Courier New"/>
                            <w:spacing w:val="-6"/>
                            <w:sz w:val="20"/>
                          </w:rPr>
                          <w:t xml:space="preserve"> </w:t>
                        </w:r>
                        <w:r>
                          <w:rPr>
                            <w:rFonts w:ascii="Courier New"/>
                            <w:color w:val="098658"/>
                            <w:spacing w:val="-4"/>
                            <w:sz w:val="20"/>
                          </w:rPr>
                          <w:t>1.0</w:t>
                        </w:r>
                        <w:r>
                          <w:rPr>
                            <w:rFonts w:ascii="Courier New"/>
                            <w:spacing w:val="-4"/>
                            <w:sz w:val="20"/>
                          </w:rPr>
                          <w:t>:</w:t>
                        </w:r>
                      </w:p>
                      <w:p w14:paraId="541B7DFF">
                        <w:pPr>
                          <w:spacing w:before="2"/>
                          <w:ind w:left="988" w:right="354" w:firstLine="0"/>
                          <w:jc w:val="left"/>
                          <w:rPr>
                            <w:rFonts w:ascii="Courier New"/>
                            <w:sz w:val="20"/>
                          </w:rPr>
                        </w:pPr>
                        <w:r>
                          <w:rPr>
                            <w:rFonts w:ascii="Courier New"/>
                            <w:sz w:val="20"/>
                          </w:rPr>
                          <w:t>cv2.setWindowTitle(</w:t>
                        </w:r>
                        <w:r>
                          <w:rPr>
                            <w:rFonts w:ascii="Courier New"/>
                            <w:color w:val="A31515"/>
                            <w:sz w:val="20"/>
                          </w:rPr>
                          <w:t>"Preview"</w:t>
                        </w:r>
                        <w:r>
                          <w:rPr>
                            <w:rFonts w:ascii="Courier New"/>
                            <w:sz w:val="20"/>
                          </w:rPr>
                          <w:t>,</w:t>
                        </w:r>
                        <w:r>
                          <w:rPr>
                            <w:rFonts w:ascii="Courier New"/>
                            <w:spacing w:val="-10"/>
                            <w:sz w:val="20"/>
                          </w:rPr>
                          <w:t xml:space="preserve"> </w:t>
                        </w:r>
                        <w:r>
                          <w:rPr>
                            <w:rFonts w:ascii="Courier New"/>
                            <w:color w:val="0000FF"/>
                            <w:sz w:val="20"/>
                          </w:rPr>
                          <w:t>f</w:t>
                        </w:r>
                        <w:r>
                          <w:rPr>
                            <w:rFonts w:ascii="Courier New"/>
                            <w:color w:val="A31515"/>
                            <w:sz w:val="20"/>
                          </w:rPr>
                          <w:t>"Preview</w:t>
                        </w:r>
                        <w:r>
                          <w:rPr>
                            <w:rFonts w:ascii="Courier New"/>
                            <w:color w:val="A31515"/>
                            <w:spacing w:val="-10"/>
                            <w:sz w:val="20"/>
                          </w:rPr>
                          <w:t xml:space="preserve"> </w:t>
                        </w:r>
                        <w:r>
                          <w:rPr>
                            <w:rFonts w:ascii="Courier New"/>
                            <w:color w:val="A31515"/>
                            <w:sz w:val="20"/>
                          </w:rPr>
                          <w:t>(FPS</w:t>
                        </w:r>
                        <w:r>
                          <w:rPr>
                            <w:rFonts w:ascii="Courier New"/>
                            <w:color w:val="A31515"/>
                            <w:spacing w:val="-11"/>
                            <w:sz w:val="20"/>
                          </w:rPr>
                          <w:t xml:space="preserve"> </w:t>
                        </w:r>
                        <w:r>
                          <w:rPr>
                            <w:rFonts w:ascii="Courier New"/>
                            <w:color w:val="A31515"/>
                            <w:sz w:val="20"/>
                          </w:rPr>
                          <w:t>~</w:t>
                        </w:r>
                        <w:r>
                          <w:rPr>
                            <w:rFonts w:ascii="Courier New"/>
                            <w:color w:val="A31515"/>
                            <w:spacing w:val="-9"/>
                            <w:sz w:val="20"/>
                          </w:rPr>
                          <w:t xml:space="preserve"> </w:t>
                        </w:r>
                        <w:r>
                          <w:rPr>
                            <w:rFonts w:ascii="Courier New"/>
                            <w:sz w:val="20"/>
                          </w:rPr>
                          <w:t>{frames}</w:t>
                        </w:r>
                        <w:r>
                          <w:rPr>
                            <w:rFonts w:ascii="Courier New"/>
                            <w:color w:val="A31515"/>
                            <w:sz w:val="20"/>
                          </w:rPr>
                          <w:t>)"</w:t>
                        </w:r>
                        <w:r>
                          <w:rPr>
                            <w:rFonts w:ascii="Courier New"/>
                            <w:sz w:val="20"/>
                          </w:rPr>
                          <w:t xml:space="preserve">) frames, t0 = </w:t>
                        </w:r>
                        <w:r>
                          <w:rPr>
                            <w:rFonts w:ascii="Courier New"/>
                            <w:color w:val="098658"/>
                            <w:sz w:val="20"/>
                          </w:rPr>
                          <w:t>0</w:t>
                        </w:r>
                        <w:r>
                          <w:rPr>
                            <w:rFonts w:ascii="Courier New"/>
                            <w:sz w:val="20"/>
                          </w:rPr>
                          <w:t>, time.time()</w:t>
                        </w:r>
                      </w:p>
                      <w:p w14:paraId="711C772D">
                        <w:pPr>
                          <w:spacing w:before="0" w:line="225" w:lineRule="exact"/>
                          <w:ind w:left="508" w:right="0" w:firstLine="0"/>
                          <w:jc w:val="left"/>
                          <w:rPr>
                            <w:rFonts w:ascii="Courier New"/>
                            <w:spacing w:val="-2"/>
                            <w:sz w:val="20"/>
                          </w:rPr>
                        </w:pPr>
                        <w:r>
                          <w:rPr>
                            <w:rFonts w:ascii="Courier New"/>
                            <w:spacing w:val="-2"/>
                            <w:sz w:val="20"/>
                          </w:rPr>
                          <w:t>cv2.imshow(</w:t>
                        </w:r>
                        <w:r>
                          <w:rPr>
                            <w:rFonts w:ascii="Courier New"/>
                            <w:color w:val="A31515"/>
                            <w:spacing w:val="-2"/>
                            <w:sz w:val="20"/>
                          </w:rPr>
                          <w:t>"Preview"</w:t>
                        </w:r>
                        <w:r>
                          <w:rPr>
                            <w:rFonts w:ascii="Courier New"/>
                            <w:spacing w:val="-2"/>
                            <w:sz w:val="20"/>
                          </w:rPr>
                          <w:t>,</w:t>
                        </w:r>
                        <w:r>
                          <w:rPr>
                            <w:rFonts w:ascii="Courier New"/>
                            <w:spacing w:val="8"/>
                            <w:sz w:val="20"/>
                          </w:rPr>
                          <w:t xml:space="preserve"> </w:t>
                        </w:r>
                        <w:r>
                          <w:rPr>
                            <w:rFonts w:ascii="Courier New"/>
                            <w:spacing w:val="-2"/>
                            <w:sz w:val="20"/>
                          </w:rPr>
                          <w:t>frame)</w:t>
                        </w:r>
                      </w:p>
                      <w:p w14:paraId="134D5145">
                        <w:pPr>
                          <w:spacing w:before="0" w:line="226" w:lineRule="exact"/>
                          <w:ind w:left="508" w:right="0" w:firstLine="0"/>
                          <w:jc w:val="left"/>
                          <w:rPr>
                            <w:rFonts w:ascii="Courier New"/>
                            <w:sz w:val="20"/>
                          </w:rPr>
                        </w:pPr>
                        <w:r>
                          <w:rPr>
                            <w:rFonts w:ascii="Courier New"/>
                            <w:color w:val="0000FF"/>
                            <w:sz w:val="20"/>
                          </w:rPr>
                          <w:t>if</w:t>
                        </w:r>
                        <w:r>
                          <w:rPr>
                            <w:rFonts w:ascii="Courier New"/>
                            <w:color w:val="0000FF"/>
                            <w:spacing w:val="-9"/>
                            <w:sz w:val="20"/>
                          </w:rPr>
                          <w:t xml:space="preserve"> </w:t>
                        </w:r>
                        <w:r>
                          <w:rPr>
                            <w:rFonts w:ascii="Courier New"/>
                            <w:sz w:val="20"/>
                          </w:rPr>
                          <w:t>cv2.waitKey(</w:t>
                        </w:r>
                        <w:r>
                          <w:rPr>
                            <w:rFonts w:ascii="Courier New"/>
                            <w:color w:val="098658"/>
                            <w:sz w:val="20"/>
                          </w:rPr>
                          <w:t>1</w:t>
                        </w:r>
                        <w:r>
                          <w:rPr>
                            <w:rFonts w:ascii="Courier New"/>
                            <w:sz w:val="20"/>
                          </w:rPr>
                          <w:t>)</w:t>
                        </w:r>
                        <w:r>
                          <w:rPr>
                            <w:rFonts w:ascii="Courier New"/>
                            <w:spacing w:val="-9"/>
                            <w:sz w:val="20"/>
                          </w:rPr>
                          <w:t xml:space="preserve"> </w:t>
                        </w:r>
                        <w:r>
                          <w:rPr>
                            <w:rFonts w:ascii="Courier New"/>
                            <w:sz w:val="20"/>
                          </w:rPr>
                          <w:t>&amp;</w:t>
                        </w:r>
                        <w:r>
                          <w:rPr>
                            <w:rFonts w:ascii="Courier New"/>
                            <w:spacing w:val="-7"/>
                            <w:sz w:val="20"/>
                          </w:rPr>
                          <w:t xml:space="preserve"> </w:t>
                        </w:r>
                        <w:r>
                          <w:rPr>
                            <w:rFonts w:ascii="Courier New"/>
                            <w:color w:val="0000FF"/>
                            <w:sz w:val="20"/>
                          </w:rPr>
                          <w:t>0x</w:t>
                        </w:r>
                        <w:r>
                          <w:rPr>
                            <w:rFonts w:ascii="Courier New"/>
                            <w:color w:val="098658"/>
                            <w:sz w:val="20"/>
                          </w:rPr>
                          <w:t>FF</w:t>
                        </w:r>
                        <w:r>
                          <w:rPr>
                            <w:rFonts w:ascii="Courier New"/>
                            <w:color w:val="098658"/>
                            <w:spacing w:val="-8"/>
                            <w:sz w:val="20"/>
                          </w:rPr>
                          <w:t xml:space="preserve"> </w:t>
                        </w:r>
                        <w:r>
                          <w:rPr>
                            <w:rFonts w:ascii="Courier New"/>
                            <w:sz w:val="20"/>
                          </w:rPr>
                          <w:t>==</w:t>
                        </w:r>
                        <w:r>
                          <w:rPr>
                            <w:rFonts w:ascii="Courier New"/>
                            <w:spacing w:val="-9"/>
                            <w:sz w:val="20"/>
                          </w:rPr>
                          <w:t xml:space="preserve"> </w:t>
                        </w:r>
                        <w:r>
                          <w:rPr>
                            <w:rFonts w:ascii="Courier New"/>
                            <w:sz w:val="20"/>
                          </w:rPr>
                          <w:t>ord(</w:t>
                        </w:r>
                        <w:r>
                          <w:rPr>
                            <w:rFonts w:ascii="Courier New"/>
                            <w:color w:val="A31515"/>
                            <w:sz w:val="20"/>
                          </w:rPr>
                          <w:t>'q'</w:t>
                        </w:r>
                        <w:r>
                          <w:rPr>
                            <w:rFonts w:ascii="Courier New"/>
                            <w:sz w:val="20"/>
                          </w:rPr>
                          <w:t>):</w:t>
                        </w:r>
                        <w:r>
                          <w:rPr>
                            <w:rFonts w:ascii="Courier New"/>
                            <w:spacing w:val="-8"/>
                            <w:sz w:val="20"/>
                          </w:rPr>
                          <w:t xml:space="preserve"> </w:t>
                        </w:r>
                        <w:r>
                          <w:rPr>
                            <w:rFonts w:ascii="Courier New"/>
                            <w:color w:val="0000FF"/>
                            <w:spacing w:val="-4"/>
                            <w:sz w:val="20"/>
                          </w:rPr>
                          <w:t>break</w:t>
                        </w:r>
                      </w:p>
                      <w:p w14:paraId="35B5A08E">
                        <w:pPr>
                          <w:spacing w:before="0" w:line="240" w:lineRule="auto"/>
                          <w:rPr>
                            <w:rFonts w:ascii="Courier New"/>
                            <w:sz w:val="20"/>
                          </w:rPr>
                        </w:pPr>
                      </w:p>
                      <w:p w14:paraId="1EA8F85D">
                        <w:pPr>
                          <w:spacing w:before="0"/>
                          <w:ind w:left="28" w:right="5873" w:firstLine="0"/>
                          <w:jc w:val="left"/>
                          <w:rPr>
                            <w:rFonts w:ascii="Courier New"/>
                            <w:sz w:val="20"/>
                          </w:rPr>
                        </w:pPr>
                        <w:r>
                          <w:rPr>
                            <w:rFonts w:ascii="Courier New"/>
                            <w:spacing w:val="-2"/>
                            <w:sz w:val="20"/>
                          </w:rPr>
                          <w:t>cap.release() cv2.destroyAllWindows()</w:t>
                        </w:r>
                      </w:p>
                      <w:p w14:paraId="54A2C46C">
                        <w:pPr>
                          <w:spacing w:before="0" w:line="225" w:lineRule="exact"/>
                          <w:ind w:left="508" w:right="0" w:firstLine="0"/>
                          <w:jc w:val="left"/>
                          <w:rPr>
                            <w:rFonts w:ascii="Courier New"/>
                            <w:spacing w:val="-2"/>
                            <w:sz w:val="20"/>
                          </w:rPr>
                        </w:pPr>
                      </w:p>
                    </w:txbxContent>
                  </v:textbox>
                </v:shape>
                <w10:wrap type="topAndBottom"/>
              </v:group>
            </w:pict>
          </mc:Fallback>
        </mc:AlternateContent>
      </w:r>
    </w:p>
    <w:p w14:paraId="5203A53E">
      <w:pPr>
        <w:pStyle w:val="5"/>
        <w:spacing w:after="0"/>
        <w:ind w:firstLine="720" w:firstLineChars="0"/>
        <w:rPr>
          <w:rFonts w:hint="default"/>
          <w:sz w:val="20"/>
          <w:lang w:val="en-US"/>
        </w:rPr>
      </w:pPr>
      <w:r>
        <w:rPr>
          <w:rFonts w:hint="default"/>
          <w:sz w:val="20"/>
          <w:lang w:val="en-US"/>
        </w:rPr>
        <w:drawing>
          <wp:inline distT="0" distB="0" distL="114300" distR="114300">
            <wp:extent cx="4512945" cy="3801745"/>
            <wp:effectExtent l="0" t="0" r="1905" b="8255"/>
            <wp:docPr id="155" name="Picture 155" desc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d1"/>
                    <pic:cNvPicPr>
                      <a:picLocks noChangeAspect="1"/>
                    </pic:cNvPicPr>
                  </pic:nvPicPr>
                  <pic:blipFill>
                    <a:blip r:embed="rId28"/>
                    <a:stretch>
                      <a:fillRect/>
                    </a:stretch>
                  </pic:blipFill>
                  <pic:spPr>
                    <a:xfrm>
                      <a:off x="0" y="0"/>
                      <a:ext cx="4512945" cy="3801745"/>
                    </a:xfrm>
                    <a:prstGeom prst="rect">
                      <a:avLst/>
                    </a:prstGeom>
                  </pic:spPr>
                </pic:pic>
              </a:graphicData>
            </a:graphic>
          </wp:inline>
        </w:drawing>
      </w:r>
    </w:p>
    <w:p w14:paraId="610DCCBF">
      <w:pPr>
        <w:pStyle w:val="2"/>
        <w:spacing w:before="198"/>
      </w:pPr>
      <w:r>
        <w:t>Praktikum</w:t>
      </w:r>
      <w:r>
        <w:rPr>
          <w:spacing w:val="-5"/>
        </w:rPr>
        <w:t xml:space="preserve"> </w:t>
      </w:r>
      <w:r>
        <w:t>D2</w:t>
      </w:r>
      <w:r>
        <w:rPr>
          <w:spacing w:val="-3"/>
        </w:rPr>
        <w:t xml:space="preserve"> </w:t>
      </w:r>
      <w:r>
        <w:t>—</w:t>
      </w:r>
      <w:r>
        <w:rPr>
          <w:spacing w:val="-2"/>
        </w:rPr>
        <w:t xml:space="preserve"> </w:t>
      </w:r>
      <w:r>
        <w:t>Deteksi</w:t>
      </w:r>
      <w:r>
        <w:rPr>
          <w:spacing w:val="-3"/>
        </w:rPr>
        <w:t xml:space="preserve"> </w:t>
      </w:r>
      <w:r>
        <w:t>Pose</w:t>
      </w:r>
      <w:r>
        <w:rPr>
          <w:spacing w:val="-3"/>
        </w:rPr>
        <w:t xml:space="preserve"> </w:t>
      </w:r>
      <w:r>
        <w:t>dan</w:t>
      </w:r>
      <w:r>
        <w:rPr>
          <w:spacing w:val="-15"/>
        </w:rPr>
        <w:t xml:space="preserve"> </w:t>
      </w:r>
      <w:r>
        <w:t>Analisis</w:t>
      </w:r>
      <w:r>
        <w:rPr>
          <w:spacing w:val="-5"/>
        </w:rPr>
        <w:t xml:space="preserve"> </w:t>
      </w:r>
      <w:r>
        <w:t>Sudut</w:t>
      </w:r>
      <w:r>
        <w:rPr>
          <w:spacing w:val="-6"/>
        </w:rPr>
        <w:t xml:space="preserve"> </w:t>
      </w:r>
      <w:r>
        <w:rPr>
          <w:spacing w:val="-2"/>
        </w:rPr>
        <w:t>Tubuh</w:t>
      </w:r>
    </w:p>
    <w:p w14:paraId="08306D89">
      <w:pPr>
        <w:pStyle w:val="5"/>
        <w:spacing w:before="5"/>
        <w:rPr>
          <w:b/>
        </w:rPr>
      </w:pPr>
    </w:p>
    <w:p w14:paraId="5A9AB647">
      <w:pPr>
        <w:spacing w:before="0"/>
        <w:ind w:left="165" w:right="0" w:firstLine="0"/>
        <w:jc w:val="left"/>
        <w:rPr>
          <w:b/>
          <w:sz w:val="24"/>
        </w:rPr>
      </w:pPr>
      <w:r>
        <w:rPr>
          <w:b/>
          <w:spacing w:val="-2"/>
          <w:sz w:val="24"/>
        </w:rPr>
        <w:t>Tujuan:</w:t>
      </w:r>
    </w:p>
    <w:p w14:paraId="52826D51">
      <w:pPr>
        <w:pStyle w:val="5"/>
        <w:ind w:left="165" w:right="189"/>
      </w:pPr>
      <w:r>
        <w:t>Mahasiswa mampu menerapkan</w:t>
      </w:r>
      <w:r>
        <w:rPr>
          <w:spacing w:val="28"/>
        </w:rPr>
        <w:t xml:space="preserve"> </w:t>
      </w:r>
      <w:r>
        <w:rPr>
          <w:i/>
        </w:rPr>
        <w:t>pose estimation</w:t>
      </w:r>
      <w:r>
        <w:rPr>
          <w:i/>
          <w:spacing w:val="28"/>
        </w:rPr>
        <w:t xml:space="preserve"> </w:t>
      </w:r>
      <w:r>
        <w:t>menggunakan</w:t>
      </w:r>
      <w:r>
        <w:rPr>
          <w:spacing w:val="28"/>
        </w:rPr>
        <w:t xml:space="preserve"> </w:t>
      </w:r>
      <w:r>
        <w:t>MediaPipe dan menghitung sudut sendi tertentu, misalnya sudut lutut.</w:t>
      </w:r>
    </w:p>
    <w:p w14:paraId="65439D86">
      <w:pPr>
        <w:pStyle w:val="5"/>
        <w:spacing w:before="2"/>
      </w:pPr>
    </w:p>
    <w:p w14:paraId="484B0F05">
      <w:pPr>
        <w:pStyle w:val="2"/>
      </w:pPr>
      <w:r>
        <w:rPr>
          <w:spacing w:val="-2"/>
        </w:rPr>
        <w:t>Deskripsi:</w:t>
      </w:r>
    </w:p>
    <w:p w14:paraId="598E3A57">
      <w:pPr>
        <w:pStyle w:val="5"/>
        <w:spacing w:before="1"/>
        <w:ind w:left="165" w:right="160"/>
        <w:jc w:val="both"/>
      </w:pPr>
      <w:r>
        <w:t xml:space="preserve">MediaPipe Pose menyediakan 33 </w:t>
      </w:r>
      <w:r>
        <w:rPr>
          <w:i/>
        </w:rPr>
        <w:t xml:space="preserve">landmark </w:t>
      </w:r>
      <w:r>
        <w:t>tubuh yang dapat digunakan untuk menganalisis posisi dan orientasi manusia. Dalam praktikum ini, mahasiswa akan mengimplementasikan algoritma deteksi pose dan menghitung sudut sendi berdasarkan koordinat tiga titik utama tubuh</w:t>
      </w:r>
      <w:r>
        <w:rPr>
          <w:spacing w:val="-3"/>
        </w:rPr>
        <w:t xml:space="preserve"> </w:t>
      </w:r>
      <w:r>
        <w:t>menggunakan</w:t>
      </w:r>
      <w:r>
        <w:rPr>
          <w:spacing w:val="-3"/>
        </w:rPr>
        <w:t xml:space="preserve"> </w:t>
      </w:r>
      <w:r>
        <w:t>prinsip</w:t>
      </w:r>
      <w:r>
        <w:rPr>
          <w:spacing w:val="-3"/>
        </w:rPr>
        <w:t xml:space="preserve"> </w:t>
      </w:r>
      <w:r>
        <w:t>geometri</w:t>
      </w:r>
      <w:r>
        <w:rPr>
          <w:spacing w:val="-4"/>
        </w:rPr>
        <w:t xml:space="preserve"> </w:t>
      </w:r>
      <w:r>
        <w:t>vektor.</w:t>
      </w:r>
      <w:r>
        <w:rPr>
          <w:spacing w:val="-3"/>
        </w:rPr>
        <w:t xml:space="preserve"> </w:t>
      </w:r>
      <w:r>
        <w:t>Model</w:t>
      </w:r>
      <w:r>
        <w:rPr>
          <w:spacing w:val="-4"/>
        </w:rPr>
        <w:t xml:space="preserve"> </w:t>
      </w:r>
      <w:r>
        <w:t>penanda</w:t>
      </w:r>
      <w:r>
        <w:rPr>
          <w:spacing w:val="-2"/>
        </w:rPr>
        <w:t xml:space="preserve"> </w:t>
      </w:r>
      <w:r>
        <w:t>pose</w:t>
      </w:r>
      <w:r>
        <w:rPr>
          <w:spacing w:val="-4"/>
        </w:rPr>
        <w:t xml:space="preserve"> </w:t>
      </w:r>
      <w:r>
        <w:t>melacak</w:t>
      </w:r>
      <w:r>
        <w:rPr>
          <w:spacing w:val="-1"/>
        </w:rPr>
        <w:t xml:space="preserve"> </w:t>
      </w:r>
      <w:r>
        <w:t>33</w:t>
      </w:r>
      <w:r>
        <w:rPr>
          <w:spacing w:val="-3"/>
        </w:rPr>
        <w:t xml:space="preserve"> </w:t>
      </w:r>
      <w:r>
        <w:t>lokasi</w:t>
      </w:r>
      <w:r>
        <w:rPr>
          <w:spacing w:val="-4"/>
        </w:rPr>
        <w:t xml:space="preserve"> </w:t>
      </w:r>
      <w:r>
        <w:t>penanda tubuh, yang mewakili perkiraan lokasi bagian tubuh berikut:</w:t>
      </w:r>
    </w:p>
    <w:p w14:paraId="2D36B4CF">
      <w:pPr>
        <w:pStyle w:val="5"/>
        <w:spacing w:before="47"/>
      </w:pPr>
    </w:p>
    <w:p w14:paraId="629F6985">
      <w:pPr>
        <w:pStyle w:val="8"/>
        <w:numPr>
          <w:ilvl w:val="1"/>
          <w:numId w:val="3"/>
        </w:numPr>
        <w:tabs>
          <w:tab w:val="left" w:pos="5089"/>
        </w:tabs>
        <w:spacing w:before="0" w:after="0" w:line="240" w:lineRule="auto"/>
        <w:ind w:left="5089" w:right="0" w:hanging="239"/>
        <w:jc w:val="left"/>
        <w:rPr>
          <w:rFonts w:ascii="Courier New"/>
          <w:sz w:val="20"/>
        </w:rPr>
      </w:pPr>
      <w:r>
        <w:rPr>
          <w:rFonts w:ascii="Courier New"/>
          <w:sz w:val="20"/>
        </w:rPr>
        <w:drawing>
          <wp:anchor distT="0" distB="0" distL="0" distR="0" simplePos="0" relativeHeight="251661312" behindDoc="0" locked="0" layoutInCell="1" allowOverlap="1">
            <wp:simplePos x="0" y="0"/>
            <wp:positionH relativeFrom="page">
              <wp:posOffset>1021080</wp:posOffset>
            </wp:positionH>
            <wp:positionV relativeFrom="paragraph">
              <wp:posOffset>-4445</wp:posOffset>
            </wp:positionV>
            <wp:extent cx="2663825" cy="3169920"/>
            <wp:effectExtent l="0" t="0" r="3175" b="11430"/>
            <wp:wrapNone/>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9" cstate="print"/>
                    <a:stretch>
                      <a:fillRect/>
                    </a:stretch>
                  </pic:blipFill>
                  <pic:spPr>
                    <a:xfrm>
                      <a:off x="0" y="0"/>
                      <a:ext cx="2663952" cy="3169920"/>
                    </a:xfrm>
                    <a:prstGeom prst="rect">
                      <a:avLst/>
                    </a:prstGeom>
                  </pic:spPr>
                </pic:pic>
              </a:graphicData>
            </a:graphic>
          </wp:anchor>
        </w:drawing>
      </w:r>
      <w:r>
        <w:rPr>
          <w:rFonts w:ascii="Courier New"/>
          <w:sz w:val="20"/>
        </w:rPr>
        <w:t>-</w:t>
      </w:r>
      <w:r>
        <w:rPr>
          <w:rFonts w:ascii="Courier New"/>
          <w:spacing w:val="-2"/>
          <w:sz w:val="20"/>
        </w:rPr>
        <w:t xml:space="preserve"> </w:t>
      </w:r>
      <w:r>
        <w:rPr>
          <w:rFonts w:ascii="Courier New"/>
          <w:spacing w:val="-4"/>
          <w:sz w:val="20"/>
        </w:rPr>
        <w:t>nose</w:t>
      </w:r>
    </w:p>
    <w:p w14:paraId="0BF02113">
      <w:pPr>
        <w:pStyle w:val="8"/>
        <w:numPr>
          <w:ilvl w:val="1"/>
          <w:numId w:val="3"/>
        </w:numPr>
        <w:tabs>
          <w:tab w:val="left" w:pos="5089"/>
        </w:tabs>
        <w:spacing w:before="38" w:after="0" w:line="240" w:lineRule="auto"/>
        <w:ind w:left="5089" w:right="0" w:hanging="239"/>
        <w:jc w:val="left"/>
        <w:rPr>
          <w:rFonts w:ascii="Courier New"/>
          <w:sz w:val="20"/>
        </w:rPr>
      </w:pPr>
      <w:r>
        <w:rPr>
          <w:rFonts w:ascii="Courier New"/>
          <w:sz w:val="20"/>
        </w:rPr>
        <w:t>-</w:t>
      </w:r>
      <w:r>
        <w:rPr>
          <w:rFonts w:ascii="Courier New"/>
          <w:spacing w:val="-5"/>
          <w:sz w:val="20"/>
        </w:rPr>
        <w:t xml:space="preserve"> </w:t>
      </w:r>
      <w:r>
        <w:rPr>
          <w:rFonts w:ascii="Courier New"/>
          <w:sz w:val="20"/>
        </w:rPr>
        <w:t>left</w:t>
      </w:r>
      <w:r>
        <w:rPr>
          <w:rFonts w:ascii="Courier New"/>
          <w:spacing w:val="-4"/>
          <w:sz w:val="20"/>
        </w:rPr>
        <w:t xml:space="preserve"> </w:t>
      </w:r>
      <w:r>
        <w:rPr>
          <w:rFonts w:ascii="Courier New"/>
          <w:sz w:val="20"/>
        </w:rPr>
        <w:t>eye</w:t>
      </w:r>
      <w:r>
        <w:rPr>
          <w:rFonts w:ascii="Courier New"/>
          <w:spacing w:val="-3"/>
          <w:sz w:val="20"/>
        </w:rPr>
        <w:t xml:space="preserve"> </w:t>
      </w:r>
      <w:r>
        <w:rPr>
          <w:rFonts w:ascii="Courier New"/>
          <w:spacing w:val="-2"/>
          <w:sz w:val="20"/>
        </w:rPr>
        <w:t>(inner)</w:t>
      </w:r>
    </w:p>
    <w:p w14:paraId="5FA6BD7F">
      <w:pPr>
        <w:pStyle w:val="8"/>
        <w:numPr>
          <w:ilvl w:val="1"/>
          <w:numId w:val="3"/>
        </w:numPr>
        <w:tabs>
          <w:tab w:val="left" w:pos="5089"/>
        </w:tabs>
        <w:spacing w:before="37" w:after="0" w:line="240" w:lineRule="auto"/>
        <w:ind w:left="5089" w:right="0" w:hanging="239"/>
        <w:jc w:val="left"/>
        <w:rPr>
          <w:rFonts w:ascii="Courier New"/>
          <w:sz w:val="20"/>
        </w:rPr>
      </w:pPr>
      <w:r>
        <w:rPr>
          <w:rFonts w:ascii="Courier New"/>
          <w:sz w:val="20"/>
        </w:rPr>
        <w:t>-</w:t>
      </w:r>
      <w:r>
        <w:rPr>
          <w:rFonts w:ascii="Courier New"/>
          <w:spacing w:val="-6"/>
          <w:sz w:val="20"/>
        </w:rPr>
        <w:t xml:space="preserve"> </w:t>
      </w:r>
      <w:r>
        <w:rPr>
          <w:rFonts w:ascii="Courier New"/>
          <w:sz w:val="20"/>
        </w:rPr>
        <w:t>left</w:t>
      </w:r>
      <w:r>
        <w:rPr>
          <w:rFonts w:ascii="Courier New"/>
          <w:spacing w:val="-3"/>
          <w:sz w:val="20"/>
        </w:rPr>
        <w:t xml:space="preserve"> </w:t>
      </w:r>
      <w:r>
        <w:rPr>
          <w:rFonts w:ascii="Courier New"/>
          <w:spacing w:val="-5"/>
          <w:sz w:val="20"/>
        </w:rPr>
        <w:t>eye</w:t>
      </w:r>
    </w:p>
    <w:p w14:paraId="7FB4634D">
      <w:pPr>
        <w:pStyle w:val="8"/>
        <w:numPr>
          <w:ilvl w:val="1"/>
          <w:numId w:val="3"/>
        </w:numPr>
        <w:tabs>
          <w:tab w:val="left" w:pos="5089"/>
        </w:tabs>
        <w:spacing w:before="38" w:after="0" w:line="240" w:lineRule="auto"/>
        <w:ind w:left="5089" w:right="0" w:hanging="239"/>
        <w:jc w:val="left"/>
        <w:rPr>
          <w:rFonts w:ascii="Courier New"/>
          <w:sz w:val="20"/>
        </w:rPr>
      </w:pPr>
      <w:r>
        <w:rPr>
          <w:rFonts w:ascii="Courier New"/>
          <w:sz w:val="20"/>
        </w:rPr>
        <w:t>-</w:t>
      </w:r>
      <w:r>
        <w:rPr>
          <w:rFonts w:ascii="Courier New"/>
          <w:spacing w:val="-5"/>
          <w:sz w:val="20"/>
        </w:rPr>
        <w:t xml:space="preserve"> </w:t>
      </w:r>
      <w:r>
        <w:rPr>
          <w:rFonts w:ascii="Courier New"/>
          <w:sz w:val="20"/>
        </w:rPr>
        <w:t>left</w:t>
      </w:r>
      <w:r>
        <w:rPr>
          <w:rFonts w:ascii="Courier New"/>
          <w:spacing w:val="-4"/>
          <w:sz w:val="20"/>
        </w:rPr>
        <w:t xml:space="preserve"> </w:t>
      </w:r>
      <w:r>
        <w:rPr>
          <w:rFonts w:ascii="Courier New"/>
          <w:sz w:val="20"/>
        </w:rPr>
        <w:t>eye</w:t>
      </w:r>
      <w:r>
        <w:rPr>
          <w:rFonts w:ascii="Courier New"/>
          <w:spacing w:val="-3"/>
          <w:sz w:val="20"/>
        </w:rPr>
        <w:t xml:space="preserve"> </w:t>
      </w:r>
      <w:r>
        <w:rPr>
          <w:rFonts w:ascii="Courier New"/>
          <w:spacing w:val="-2"/>
          <w:sz w:val="20"/>
        </w:rPr>
        <w:t>(outer)</w:t>
      </w:r>
    </w:p>
    <w:p w14:paraId="28CC4634">
      <w:pPr>
        <w:pStyle w:val="8"/>
        <w:numPr>
          <w:ilvl w:val="1"/>
          <w:numId w:val="3"/>
        </w:numPr>
        <w:tabs>
          <w:tab w:val="left" w:pos="5089"/>
        </w:tabs>
        <w:spacing w:before="35" w:after="0" w:line="240" w:lineRule="auto"/>
        <w:ind w:left="5089" w:right="0" w:hanging="239"/>
        <w:jc w:val="left"/>
        <w:rPr>
          <w:rFonts w:ascii="Courier New"/>
          <w:sz w:val="20"/>
        </w:rPr>
      </w:pPr>
      <w:r>
        <w:rPr>
          <w:rFonts w:ascii="Courier New"/>
          <w:sz w:val="20"/>
        </w:rPr>
        <w:t>-</w:t>
      </w:r>
      <w:r>
        <w:rPr>
          <w:rFonts w:ascii="Courier New"/>
          <w:spacing w:val="-5"/>
          <w:sz w:val="20"/>
        </w:rPr>
        <w:t xml:space="preserve"> </w:t>
      </w:r>
      <w:r>
        <w:rPr>
          <w:rFonts w:ascii="Courier New"/>
          <w:sz w:val="20"/>
        </w:rPr>
        <w:t>right</w:t>
      </w:r>
      <w:r>
        <w:rPr>
          <w:rFonts w:ascii="Courier New"/>
          <w:spacing w:val="-4"/>
          <w:sz w:val="20"/>
        </w:rPr>
        <w:t xml:space="preserve"> </w:t>
      </w:r>
      <w:r>
        <w:rPr>
          <w:rFonts w:ascii="Courier New"/>
          <w:sz w:val="20"/>
        </w:rPr>
        <w:t>eye</w:t>
      </w:r>
      <w:r>
        <w:rPr>
          <w:rFonts w:ascii="Courier New"/>
          <w:spacing w:val="-4"/>
          <w:sz w:val="20"/>
        </w:rPr>
        <w:t xml:space="preserve"> </w:t>
      </w:r>
      <w:r>
        <w:rPr>
          <w:rFonts w:ascii="Courier New"/>
          <w:spacing w:val="-2"/>
          <w:sz w:val="20"/>
        </w:rPr>
        <w:t>(inner)</w:t>
      </w:r>
    </w:p>
    <w:p w14:paraId="553432E9">
      <w:pPr>
        <w:pStyle w:val="8"/>
        <w:numPr>
          <w:ilvl w:val="1"/>
          <w:numId w:val="3"/>
        </w:numPr>
        <w:tabs>
          <w:tab w:val="left" w:pos="5089"/>
        </w:tabs>
        <w:spacing w:before="37" w:after="0" w:line="240" w:lineRule="auto"/>
        <w:ind w:left="5089" w:right="0" w:hanging="239"/>
        <w:jc w:val="left"/>
        <w:rPr>
          <w:rFonts w:ascii="Courier New"/>
          <w:sz w:val="20"/>
        </w:rPr>
      </w:pPr>
      <w:r>
        <w:rPr>
          <w:rFonts w:ascii="Courier New"/>
          <w:sz w:val="20"/>
        </w:rPr>
        <w:t>-</w:t>
      </w:r>
      <w:r>
        <w:rPr>
          <w:rFonts w:ascii="Courier New"/>
          <w:spacing w:val="-5"/>
          <w:sz w:val="20"/>
        </w:rPr>
        <w:t xml:space="preserve"> </w:t>
      </w:r>
      <w:r>
        <w:rPr>
          <w:rFonts w:ascii="Courier New"/>
          <w:sz w:val="20"/>
        </w:rPr>
        <w:t>right</w:t>
      </w:r>
      <w:r>
        <w:rPr>
          <w:rFonts w:ascii="Courier New"/>
          <w:spacing w:val="-4"/>
          <w:sz w:val="20"/>
        </w:rPr>
        <w:t xml:space="preserve"> </w:t>
      </w:r>
      <w:r>
        <w:rPr>
          <w:rFonts w:ascii="Courier New"/>
          <w:spacing w:val="-5"/>
          <w:sz w:val="20"/>
        </w:rPr>
        <w:t>eye</w:t>
      </w:r>
    </w:p>
    <w:p w14:paraId="1D82EDF4">
      <w:pPr>
        <w:pStyle w:val="8"/>
        <w:numPr>
          <w:ilvl w:val="1"/>
          <w:numId w:val="3"/>
        </w:numPr>
        <w:tabs>
          <w:tab w:val="left" w:pos="5089"/>
        </w:tabs>
        <w:spacing w:before="38" w:after="0" w:line="240" w:lineRule="auto"/>
        <w:ind w:left="5089" w:right="0" w:hanging="239"/>
        <w:jc w:val="left"/>
        <w:rPr>
          <w:rFonts w:ascii="Courier New"/>
          <w:sz w:val="20"/>
        </w:rPr>
      </w:pPr>
      <w:r>
        <w:rPr>
          <w:rFonts w:ascii="Courier New"/>
          <w:sz w:val="20"/>
        </w:rPr>
        <w:t>-</w:t>
      </w:r>
      <w:r>
        <w:rPr>
          <w:rFonts w:ascii="Courier New"/>
          <w:spacing w:val="-5"/>
          <w:sz w:val="20"/>
        </w:rPr>
        <w:t xml:space="preserve"> </w:t>
      </w:r>
      <w:r>
        <w:rPr>
          <w:rFonts w:ascii="Courier New"/>
          <w:sz w:val="20"/>
        </w:rPr>
        <w:t>right</w:t>
      </w:r>
      <w:r>
        <w:rPr>
          <w:rFonts w:ascii="Courier New"/>
          <w:spacing w:val="-4"/>
          <w:sz w:val="20"/>
        </w:rPr>
        <w:t xml:space="preserve"> </w:t>
      </w:r>
      <w:r>
        <w:rPr>
          <w:rFonts w:ascii="Courier New"/>
          <w:sz w:val="20"/>
        </w:rPr>
        <w:t>eye</w:t>
      </w:r>
      <w:r>
        <w:rPr>
          <w:rFonts w:ascii="Courier New"/>
          <w:spacing w:val="-4"/>
          <w:sz w:val="20"/>
        </w:rPr>
        <w:t xml:space="preserve"> </w:t>
      </w:r>
      <w:r>
        <w:rPr>
          <w:rFonts w:ascii="Courier New"/>
          <w:spacing w:val="-2"/>
          <w:sz w:val="20"/>
        </w:rPr>
        <w:t>(outer)</w:t>
      </w:r>
    </w:p>
    <w:p w14:paraId="0A48D2FF">
      <w:pPr>
        <w:pStyle w:val="8"/>
        <w:numPr>
          <w:ilvl w:val="1"/>
          <w:numId w:val="3"/>
        </w:numPr>
        <w:tabs>
          <w:tab w:val="left" w:pos="5089"/>
        </w:tabs>
        <w:spacing w:before="37" w:after="0" w:line="240" w:lineRule="auto"/>
        <w:ind w:left="5089" w:right="0" w:hanging="239"/>
        <w:jc w:val="left"/>
        <w:rPr>
          <w:rFonts w:ascii="Courier New"/>
          <w:sz w:val="20"/>
        </w:rPr>
      </w:pPr>
      <w:r>
        <w:rPr>
          <w:rFonts w:ascii="Courier New"/>
          <w:sz w:val="20"/>
        </w:rPr>
        <w:t>-</w:t>
      </w:r>
      <w:r>
        <w:rPr>
          <w:rFonts w:ascii="Courier New"/>
          <w:spacing w:val="-6"/>
          <w:sz w:val="20"/>
        </w:rPr>
        <w:t xml:space="preserve"> </w:t>
      </w:r>
      <w:r>
        <w:rPr>
          <w:rFonts w:ascii="Courier New"/>
          <w:sz w:val="20"/>
        </w:rPr>
        <w:t>left</w:t>
      </w:r>
      <w:r>
        <w:rPr>
          <w:rFonts w:ascii="Courier New"/>
          <w:spacing w:val="-3"/>
          <w:sz w:val="20"/>
        </w:rPr>
        <w:t xml:space="preserve"> </w:t>
      </w:r>
      <w:r>
        <w:rPr>
          <w:rFonts w:ascii="Courier New"/>
          <w:spacing w:val="-5"/>
          <w:sz w:val="20"/>
        </w:rPr>
        <w:t>ear</w:t>
      </w:r>
    </w:p>
    <w:p w14:paraId="0C1F2628">
      <w:pPr>
        <w:pStyle w:val="8"/>
        <w:numPr>
          <w:ilvl w:val="1"/>
          <w:numId w:val="3"/>
        </w:numPr>
        <w:tabs>
          <w:tab w:val="left" w:pos="5089"/>
        </w:tabs>
        <w:spacing w:before="38" w:after="0" w:line="240" w:lineRule="auto"/>
        <w:ind w:left="5089" w:right="0" w:hanging="239"/>
        <w:jc w:val="left"/>
        <w:rPr>
          <w:rFonts w:ascii="Courier New"/>
          <w:sz w:val="20"/>
        </w:rPr>
      </w:pPr>
      <w:r>
        <w:rPr>
          <w:rFonts w:ascii="Courier New"/>
          <w:sz w:val="20"/>
        </w:rPr>
        <w:t>-</w:t>
      </w:r>
      <w:r>
        <w:rPr>
          <w:rFonts w:ascii="Courier New"/>
          <w:spacing w:val="-5"/>
          <w:sz w:val="20"/>
        </w:rPr>
        <w:t xml:space="preserve"> </w:t>
      </w:r>
      <w:r>
        <w:rPr>
          <w:rFonts w:ascii="Courier New"/>
          <w:sz w:val="20"/>
        </w:rPr>
        <w:t>right</w:t>
      </w:r>
      <w:r>
        <w:rPr>
          <w:rFonts w:ascii="Courier New"/>
          <w:spacing w:val="-4"/>
          <w:sz w:val="20"/>
        </w:rPr>
        <w:t xml:space="preserve"> </w:t>
      </w:r>
      <w:r>
        <w:rPr>
          <w:rFonts w:ascii="Courier New"/>
          <w:spacing w:val="-5"/>
          <w:sz w:val="20"/>
        </w:rPr>
        <w:t>ear</w:t>
      </w:r>
    </w:p>
    <w:p w14:paraId="46622E9F">
      <w:pPr>
        <w:pStyle w:val="8"/>
        <w:numPr>
          <w:ilvl w:val="1"/>
          <w:numId w:val="3"/>
        </w:numPr>
        <w:tabs>
          <w:tab w:val="left" w:pos="5089"/>
        </w:tabs>
        <w:spacing w:before="37" w:after="0" w:line="240" w:lineRule="auto"/>
        <w:ind w:left="5089" w:right="0" w:hanging="239"/>
        <w:jc w:val="left"/>
        <w:rPr>
          <w:rFonts w:ascii="Courier New"/>
          <w:sz w:val="20"/>
        </w:rPr>
      </w:pPr>
      <w:r>
        <w:rPr>
          <w:rFonts w:ascii="Courier New"/>
          <w:sz w:val="20"/>
        </w:rPr>
        <w:t>-</w:t>
      </w:r>
      <w:r>
        <w:rPr>
          <w:rFonts w:ascii="Courier New"/>
          <w:spacing w:val="-5"/>
          <w:sz w:val="20"/>
        </w:rPr>
        <w:t xml:space="preserve"> </w:t>
      </w:r>
      <w:r>
        <w:rPr>
          <w:rFonts w:ascii="Courier New"/>
          <w:sz w:val="20"/>
        </w:rPr>
        <w:t>mouth</w:t>
      </w:r>
      <w:r>
        <w:rPr>
          <w:rFonts w:ascii="Courier New"/>
          <w:spacing w:val="-4"/>
          <w:sz w:val="20"/>
        </w:rPr>
        <w:t xml:space="preserve"> </w:t>
      </w:r>
      <w:r>
        <w:rPr>
          <w:rFonts w:ascii="Courier New"/>
          <w:spacing w:val="-2"/>
          <w:sz w:val="20"/>
        </w:rPr>
        <w:t>(left)</w:t>
      </w:r>
    </w:p>
    <w:p w14:paraId="3BE13B92">
      <w:pPr>
        <w:pStyle w:val="8"/>
        <w:numPr>
          <w:ilvl w:val="1"/>
          <w:numId w:val="3"/>
        </w:numPr>
        <w:tabs>
          <w:tab w:val="left" w:pos="5208"/>
        </w:tabs>
        <w:spacing w:before="37" w:after="0" w:line="240" w:lineRule="auto"/>
        <w:ind w:left="5208" w:right="0" w:hanging="358"/>
        <w:jc w:val="left"/>
        <w:rPr>
          <w:rFonts w:ascii="Courier New"/>
          <w:sz w:val="20"/>
        </w:rPr>
      </w:pPr>
      <w:r>
        <w:rPr>
          <w:rFonts w:ascii="Courier New"/>
          <w:sz w:val="20"/>
        </w:rPr>
        <w:t>-</w:t>
      </w:r>
      <w:r>
        <w:rPr>
          <w:rFonts w:ascii="Courier New"/>
          <w:spacing w:val="-5"/>
          <w:sz w:val="20"/>
        </w:rPr>
        <w:t xml:space="preserve"> </w:t>
      </w:r>
      <w:r>
        <w:rPr>
          <w:rFonts w:ascii="Courier New"/>
          <w:sz w:val="20"/>
        </w:rPr>
        <w:t>mouth</w:t>
      </w:r>
      <w:r>
        <w:rPr>
          <w:rFonts w:ascii="Courier New"/>
          <w:spacing w:val="-5"/>
          <w:sz w:val="20"/>
        </w:rPr>
        <w:t xml:space="preserve"> </w:t>
      </w:r>
      <w:r>
        <w:rPr>
          <w:rFonts w:ascii="Courier New"/>
          <w:spacing w:val="-2"/>
          <w:sz w:val="20"/>
        </w:rPr>
        <w:t>(right)</w:t>
      </w:r>
    </w:p>
    <w:p w14:paraId="7A4E891A">
      <w:pPr>
        <w:pStyle w:val="8"/>
        <w:numPr>
          <w:ilvl w:val="1"/>
          <w:numId w:val="3"/>
        </w:numPr>
        <w:tabs>
          <w:tab w:val="left" w:pos="5208"/>
        </w:tabs>
        <w:spacing w:before="38" w:after="0" w:line="240" w:lineRule="auto"/>
        <w:ind w:left="5208" w:right="0" w:hanging="358"/>
        <w:jc w:val="left"/>
        <w:rPr>
          <w:rFonts w:ascii="Courier New"/>
          <w:sz w:val="20"/>
        </w:rPr>
      </w:pPr>
      <w:r>
        <w:rPr>
          <w:rFonts w:ascii="Courier New"/>
          <w:sz w:val="20"/>
        </w:rPr>
        <w:t>-</w:t>
      </w:r>
      <w:r>
        <w:rPr>
          <w:rFonts w:ascii="Courier New"/>
          <w:spacing w:val="-6"/>
          <w:sz w:val="20"/>
        </w:rPr>
        <w:t xml:space="preserve"> </w:t>
      </w:r>
      <w:r>
        <w:rPr>
          <w:rFonts w:ascii="Courier New"/>
          <w:sz w:val="20"/>
        </w:rPr>
        <w:t>left</w:t>
      </w:r>
      <w:r>
        <w:rPr>
          <w:rFonts w:ascii="Courier New"/>
          <w:spacing w:val="-3"/>
          <w:sz w:val="20"/>
        </w:rPr>
        <w:t xml:space="preserve"> </w:t>
      </w:r>
      <w:r>
        <w:rPr>
          <w:rFonts w:ascii="Courier New"/>
          <w:spacing w:val="-2"/>
          <w:sz w:val="20"/>
        </w:rPr>
        <w:t>shoulder</w:t>
      </w:r>
    </w:p>
    <w:p w14:paraId="3CF6D68E">
      <w:pPr>
        <w:pStyle w:val="8"/>
        <w:numPr>
          <w:ilvl w:val="1"/>
          <w:numId w:val="3"/>
        </w:numPr>
        <w:tabs>
          <w:tab w:val="left" w:pos="5208"/>
        </w:tabs>
        <w:spacing w:before="37" w:after="0" w:line="240" w:lineRule="auto"/>
        <w:ind w:left="5208" w:right="0" w:hanging="358"/>
        <w:jc w:val="left"/>
        <w:rPr>
          <w:rFonts w:ascii="Courier New"/>
          <w:sz w:val="20"/>
        </w:rPr>
      </w:pPr>
      <w:r>
        <w:rPr>
          <w:rFonts w:ascii="Courier New"/>
          <w:sz w:val="20"/>
        </w:rPr>
        <w:t>-</w:t>
      </w:r>
      <w:r>
        <w:rPr>
          <w:rFonts w:ascii="Courier New"/>
          <w:spacing w:val="-5"/>
          <w:sz w:val="20"/>
        </w:rPr>
        <w:t xml:space="preserve"> </w:t>
      </w:r>
      <w:r>
        <w:rPr>
          <w:rFonts w:ascii="Courier New"/>
          <w:sz w:val="20"/>
        </w:rPr>
        <w:t>right</w:t>
      </w:r>
      <w:r>
        <w:rPr>
          <w:rFonts w:ascii="Courier New"/>
          <w:spacing w:val="-5"/>
          <w:sz w:val="20"/>
        </w:rPr>
        <w:t xml:space="preserve"> </w:t>
      </w:r>
      <w:r>
        <w:rPr>
          <w:rFonts w:ascii="Courier New"/>
          <w:spacing w:val="-2"/>
          <w:sz w:val="20"/>
        </w:rPr>
        <w:t>shoulder</w:t>
      </w:r>
    </w:p>
    <w:p w14:paraId="60914075">
      <w:pPr>
        <w:pStyle w:val="8"/>
        <w:numPr>
          <w:ilvl w:val="1"/>
          <w:numId w:val="3"/>
        </w:numPr>
        <w:tabs>
          <w:tab w:val="left" w:pos="5208"/>
        </w:tabs>
        <w:spacing w:before="38" w:after="0" w:line="240" w:lineRule="auto"/>
        <w:ind w:left="5208" w:right="0" w:hanging="358"/>
        <w:jc w:val="left"/>
        <w:rPr>
          <w:rFonts w:ascii="Courier New"/>
          <w:sz w:val="20"/>
        </w:rPr>
      </w:pPr>
      <w:r>
        <w:rPr>
          <w:rFonts w:ascii="Courier New"/>
          <w:sz w:val="20"/>
        </w:rPr>
        <w:t>-</w:t>
      </w:r>
      <w:r>
        <w:rPr>
          <w:rFonts w:ascii="Courier New"/>
          <w:spacing w:val="-6"/>
          <w:sz w:val="20"/>
        </w:rPr>
        <w:t xml:space="preserve"> </w:t>
      </w:r>
      <w:r>
        <w:rPr>
          <w:rFonts w:ascii="Courier New"/>
          <w:sz w:val="20"/>
        </w:rPr>
        <w:t>left</w:t>
      </w:r>
      <w:r>
        <w:rPr>
          <w:rFonts w:ascii="Courier New"/>
          <w:spacing w:val="-3"/>
          <w:sz w:val="20"/>
        </w:rPr>
        <w:t xml:space="preserve"> </w:t>
      </w:r>
      <w:r>
        <w:rPr>
          <w:rFonts w:ascii="Courier New"/>
          <w:spacing w:val="-2"/>
          <w:sz w:val="20"/>
        </w:rPr>
        <w:t>elbow</w:t>
      </w:r>
    </w:p>
    <w:p w14:paraId="5408647D">
      <w:pPr>
        <w:pStyle w:val="8"/>
        <w:numPr>
          <w:ilvl w:val="1"/>
          <w:numId w:val="3"/>
        </w:numPr>
        <w:tabs>
          <w:tab w:val="left" w:pos="5208"/>
        </w:tabs>
        <w:spacing w:before="35" w:after="0" w:line="240" w:lineRule="auto"/>
        <w:ind w:left="5208" w:right="0" w:hanging="358"/>
        <w:jc w:val="left"/>
        <w:rPr>
          <w:rFonts w:ascii="Courier New"/>
          <w:sz w:val="20"/>
        </w:rPr>
      </w:pPr>
      <w:r>
        <w:rPr>
          <w:rFonts w:ascii="Courier New"/>
          <w:sz w:val="20"/>
        </w:rPr>
        <w:t>-</w:t>
      </w:r>
      <w:r>
        <w:rPr>
          <w:rFonts w:ascii="Courier New"/>
          <w:spacing w:val="-5"/>
          <w:sz w:val="20"/>
        </w:rPr>
        <w:t xml:space="preserve"> </w:t>
      </w:r>
      <w:r>
        <w:rPr>
          <w:rFonts w:ascii="Courier New"/>
          <w:sz w:val="20"/>
        </w:rPr>
        <w:t>right</w:t>
      </w:r>
      <w:r>
        <w:rPr>
          <w:rFonts w:ascii="Courier New"/>
          <w:spacing w:val="-5"/>
          <w:sz w:val="20"/>
        </w:rPr>
        <w:t xml:space="preserve"> </w:t>
      </w:r>
      <w:r>
        <w:rPr>
          <w:rFonts w:ascii="Courier New"/>
          <w:spacing w:val="-2"/>
          <w:sz w:val="20"/>
        </w:rPr>
        <w:t>elbow</w:t>
      </w:r>
    </w:p>
    <w:p w14:paraId="2B5FC7D1">
      <w:pPr>
        <w:pStyle w:val="8"/>
        <w:numPr>
          <w:ilvl w:val="1"/>
          <w:numId w:val="3"/>
        </w:numPr>
        <w:tabs>
          <w:tab w:val="left" w:pos="5208"/>
        </w:tabs>
        <w:spacing w:before="37" w:after="0" w:line="240" w:lineRule="auto"/>
        <w:ind w:left="5208" w:right="0" w:hanging="358"/>
        <w:jc w:val="left"/>
        <w:rPr>
          <w:rFonts w:ascii="Courier New"/>
          <w:sz w:val="20"/>
        </w:rPr>
      </w:pPr>
      <w:r>
        <w:rPr>
          <w:rFonts w:ascii="Courier New"/>
          <w:sz w:val="20"/>
        </w:rPr>
        <w:t>-</w:t>
      </w:r>
      <w:r>
        <w:rPr>
          <w:rFonts w:ascii="Courier New"/>
          <w:spacing w:val="-6"/>
          <w:sz w:val="20"/>
        </w:rPr>
        <w:t xml:space="preserve"> </w:t>
      </w:r>
      <w:r>
        <w:rPr>
          <w:rFonts w:ascii="Courier New"/>
          <w:sz w:val="20"/>
        </w:rPr>
        <w:t>left</w:t>
      </w:r>
      <w:r>
        <w:rPr>
          <w:rFonts w:ascii="Courier New"/>
          <w:spacing w:val="-3"/>
          <w:sz w:val="20"/>
        </w:rPr>
        <w:t xml:space="preserve"> </w:t>
      </w:r>
      <w:r>
        <w:rPr>
          <w:rFonts w:ascii="Courier New"/>
          <w:spacing w:val="-2"/>
          <w:sz w:val="20"/>
        </w:rPr>
        <w:t>wrist</w:t>
      </w:r>
    </w:p>
    <w:p w14:paraId="56A6677B">
      <w:pPr>
        <w:pStyle w:val="8"/>
        <w:numPr>
          <w:ilvl w:val="1"/>
          <w:numId w:val="3"/>
        </w:numPr>
        <w:tabs>
          <w:tab w:val="left" w:pos="5208"/>
        </w:tabs>
        <w:spacing w:before="38" w:after="0" w:line="240" w:lineRule="auto"/>
        <w:ind w:left="5208" w:right="0" w:hanging="358"/>
        <w:jc w:val="left"/>
        <w:rPr>
          <w:rFonts w:ascii="Courier New"/>
          <w:sz w:val="20"/>
        </w:rPr>
      </w:pPr>
      <w:r>
        <w:rPr>
          <w:rFonts w:ascii="Courier New"/>
          <w:sz w:val="20"/>
        </w:rPr>
        <w:t>-</w:t>
      </w:r>
      <w:r>
        <w:rPr>
          <w:rFonts w:ascii="Courier New"/>
          <w:spacing w:val="-5"/>
          <w:sz w:val="20"/>
        </w:rPr>
        <w:t xml:space="preserve"> </w:t>
      </w:r>
      <w:r>
        <w:rPr>
          <w:rFonts w:ascii="Courier New"/>
          <w:sz w:val="20"/>
        </w:rPr>
        <w:t>right</w:t>
      </w:r>
      <w:r>
        <w:rPr>
          <w:rFonts w:ascii="Courier New"/>
          <w:spacing w:val="-5"/>
          <w:sz w:val="20"/>
        </w:rPr>
        <w:t xml:space="preserve"> </w:t>
      </w:r>
      <w:r>
        <w:rPr>
          <w:rFonts w:ascii="Courier New"/>
          <w:spacing w:val="-2"/>
          <w:sz w:val="20"/>
        </w:rPr>
        <w:t>wrist</w:t>
      </w:r>
    </w:p>
    <w:p w14:paraId="2D036B54">
      <w:pPr>
        <w:pStyle w:val="8"/>
        <w:numPr>
          <w:ilvl w:val="1"/>
          <w:numId w:val="3"/>
        </w:numPr>
        <w:tabs>
          <w:tab w:val="left" w:pos="5208"/>
        </w:tabs>
        <w:spacing w:before="37" w:after="0" w:line="240" w:lineRule="auto"/>
        <w:ind w:left="5208" w:right="0" w:hanging="358"/>
        <w:jc w:val="left"/>
        <w:rPr>
          <w:rFonts w:ascii="Courier New"/>
          <w:sz w:val="20"/>
        </w:rPr>
      </w:pPr>
      <w:r>
        <w:rPr>
          <w:rFonts w:ascii="Courier New"/>
          <w:sz w:val="20"/>
        </w:rPr>
        <w:t>-</w:t>
      </w:r>
      <w:r>
        <w:rPr>
          <w:rFonts w:ascii="Courier New"/>
          <w:spacing w:val="-6"/>
          <w:sz w:val="20"/>
        </w:rPr>
        <w:t xml:space="preserve"> </w:t>
      </w:r>
      <w:r>
        <w:rPr>
          <w:rFonts w:ascii="Courier New"/>
          <w:sz w:val="20"/>
        </w:rPr>
        <w:t>left</w:t>
      </w:r>
      <w:r>
        <w:rPr>
          <w:rFonts w:ascii="Courier New"/>
          <w:spacing w:val="-3"/>
          <w:sz w:val="20"/>
        </w:rPr>
        <w:t xml:space="preserve"> </w:t>
      </w:r>
      <w:r>
        <w:rPr>
          <w:rFonts w:ascii="Courier New"/>
          <w:spacing w:val="-2"/>
          <w:sz w:val="20"/>
        </w:rPr>
        <w:t>pinky</w:t>
      </w:r>
    </w:p>
    <w:p w14:paraId="6BDB8ABD">
      <w:pPr>
        <w:pStyle w:val="8"/>
        <w:numPr>
          <w:ilvl w:val="1"/>
          <w:numId w:val="3"/>
        </w:numPr>
        <w:tabs>
          <w:tab w:val="left" w:pos="5208"/>
        </w:tabs>
        <w:spacing w:before="38" w:after="0" w:line="240" w:lineRule="auto"/>
        <w:ind w:left="5208" w:right="0" w:hanging="358"/>
        <w:jc w:val="left"/>
        <w:rPr>
          <w:rFonts w:ascii="Courier New"/>
          <w:sz w:val="20"/>
        </w:rPr>
      </w:pPr>
      <w:r>
        <w:rPr>
          <w:rFonts w:ascii="Courier New"/>
          <w:sz w:val="20"/>
        </w:rPr>
        <w:t>-</w:t>
      </w:r>
      <w:r>
        <w:rPr>
          <w:rFonts w:ascii="Courier New"/>
          <w:spacing w:val="-5"/>
          <w:sz w:val="20"/>
        </w:rPr>
        <w:t xml:space="preserve"> </w:t>
      </w:r>
      <w:r>
        <w:rPr>
          <w:rFonts w:ascii="Courier New"/>
          <w:sz w:val="20"/>
        </w:rPr>
        <w:t>right</w:t>
      </w:r>
      <w:r>
        <w:rPr>
          <w:rFonts w:ascii="Courier New"/>
          <w:spacing w:val="-5"/>
          <w:sz w:val="20"/>
        </w:rPr>
        <w:t xml:space="preserve"> </w:t>
      </w:r>
      <w:r>
        <w:rPr>
          <w:rFonts w:ascii="Courier New"/>
          <w:spacing w:val="-2"/>
          <w:sz w:val="20"/>
        </w:rPr>
        <w:t>pinky</w:t>
      </w:r>
    </w:p>
    <w:p w14:paraId="09D325A8">
      <w:pPr>
        <w:pStyle w:val="8"/>
        <w:numPr>
          <w:ilvl w:val="1"/>
          <w:numId w:val="3"/>
        </w:numPr>
        <w:tabs>
          <w:tab w:val="left" w:pos="5208"/>
        </w:tabs>
        <w:spacing w:before="37" w:after="0" w:line="240" w:lineRule="auto"/>
        <w:ind w:left="5208" w:right="0" w:hanging="358"/>
        <w:jc w:val="left"/>
        <w:rPr>
          <w:rFonts w:ascii="Courier New"/>
          <w:sz w:val="20"/>
        </w:rPr>
      </w:pPr>
      <w:r>
        <w:rPr>
          <w:rFonts w:ascii="Courier New"/>
          <w:sz w:val="20"/>
        </w:rPr>
        <w:t>-</w:t>
      </w:r>
      <w:r>
        <w:rPr>
          <w:rFonts w:ascii="Courier New"/>
          <w:spacing w:val="-6"/>
          <w:sz w:val="20"/>
        </w:rPr>
        <w:t xml:space="preserve"> </w:t>
      </w:r>
      <w:r>
        <w:rPr>
          <w:rFonts w:ascii="Courier New"/>
          <w:sz w:val="20"/>
        </w:rPr>
        <w:t>left</w:t>
      </w:r>
      <w:r>
        <w:rPr>
          <w:rFonts w:ascii="Courier New"/>
          <w:spacing w:val="-3"/>
          <w:sz w:val="20"/>
        </w:rPr>
        <w:t xml:space="preserve"> </w:t>
      </w:r>
      <w:r>
        <w:rPr>
          <w:rFonts w:ascii="Courier New"/>
          <w:spacing w:val="-2"/>
          <w:sz w:val="20"/>
        </w:rPr>
        <w:t>index</w:t>
      </w:r>
    </w:p>
    <w:p w14:paraId="7D0BC035">
      <w:pPr>
        <w:pStyle w:val="8"/>
        <w:numPr>
          <w:ilvl w:val="1"/>
          <w:numId w:val="3"/>
        </w:numPr>
        <w:tabs>
          <w:tab w:val="left" w:pos="5208"/>
        </w:tabs>
        <w:spacing w:before="37" w:after="0" w:line="240" w:lineRule="auto"/>
        <w:ind w:left="5208" w:right="0" w:hanging="358"/>
        <w:jc w:val="left"/>
        <w:rPr>
          <w:rFonts w:ascii="Courier New"/>
          <w:sz w:val="20"/>
        </w:rPr>
      </w:pPr>
      <w:r>
        <w:rPr>
          <w:rFonts w:ascii="Courier New"/>
          <w:sz w:val="20"/>
        </w:rPr>
        <w:t>-</w:t>
      </w:r>
      <w:r>
        <w:rPr>
          <w:rFonts w:ascii="Courier New"/>
          <w:spacing w:val="-5"/>
          <w:sz w:val="20"/>
        </w:rPr>
        <w:t xml:space="preserve"> </w:t>
      </w:r>
      <w:r>
        <w:rPr>
          <w:rFonts w:ascii="Courier New"/>
          <w:sz w:val="20"/>
        </w:rPr>
        <w:t>right</w:t>
      </w:r>
      <w:r>
        <w:rPr>
          <w:rFonts w:ascii="Courier New"/>
          <w:spacing w:val="-5"/>
          <w:sz w:val="20"/>
        </w:rPr>
        <w:t xml:space="preserve"> </w:t>
      </w:r>
      <w:r>
        <w:rPr>
          <w:rFonts w:ascii="Courier New"/>
          <w:spacing w:val="-2"/>
          <w:sz w:val="20"/>
        </w:rPr>
        <w:t>index</w:t>
      </w:r>
    </w:p>
    <w:p w14:paraId="0BE72969">
      <w:pPr>
        <w:pStyle w:val="8"/>
        <w:numPr>
          <w:ilvl w:val="1"/>
          <w:numId w:val="3"/>
        </w:numPr>
        <w:tabs>
          <w:tab w:val="left" w:pos="5208"/>
        </w:tabs>
        <w:spacing w:before="38" w:after="0" w:line="240" w:lineRule="auto"/>
        <w:ind w:left="5208" w:right="0" w:hanging="358"/>
        <w:jc w:val="left"/>
        <w:rPr>
          <w:rFonts w:ascii="Courier New"/>
          <w:sz w:val="20"/>
        </w:rPr>
      </w:pPr>
      <w:r>
        <w:rPr>
          <w:rFonts w:ascii="Courier New"/>
          <w:sz w:val="20"/>
        </w:rPr>
        <w:t>-</w:t>
      </w:r>
      <w:r>
        <w:rPr>
          <w:rFonts w:ascii="Courier New"/>
          <w:spacing w:val="-6"/>
          <w:sz w:val="20"/>
        </w:rPr>
        <w:t xml:space="preserve"> </w:t>
      </w:r>
      <w:r>
        <w:rPr>
          <w:rFonts w:ascii="Courier New"/>
          <w:sz w:val="20"/>
        </w:rPr>
        <w:t>left</w:t>
      </w:r>
      <w:r>
        <w:rPr>
          <w:rFonts w:ascii="Courier New"/>
          <w:spacing w:val="-3"/>
          <w:sz w:val="20"/>
        </w:rPr>
        <w:t xml:space="preserve"> </w:t>
      </w:r>
      <w:r>
        <w:rPr>
          <w:rFonts w:ascii="Courier New"/>
          <w:spacing w:val="-2"/>
          <w:sz w:val="20"/>
        </w:rPr>
        <w:t>thumb</w:t>
      </w:r>
    </w:p>
    <w:p w14:paraId="7D33D64D">
      <w:pPr>
        <w:pStyle w:val="8"/>
        <w:numPr>
          <w:ilvl w:val="1"/>
          <w:numId w:val="3"/>
        </w:numPr>
        <w:tabs>
          <w:tab w:val="left" w:pos="5208"/>
        </w:tabs>
        <w:spacing w:before="37" w:after="0" w:line="240" w:lineRule="auto"/>
        <w:ind w:left="5208" w:right="0" w:hanging="358"/>
        <w:jc w:val="left"/>
        <w:rPr>
          <w:rFonts w:ascii="Courier New"/>
          <w:sz w:val="20"/>
        </w:rPr>
      </w:pPr>
      <w:r>
        <w:rPr>
          <w:rFonts w:ascii="Courier New"/>
          <w:sz w:val="20"/>
        </w:rPr>
        <w:t>-</w:t>
      </w:r>
      <w:r>
        <w:rPr>
          <w:rFonts w:ascii="Courier New"/>
          <w:spacing w:val="-5"/>
          <w:sz w:val="20"/>
        </w:rPr>
        <w:t xml:space="preserve"> </w:t>
      </w:r>
      <w:r>
        <w:rPr>
          <w:rFonts w:ascii="Courier New"/>
          <w:sz w:val="20"/>
        </w:rPr>
        <w:t>right</w:t>
      </w:r>
      <w:r>
        <w:rPr>
          <w:rFonts w:ascii="Courier New"/>
          <w:spacing w:val="-5"/>
          <w:sz w:val="20"/>
        </w:rPr>
        <w:t xml:space="preserve"> </w:t>
      </w:r>
      <w:r>
        <w:rPr>
          <w:rFonts w:ascii="Courier New"/>
          <w:spacing w:val="-2"/>
          <w:sz w:val="20"/>
        </w:rPr>
        <w:t>thumb</w:t>
      </w:r>
    </w:p>
    <w:p w14:paraId="4BB7306C">
      <w:pPr>
        <w:pStyle w:val="8"/>
        <w:numPr>
          <w:ilvl w:val="1"/>
          <w:numId w:val="3"/>
        </w:numPr>
        <w:tabs>
          <w:tab w:val="left" w:pos="5208"/>
        </w:tabs>
        <w:spacing w:before="38" w:after="0" w:line="240" w:lineRule="auto"/>
        <w:ind w:left="5208" w:right="0" w:hanging="358"/>
        <w:jc w:val="left"/>
        <w:rPr>
          <w:rFonts w:ascii="Courier New"/>
          <w:sz w:val="20"/>
        </w:rPr>
      </w:pPr>
      <w:r>
        <w:rPr>
          <w:rFonts w:ascii="Courier New"/>
          <w:sz w:val="20"/>
        </w:rPr>
        <w:t>-</w:t>
      </w:r>
      <w:r>
        <w:rPr>
          <w:rFonts w:ascii="Courier New"/>
          <w:spacing w:val="-6"/>
          <w:sz w:val="20"/>
        </w:rPr>
        <w:t xml:space="preserve"> </w:t>
      </w:r>
      <w:r>
        <w:rPr>
          <w:rFonts w:ascii="Courier New"/>
          <w:sz w:val="20"/>
        </w:rPr>
        <w:t>left</w:t>
      </w:r>
      <w:r>
        <w:rPr>
          <w:rFonts w:ascii="Courier New"/>
          <w:spacing w:val="-3"/>
          <w:sz w:val="20"/>
        </w:rPr>
        <w:t xml:space="preserve"> </w:t>
      </w:r>
      <w:r>
        <w:rPr>
          <w:rFonts w:ascii="Courier New"/>
          <w:spacing w:val="-5"/>
          <w:sz w:val="20"/>
        </w:rPr>
        <w:t>hip</w:t>
      </w:r>
    </w:p>
    <w:p w14:paraId="3E504AB9">
      <w:pPr>
        <w:pStyle w:val="8"/>
        <w:numPr>
          <w:ilvl w:val="1"/>
          <w:numId w:val="3"/>
        </w:numPr>
        <w:tabs>
          <w:tab w:val="left" w:pos="5208"/>
        </w:tabs>
        <w:spacing w:before="37" w:after="0" w:line="240" w:lineRule="auto"/>
        <w:ind w:left="5208" w:right="0" w:hanging="358"/>
        <w:jc w:val="left"/>
        <w:rPr>
          <w:rFonts w:ascii="Courier New"/>
          <w:sz w:val="20"/>
        </w:rPr>
      </w:pPr>
      <w:r>
        <w:rPr>
          <w:rFonts w:ascii="Courier New"/>
          <w:sz w:val="20"/>
        </w:rPr>
        <w:t>-</w:t>
      </w:r>
      <w:r>
        <w:rPr>
          <w:rFonts w:ascii="Courier New"/>
          <w:spacing w:val="-5"/>
          <w:sz w:val="20"/>
        </w:rPr>
        <w:t xml:space="preserve"> </w:t>
      </w:r>
      <w:r>
        <w:rPr>
          <w:rFonts w:ascii="Courier New"/>
          <w:sz w:val="20"/>
        </w:rPr>
        <w:t>right</w:t>
      </w:r>
      <w:r>
        <w:rPr>
          <w:rFonts w:ascii="Courier New"/>
          <w:spacing w:val="-5"/>
          <w:sz w:val="20"/>
        </w:rPr>
        <w:t xml:space="preserve"> hip</w:t>
      </w:r>
    </w:p>
    <w:p w14:paraId="02ED8FB0">
      <w:pPr>
        <w:pStyle w:val="8"/>
        <w:numPr>
          <w:ilvl w:val="1"/>
          <w:numId w:val="3"/>
        </w:numPr>
        <w:tabs>
          <w:tab w:val="left" w:pos="5208"/>
        </w:tabs>
        <w:spacing w:before="35" w:after="0" w:line="240" w:lineRule="auto"/>
        <w:ind w:left="5208" w:right="0" w:hanging="358"/>
        <w:jc w:val="left"/>
        <w:rPr>
          <w:rFonts w:ascii="Courier New"/>
          <w:sz w:val="20"/>
        </w:rPr>
      </w:pPr>
      <w:r>
        <w:rPr>
          <w:rFonts w:ascii="Courier New"/>
          <w:sz w:val="20"/>
        </w:rPr>
        <w:t>-</w:t>
      </w:r>
      <w:r>
        <w:rPr>
          <w:rFonts w:ascii="Courier New"/>
          <w:spacing w:val="-6"/>
          <w:sz w:val="20"/>
        </w:rPr>
        <w:t xml:space="preserve"> </w:t>
      </w:r>
      <w:r>
        <w:rPr>
          <w:rFonts w:ascii="Courier New"/>
          <w:sz w:val="20"/>
        </w:rPr>
        <w:t>left</w:t>
      </w:r>
      <w:r>
        <w:rPr>
          <w:rFonts w:ascii="Courier New"/>
          <w:spacing w:val="-3"/>
          <w:sz w:val="20"/>
        </w:rPr>
        <w:t xml:space="preserve"> </w:t>
      </w:r>
      <w:r>
        <w:rPr>
          <w:rFonts w:ascii="Courier New"/>
          <w:spacing w:val="-4"/>
          <w:sz w:val="20"/>
        </w:rPr>
        <w:t>knee</w:t>
      </w:r>
    </w:p>
    <w:p w14:paraId="001C4F78">
      <w:pPr>
        <w:pStyle w:val="8"/>
        <w:numPr>
          <w:ilvl w:val="1"/>
          <w:numId w:val="3"/>
        </w:numPr>
        <w:tabs>
          <w:tab w:val="left" w:pos="5208"/>
        </w:tabs>
        <w:spacing w:before="38" w:after="0" w:line="240" w:lineRule="auto"/>
        <w:ind w:left="5208" w:right="0" w:hanging="358"/>
        <w:jc w:val="left"/>
        <w:rPr>
          <w:rFonts w:ascii="Courier New"/>
          <w:sz w:val="20"/>
        </w:rPr>
      </w:pPr>
      <w:r>
        <w:rPr>
          <w:rFonts w:ascii="Courier New"/>
          <w:sz w:val="20"/>
        </w:rPr>
        <w:t>-</w:t>
      </w:r>
      <w:r>
        <w:rPr>
          <w:rFonts w:ascii="Courier New"/>
          <w:spacing w:val="-5"/>
          <w:sz w:val="20"/>
        </w:rPr>
        <w:t xml:space="preserve"> </w:t>
      </w:r>
      <w:r>
        <w:rPr>
          <w:rFonts w:ascii="Courier New"/>
          <w:sz w:val="20"/>
        </w:rPr>
        <w:t>right</w:t>
      </w:r>
      <w:r>
        <w:rPr>
          <w:rFonts w:ascii="Courier New"/>
          <w:spacing w:val="-5"/>
          <w:sz w:val="20"/>
        </w:rPr>
        <w:t xml:space="preserve"> </w:t>
      </w:r>
      <w:r>
        <w:rPr>
          <w:rFonts w:ascii="Courier New"/>
          <w:spacing w:val="-4"/>
          <w:sz w:val="20"/>
        </w:rPr>
        <w:t>knee</w:t>
      </w:r>
    </w:p>
    <w:p w14:paraId="3D6CB9CF">
      <w:pPr>
        <w:pStyle w:val="8"/>
        <w:numPr>
          <w:ilvl w:val="1"/>
          <w:numId w:val="3"/>
        </w:numPr>
        <w:tabs>
          <w:tab w:val="left" w:pos="5208"/>
        </w:tabs>
        <w:spacing w:before="37" w:after="0" w:line="240" w:lineRule="auto"/>
        <w:ind w:left="5208" w:right="0" w:hanging="358"/>
        <w:jc w:val="left"/>
        <w:rPr>
          <w:rFonts w:ascii="Courier New"/>
          <w:sz w:val="20"/>
        </w:rPr>
      </w:pPr>
      <w:r>
        <w:rPr>
          <w:rFonts w:ascii="Courier New"/>
          <w:sz w:val="20"/>
        </w:rPr>
        <w:t>-</w:t>
      </w:r>
      <w:r>
        <w:rPr>
          <w:rFonts w:ascii="Courier New"/>
          <w:spacing w:val="-6"/>
          <w:sz w:val="20"/>
        </w:rPr>
        <w:t xml:space="preserve"> </w:t>
      </w:r>
      <w:r>
        <w:rPr>
          <w:rFonts w:ascii="Courier New"/>
          <w:sz w:val="20"/>
        </w:rPr>
        <w:t>left</w:t>
      </w:r>
      <w:r>
        <w:rPr>
          <w:rFonts w:ascii="Courier New"/>
          <w:spacing w:val="-3"/>
          <w:sz w:val="20"/>
        </w:rPr>
        <w:t xml:space="preserve"> </w:t>
      </w:r>
      <w:r>
        <w:rPr>
          <w:rFonts w:ascii="Courier New"/>
          <w:spacing w:val="-2"/>
          <w:sz w:val="20"/>
        </w:rPr>
        <w:t>ankle</w:t>
      </w:r>
    </w:p>
    <w:p w14:paraId="3B503B99">
      <w:pPr>
        <w:pStyle w:val="8"/>
        <w:numPr>
          <w:ilvl w:val="1"/>
          <w:numId w:val="3"/>
        </w:numPr>
        <w:tabs>
          <w:tab w:val="left" w:pos="5208"/>
        </w:tabs>
        <w:spacing w:before="38" w:after="0" w:line="240" w:lineRule="auto"/>
        <w:ind w:left="5208" w:right="0" w:hanging="358"/>
        <w:jc w:val="left"/>
        <w:rPr>
          <w:rFonts w:ascii="Courier New"/>
          <w:sz w:val="20"/>
        </w:rPr>
      </w:pPr>
      <w:r>
        <w:rPr>
          <w:rFonts w:ascii="Courier New"/>
          <w:sz w:val="20"/>
        </w:rPr>
        <w:t>-</w:t>
      </w:r>
      <w:r>
        <w:rPr>
          <w:rFonts w:ascii="Courier New"/>
          <w:spacing w:val="-5"/>
          <w:sz w:val="20"/>
        </w:rPr>
        <w:t xml:space="preserve"> </w:t>
      </w:r>
      <w:r>
        <w:rPr>
          <w:rFonts w:ascii="Courier New"/>
          <w:sz w:val="20"/>
        </w:rPr>
        <w:t>right</w:t>
      </w:r>
      <w:r>
        <w:rPr>
          <w:rFonts w:ascii="Courier New"/>
          <w:spacing w:val="-5"/>
          <w:sz w:val="20"/>
        </w:rPr>
        <w:t xml:space="preserve"> </w:t>
      </w:r>
      <w:r>
        <w:rPr>
          <w:rFonts w:ascii="Courier New"/>
          <w:spacing w:val="-2"/>
          <w:sz w:val="20"/>
        </w:rPr>
        <w:t>ankle</w:t>
      </w:r>
    </w:p>
    <w:p w14:paraId="70EAA01E">
      <w:pPr>
        <w:pStyle w:val="8"/>
        <w:numPr>
          <w:ilvl w:val="1"/>
          <w:numId w:val="3"/>
        </w:numPr>
        <w:tabs>
          <w:tab w:val="left" w:pos="5208"/>
        </w:tabs>
        <w:spacing w:before="37" w:after="0" w:line="240" w:lineRule="auto"/>
        <w:ind w:left="5208" w:right="0" w:hanging="358"/>
        <w:jc w:val="left"/>
        <w:rPr>
          <w:rFonts w:ascii="Courier New"/>
          <w:sz w:val="20"/>
        </w:rPr>
      </w:pPr>
      <w:r>
        <w:rPr>
          <w:rFonts w:ascii="Courier New"/>
          <w:sz w:val="20"/>
        </w:rPr>
        <w:t>-</w:t>
      </w:r>
      <w:r>
        <w:rPr>
          <w:rFonts w:ascii="Courier New"/>
          <w:spacing w:val="-6"/>
          <w:sz w:val="20"/>
        </w:rPr>
        <w:t xml:space="preserve"> </w:t>
      </w:r>
      <w:r>
        <w:rPr>
          <w:rFonts w:ascii="Courier New"/>
          <w:sz w:val="20"/>
        </w:rPr>
        <w:t>left</w:t>
      </w:r>
      <w:r>
        <w:rPr>
          <w:rFonts w:ascii="Courier New"/>
          <w:spacing w:val="-3"/>
          <w:sz w:val="20"/>
        </w:rPr>
        <w:t xml:space="preserve"> </w:t>
      </w:r>
      <w:r>
        <w:rPr>
          <w:rFonts w:ascii="Courier New"/>
          <w:spacing w:val="-4"/>
          <w:sz w:val="20"/>
        </w:rPr>
        <w:t>heel</w:t>
      </w:r>
    </w:p>
    <w:p w14:paraId="30472C0F">
      <w:pPr>
        <w:pStyle w:val="8"/>
        <w:numPr>
          <w:ilvl w:val="1"/>
          <w:numId w:val="3"/>
        </w:numPr>
        <w:tabs>
          <w:tab w:val="left" w:pos="5208"/>
        </w:tabs>
        <w:spacing w:before="37" w:after="0" w:line="240" w:lineRule="auto"/>
        <w:ind w:left="5208" w:right="0" w:hanging="358"/>
        <w:jc w:val="left"/>
        <w:rPr>
          <w:rFonts w:ascii="Courier New"/>
          <w:sz w:val="20"/>
        </w:rPr>
      </w:pPr>
      <w:r>
        <w:rPr>
          <w:rFonts w:ascii="Courier New"/>
          <w:sz w:val="20"/>
        </w:rPr>
        <w:t>-</w:t>
      </w:r>
      <w:r>
        <w:rPr>
          <w:rFonts w:ascii="Courier New"/>
          <w:spacing w:val="-5"/>
          <w:sz w:val="20"/>
        </w:rPr>
        <w:t xml:space="preserve"> </w:t>
      </w:r>
      <w:r>
        <w:rPr>
          <w:rFonts w:ascii="Courier New"/>
          <w:sz w:val="20"/>
        </w:rPr>
        <w:t>right</w:t>
      </w:r>
      <w:r>
        <w:rPr>
          <w:rFonts w:ascii="Courier New"/>
          <w:spacing w:val="-5"/>
          <w:sz w:val="20"/>
        </w:rPr>
        <w:t xml:space="preserve"> </w:t>
      </w:r>
      <w:r>
        <w:rPr>
          <w:rFonts w:ascii="Courier New"/>
          <w:spacing w:val="-4"/>
          <w:sz w:val="20"/>
        </w:rPr>
        <w:t>heel</w:t>
      </w:r>
    </w:p>
    <w:p w14:paraId="31E88C1D">
      <w:pPr>
        <w:pStyle w:val="8"/>
        <w:numPr>
          <w:ilvl w:val="1"/>
          <w:numId w:val="3"/>
        </w:numPr>
        <w:tabs>
          <w:tab w:val="left" w:pos="5208"/>
        </w:tabs>
        <w:spacing w:before="38" w:after="0" w:line="240" w:lineRule="auto"/>
        <w:ind w:left="5208" w:right="0" w:hanging="358"/>
        <w:jc w:val="left"/>
        <w:rPr>
          <w:rFonts w:ascii="Courier New"/>
          <w:sz w:val="20"/>
        </w:rPr>
      </w:pPr>
      <w:r>
        <w:rPr>
          <w:rFonts w:ascii="Courier New"/>
          <w:sz w:val="20"/>
        </w:rPr>
        <w:t>-</w:t>
      </w:r>
      <w:r>
        <w:rPr>
          <w:rFonts w:ascii="Courier New"/>
          <w:spacing w:val="-5"/>
          <w:sz w:val="20"/>
        </w:rPr>
        <w:t xml:space="preserve"> </w:t>
      </w:r>
      <w:r>
        <w:rPr>
          <w:rFonts w:ascii="Courier New"/>
          <w:sz w:val="20"/>
        </w:rPr>
        <w:t>left</w:t>
      </w:r>
      <w:r>
        <w:rPr>
          <w:rFonts w:ascii="Courier New"/>
          <w:spacing w:val="-4"/>
          <w:sz w:val="20"/>
        </w:rPr>
        <w:t xml:space="preserve"> </w:t>
      </w:r>
      <w:r>
        <w:rPr>
          <w:rFonts w:ascii="Courier New"/>
          <w:sz w:val="20"/>
        </w:rPr>
        <w:t>foot</w:t>
      </w:r>
      <w:r>
        <w:rPr>
          <w:rFonts w:ascii="Courier New"/>
          <w:spacing w:val="-4"/>
          <w:sz w:val="20"/>
        </w:rPr>
        <w:t xml:space="preserve"> </w:t>
      </w:r>
      <w:r>
        <w:rPr>
          <w:rFonts w:ascii="Courier New"/>
          <w:spacing w:val="-2"/>
          <w:sz w:val="20"/>
        </w:rPr>
        <w:t>index</w:t>
      </w:r>
    </w:p>
    <w:p w14:paraId="425E1260">
      <w:pPr>
        <w:pStyle w:val="8"/>
        <w:numPr>
          <w:ilvl w:val="1"/>
          <w:numId w:val="3"/>
        </w:numPr>
        <w:tabs>
          <w:tab w:val="left" w:pos="5208"/>
        </w:tabs>
        <w:spacing w:before="37" w:after="0" w:line="240" w:lineRule="auto"/>
        <w:ind w:left="5208" w:right="0" w:hanging="358"/>
        <w:jc w:val="left"/>
        <w:rPr>
          <w:rFonts w:ascii="Courier New"/>
          <w:sz w:val="20"/>
        </w:rPr>
      </w:pPr>
      <w:r>
        <w:rPr>
          <w:rFonts w:ascii="Courier New"/>
          <w:sz w:val="20"/>
        </w:rPr>
        <w:t>-</w:t>
      </w:r>
      <w:r>
        <w:rPr>
          <w:rFonts w:ascii="Courier New"/>
          <w:spacing w:val="-7"/>
          <w:sz w:val="20"/>
        </w:rPr>
        <w:t xml:space="preserve"> </w:t>
      </w:r>
      <w:r>
        <w:rPr>
          <w:rFonts w:ascii="Courier New"/>
          <w:sz w:val="20"/>
        </w:rPr>
        <w:t>right</w:t>
      </w:r>
      <w:r>
        <w:rPr>
          <w:rFonts w:ascii="Courier New"/>
          <w:spacing w:val="-5"/>
          <w:sz w:val="20"/>
        </w:rPr>
        <w:t xml:space="preserve"> </w:t>
      </w:r>
      <w:r>
        <w:rPr>
          <w:rFonts w:ascii="Courier New"/>
          <w:sz w:val="20"/>
        </w:rPr>
        <w:t>foot</w:t>
      </w:r>
      <w:r>
        <w:rPr>
          <w:rFonts w:ascii="Courier New"/>
          <w:spacing w:val="-5"/>
          <w:sz w:val="20"/>
        </w:rPr>
        <w:t xml:space="preserve"> </w:t>
      </w:r>
      <w:r>
        <w:rPr>
          <w:rFonts w:ascii="Courier New"/>
          <w:spacing w:val="-2"/>
          <w:sz w:val="20"/>
        </w:rPr>
        <w:t>index</w:t>
      </w:r>
    </w:p>
    <w:p w14:paraId="042AF2D0">
      <w:pPr>
        <w:pStyle w:val="5"/>
        <w:spacing w:before="49"/>
        <w:rPr>
          <w:rFonts w:ascii="Courier New"/>
          <w:sz w:val="20"/>
        </w:rPr>
      </w:pPr>
    </w:p>
    <w:p w14:paraId="3320A4F1">
      <w:pPr>
        <w:pStyle w:val="2"/>
      </w:pPr>
      <w:r>
        <w:rPr>
          <w:spacing w:val="-2"/>
        </w:rPr>
        <w:t>Langkah:</w:t>
      </w:r>
    </w:p>
    <w:p w14:paraId="32DEE5CB">
      <w:pPr>
        <w:pStyle w:val="5"/>
        <w:spacing w:before="2"/>
        <w:rPr>
          <w:b/>
        </w:rPr>
      </w:pPr>
    </w:p>
    <w:p w14:paraId="3C3CAD75">
      <w:pPr>
        <w:pStyle w:val="8"/>
        <w:numPr>
          <w:ilvl w:val="0"/>
          <w:numId w:val="4"/>
        </w:numPr>
        <w:tabs>
          <w:tab w:val="left" w:pos="885"/>
        </w:tabs>
        <w:spacing w:before="0" w:after="0" w:line="284" w:lineRule="exact"/>
        <w:ind w:left="885" w:right="0" w:hanging="360"/>
        <w:jc w:val="left"/>
        <w:rPr>
          <w:sz w:val="24"/>
        </w:rPr>
      </w:pPr>
      <w:r>
        <w:rPr>
          <w:sz w:val="24"/>
        </w:rPr>
        <w:t>Gunakan</w:t>
      </w:r>
      <w:r>
        <w:rPr>
          <w:spacing w:val="-15"/>
          <w:sz w:val="24"/>
        </w:rPr>
        <w:t xml:space="preserve"> </w:t>
      </w:r>
      <w:r>
        <w:rPr>
          <w:sz w:val="24"/>
        </w:rPr>
        <w:t>modul</w:t>
      </w:r>
      <w:r>
        <w:rPr>
          <w:spacing w:val="-15"/>
          <w:sz w:val="24"/>
        </w:rPr>
        <w:t xml:space="preserve"> </w:t>
      </w:r>
      <w:r>
        <w:rPr>
          <w:rFonts w:ascii="Courier New"/>
          <w:sz w:val="20"/>
        </w:rPr>
        <w:t>mediapipe.solutions.pose</w:t>
      </w:r>
      <w:r>
        <w:rPr>
          <w:rFonts w:ascii="Courier New"/>
          <w:spacing w:val="-59"/>
          <w:sz w:val="20"/>
        </w:rPr>
        <w:t xml:space="preserve"> </w:t>
      </w:r>
      <w:r>
        <w:rPr>
          <w:sz w:val="24"/>
        </w:rPr>
        <w:t>untuk</w:t>
      </w:r>
      <w:r>
        <w:rPr>
          <w:spacing w:val="-13"/>
          <w:sz w:val="24"/>
        </w:rPr>
        <w:t xml:space="preserve"> </w:t>
      </w:r>
      <w:r>
        <w:rPr>
          <w:sz w:val="24"/>
        </w:rPr>
        <w:t>mendeteksi</w:t>
      </w:r>
      <w:r>
        <w:rPr>
          <w:spacing w:val="-11"/>
          <w:sz w:val="24"/>
        </w:rPr>
        <w:t xml:space="preserve"> </w:t>
      </w:r>
      <w:r>
        <w:rPr>
          <w:spacing w:val="-2"/>
          <w:sz w:val="24"/>
        </w:rPr>
        <w:t>pose.</w:t>
      </w:r>
    </w:p>
    <w:p w14:paraId="5C3A3298">
      <w:pPr>
        <w:pStyle w:val="8"/>
        <w:numPr>
          <w:ilvl w:val="0"/>
          <w:numId w:val="4"/>
        </w:numPr>
        <w:tabs>
          <w:tab w:val="left" w:pos="885"/>
        </w:tabs>
        <w:spacing w:before="0" w:after="0" w:line="276" w:lineRule="exact"/>
        <w:ind w:left="885" w:right="0" w:hanging="360"/>
        <w:jc w:val="left"/>
        <w:rPr>
          <w:sz w:val="24"/>
        </w:rPr>
      </w:pPr>
      <w:r>
        <w:rPr>
          <w:sz w:val="24"/>
        </w:rPr>
        <w:t>Tentukan</w:t>
      </w:r>
      <w:r>
        <w:rPr>
          <w:spacing w:val="-4"/>
          <w:sz w:val="24"/>
        </w:rPr>
        <w:t xml:space="preserve"> </w:t>
      </w:r>
      <w:r>
        <w:rPr>
          <w:sz w:val="24"/>
        </w:rPr>
        <w:t>titik</w:t>
      </w:r>
      <w:r>
        <w:rPr>
          <w:spacing w:val="-3"/>
          <w:sz w:val="24"/>
        </w:rPr>
        <w:t xml:space="preserve"> </w:t>
      </w:r>
      <w:r>
        <w:rPr>
          <w:sz w:val="24"/>
        </w:rPr>
        <w:t>referensi</w:t>
      </w:r>
      <w:r>
        <w:rPr>
          <w:spacing w:val="-4"/>
          <w:sz w:val="24"/>
        </w:rPr>
        <w:t xml:space="preserve"> </w:t>
      </w:r>
      <w:r>
        <w:rPr>
          <w:sz w:val="24"/>
        </w:rPr>
        <w:t>(misalnya</w:t>
      </w:r>
      <w:r>
        <w:rPr>
          <w:spacing w:val="-4"/>
          <w:sz w:val="24"/>
        </w:rPr>
        <w:t xml:space="preserve"> </w:t>
      </w:r>
      <w:r>
        <w:rPr>
          <w:sz w:val="24"/>
        </w:rPr>
        <w:t>pinggul,</w:t>
      </w:r>
      <w:r>
        <w:rPr>
          <w:spacing w:val="-3"/>
          <w:sz w:val="24"/>
        </w:rPr>
        <w:t xml:space="preserve"> </w:t>
      </w:r>
      <w:r>
        <w:rPr>
          <w:sz w:val="24"/>
        </w:rPr>
        <w:t>lutut,</w:t>
      </w:r>
      <w:r>
        <w:rPr>
          <w:spacing w:val="-6"/>
          <w:sz w:val="24"/>
        </w:rPr>
        <w:t xml:space="preserve"> </w:t>
      </w:r>
      <w:r>
        <w:rPr>
          <w:sz w:val="24"/>
        </w:rPr>
        <w:t>dan</w:t>
      </w:r>
      <w:r>
        <w:rPr>
          <w:spacing w:val="-3"/>
          <w:sz w:val="24"/>
        </w:rPr>
        <w:t xml:space="preserve"> </w:t>
      </w:r>
      <w:r>
        <w:rPr>
          <w:sz w:val="24"/>
        </w:rPr>
        <w:t>pergelangan</w:t>
      </w:r>
      <w:r>
        <w:rPr>
          <w:spacing w:val="-3"/>
          <w:sz w:val="24"/>
        </w:rPr>
        <w:t xml:space="preserve"> </w:t>
      </w:r>
      <w:r>
        <w:rPr>
          <w:spacing w:val="-2"/>
          <w:sz w:val="24"/>
        </w:rPr>
        <w:t>kaki).</w:t>
      </w:r>
    </w:p>
    <w:p w14:paraId="0059AD97">
      <w:pPr>
        <w:pStyle w:val="8"/>
        <w:spacing w:after="0" w:line="276" w:lineRule="exact"/>
        <w:jc w:val="left"/>
        <w:rPr>
          <w:sz w:val="24"/>
        </w:rPr>
        <w:sectPr>
          <w:headerReference r:id="rId7" w:type="default"/>
          <w:footerReference r:id="rId8" w:type="default"/>
          <w:pgSz w:w="11910" w:h="16840"/>
          <w:pgMar w:top="1240" w:right="1275" w:bottom="1240" w:left="1275" w:header="717" w:footer="1050" w:gutter="0"/>
          <w:cols w:space="720" w:num="1"/>
        </w:sectPr>
      </w:pPr>
    </w:p>
    <w:p w14:paraId="1B359ACF">
      <w:pPr>
        <w:pStyle w:val="8"/>
        <w:numPr>
          <w:ilvl w:val="0"/>
          <w:numId w:val="4"/>
        </w:numPr>
        <w:tabs>
          <w:tab w:val="left" w:pos="885"/>
        </w:tabs>
        <w:spacing w:before="198" w:after="0" w:line="240" w:lineRule="auto"/>
        <w:ind w:left="885" w:right="0" w:hanging="360"/>
        <w:jc w:val="left"/>
        <w:rPr>
          <w:sz w:val="24"/>
        </w:rPr>
      </w:pPr>
      <w:r>
        <w:rPr>
          <w:sz w:val="24"/>
        </w:rPr>
        <w:t>Hitung</w:t>
      </w:r>
      <w:r>
        <w:rPr>
          <w:spacing w:val="-4"/>
          <w:sz w:val="24"/>
        </w:rPr>
        <w:t xml:space="preserve"> </w:t>
      </w:r>
      <w:r>
        <w:rPr>
          <w:sz w:val="24"/>
        </w:rPr>
        <w:t>sudut</w:t>
      </w:r>
      <w:r>
        <w:rPr>
          <w:spacing w:val="-4"/>
          <w:sz w:val="24"/>
        </w:rPr>
        <w:t xml:space="preserve"> </w:t>
      </w:r>
      <w:r>
        <w:rPr>
          <w:sz w:val="24"/>
        </w:rPr>
        <w:t>di</w:t>
      </w:r>
      <w:r>
        <w:rPr>
          <w:spacing w:val="-2"/>
          <w:sz w:val="24"/>
        </w:rPr>
        <w:t xml:space="preserve"> </w:t>
      </w:r>
      <w:r>
        <w:rPr>
          <w:sz w:val="24"/>
        </w:rPr>
        <w:t>lutut</w:t>
      </w:r>
      <w:r>
        <w:rPr>
          <w:spacing w:val="-5"/>
          <w:sz w:val="24"/>
        </w:rPr>
        <w:t xml:space="preserve"> </w:t>
      </w:r>
      <w:r>
        <w:rPr>
          <w:sz w:val="24"/>
        </w:rPr>
        <w:t>menggunakan</w:t>
      </w:r>
      <w:r>
        <w:rPr>
          <w:spacing w:val="-3"/>
          <w:sz w:val="24"/>
        </w:rPr>
        <w:t xml:space="preserve"> </w:t>
      </w:r>
      <w:r>
        <w:rPr>
          <w:sz w:val="24"/>
        </w:rPr>
        <w:t>rumus</w:t>
      </w:r>
      <w:r>
        <w:rPr>
          <w:spacing w:val="-1"/>
          <w:sz w:val="24"/>
        </w:rPr>
        <w:t xml:space="preserve"> </w:t>
      </w:r>
      <w:r>
        <w:rPr>
          <w:i/>
          <w:sz w:val="24"/>
        </w:rPr>
        <w:t>dot</w:t>
      </w:r>
      <w:r>
        <w:rPr>
          <w:i/>
          <w:spacing w:val="-4"/>
          <w:sz w:val="24"/>
        </w:rPr>
        <w:t xml:space="preserve"> </w:t>
      </w:r>
      <w:r>
        <w:rPr>
          <w:i/>
          <w:spacing w:val="-2"/>
          <w:sz w:val="24"/>
        </w:rPr>
        <w:t>product</w:t>
      </w:r>
      <w:r>
        <w:rPr>
          <w:spacing w:val="-2"/>
          <w:sz w:val="24"/>
        </w:rPr>
        <w:t>:</w:t>
      </w:r>
    </w:p>
    <w:p w14:paraId="6CA97FB7">
      <w:pPr>
        <w:pStyle w:val="5"/>
        <w:spacing w:before="6"/>
      </w:pPr>
    </w:p>
    <w:p w14:paraId="7B02499F">
      <w:pPr>
        <w:pStyle w:val="5"/>
        <w:ind w:left="885" w:right="161"/>
      </w:pPr>
      <w:r>
        <w:t>θ=cos−</w:t>
      </w:r>
      <w:r>
        <w:rPr>
          <w:spacing w:val="37"/>
        </w:rPr>
        <w:t xml:space="preserve"> </w:t>
      </w:r>
      <w:r>
        <w:t>−1((A−B)</w:t>
      </w:r>
      <w:r>
        <w:rPr>
          <w:rFonts w:ascii="Cambria Math" w:hAnsi="Cambria Math"/>
        </w:rPr>
        <w:t>⋅</w:t>
      </w:r>
      <w:r>
        <w:t>(C−B)</w:t>
      </w:r>
      <w:r>
        <w:rPr>
          <w:rFonts w:ascii="Cambria Math" w:hAnsi="Cambria Math"/>
        </w:rPr>
        <w:t>∥</w:t>
      </w:r>
      <w:r>
        <w:t>A−B</w:t>
      </w:r>
      <w:r>
        <w:rPr>
          <w:rFonts w:ascii="Cambria Math" w:hAnsi="Cambria Math"/>
        </w:rPr>
        <w:t>∥∥</w:t>
      </w:r>
      <w:r>
        <w:t>C−B</w:t>
      </w:r>
      <w:r>
        <w:rPr>
          <w:rFonts w:ascii="Cambria Math" w:hAnsi="Cambria Math"/>
        </w:rPr>
        <w:t>∥</w:t>
      </w:r>
      <w:r>
        <w:t>)\theta</w:t>
      </w:r>
      <w:r>
        <w:rPr>
          <w:spacing w:val="36"/>
        </w:rPr>
        <w:t xml:space="preserve"> </w:t>
      </w:r>
      <w:r>
        <w:t>=</w:t>
      </w:r>
      <w:r>
        <w:rPr>
          <w:spacing w:val="37"/>
        </w:rPr>
        <w:t xml:space="preserve"> </w:t>
      </w:r>
      <w:r>
        <w:t>\cos^{-1}</w:t>
      </w:r>
      <w:r>
        <w:rPr>
          <w:spacing w:val="34"/>
        </w:rPr>
        <w:t xml:space="preserve"> </w:t>
      </w:r>
      <w:r>
        <w:t>\left(</w:t>
      </w:r>
      <w:r>
        <w:rPr>
          <w:spacing w:val="34"/>
        </w:rPr>
        <w:t xml:space="preserve"> </w:t>
      </w:r>
      <w:r>
        <w:t>\frac{(A-B)\cdot(C- B)}{\|A-B\|\|C-B\|} \right)θ=cos−1(</w:t>
      </w:r>
      <w:r>
        <w:rPr>
          <w:rFonts w:ascii="Cambria Math" w:hAnsi="Cambria Math"/>
        </w:rPr>
        <w:t>∥</w:t>
      </w:r>
      <w:r>
        <w:t>A−B</w:t>
      </w:r>
      <w:r>
        <w:rPr>
          <w:rFonts w:ascii="Cambria Math" w:hAnsi="Cambria Math"/>
        </w:rPr>
        <w:t>∥∥</w:t>
      </w:r>
      <w:r>
        <w:t>C−B</w:t>
      </w:r>
      <w:r>
        <w:rPr>
          <w:rFonts w:ascii="Cambria Math" w:hAnsi="Cambria Math"/>
        </w:rPr>
        <w:t>∥</w:t>
      </w:r>
      <w:r>
        <w:t>(A−B)</w:t>
      </w:r>
      <w:r>
        <w:rPr>
          <w:rFonts w:ascii="Cambria Math" w:hAnsi="Cambria Math"/>
        </w:rPr>
        <w:t>⋅</w:t>
      </w:r>
      <w:r>
        <w:t>(C−B))</w:t>
      </w:r>
    </w:p>
    <w:p w14:paraId="7DD28E4A">
      <w:pPr>
        <w:pStyle w:val="5"/>
        <w:spacing w:before="3"/>
      </w:pPr>
    </w:p>
    <w:p w14:paraId="0B079FBC">
      <w:pPr>
        <w:pStyle w:val="8"/>
        <w:numPr>
          <w:ilvl w:val="0"/>
          <w:numId w:val="4"/>
        </w:numPr>
        <w:tabs>
          <w:tab w:val="left" w:pos="885"/>
        </w:tabs>
        <w:spacing w:before="0" w:after="0" w:line="240" w:lineRule="auto"/>
        <w:ind w:left="885" w:right="0" w:hanging="360"/>
        <w:jc w:val="left"/>
        <w:rPr>
          <w:sz w:val="24"/>
        </w:rPr>
      </w:pPr>
      <w:r>
        <w:rPr>
          <w:sz w:val="24"/>
        </w:rPr>
        <w:t>Tampilkan</w:t>
      </w:r>
      <w:r>
        <w:rPr>
          <w:spacing w:val="-7"/>
          <w:sz w:val="24"/>
        </w:rPr>
        <w:t xml:space="preserve"> </w:t>
      </w:r>
      <w:r>
        <w:rPr>
          <w:sz w:val="24"/>
        </w:rPr>
        <w:t>hasil</w:t>
      </w:r>
      <w:r>
        <w:rPr>
          <w:spacing w:val="-3"/>
          <w:sz w:val="24"/>
        </w:rPr>
        <w:t xml:space="preserve"> </w:t>
      </w:r>
      <w:r>
        <w:rPr>
          <w:sz w:val="24"/>
        </w:rPr>
        <w:t>deteksi</w:t>
      </w:r>
      <w:r>
        <w:rPr>
          <w:spacing w:val="-5"/>
          <w:sz w:val="24"/>
        </w:rPr>
        <w:t xml:space="preserve"> </w:t>
      </w:r>
      <w:r>
        <w:rPr>
          <w:sz w:val="24"/>
        </w:rPr>
        <w:t>kerangka</w:t>
      </w:r>
      <w:r>
        <w:rPr>
          <w:spacing w:val="-5"/>
          <w:sz w:val="24"/>
        </w:rPr>
        <w:t xml:space="preserve"> </w:t>
      </w:r>
      <w:r>
        <w:rPr>
          <w:sz w:val="24"/>
        </w:rPr>
        <w:t>dan</w:t>
      </w:r>
      <w:r>
        <w:rPr>
          <w:spacing w:val="-4"/>
          <w:sz w:val="24"/>
        </w:rPr>
        <w:t xml:space="preserve"> </w:t>
      </w:r>
      <w:r>
        <w:rPr>
          <w:sz w:val="24"/>
        </w:rPr>
        <w:t>nilai</w:t>
      </w:r>
      <w:r>
        <w:rPr>
          <w:spacing w:val="-5"/>
          <w:sz w:val="24"/>
        </w:rPr>
        <w:t xml:space="preserve"> </w:t>
      </w:r>
      <w:r>
        <w:rPr>
          <w:sz w:val="24"/>
        </w:rPr>
        <w:t>sudut</w:t>
      </w:r>
      <w:r>
        <w:rPr>
          <w:spacing w:val="-3"/>
          <w:sz w:val="24"/>
        </w:rPr>
        <w:t xml:space="preserve"> </w:t>
      </w:r>
      <w:r>
        <w:rPr>
          <w:sz w:val="24"/>
        </w:rPr>
        <w:t>di</w:t>
      </w:r>
      <w:r>
        <w:rPr>
          <w:spacing w:val="-5"/>
          <w:sz w:val="24"/>
        </w:rPr>
        <w:t xml:space="preserve"> </w:t>
      </w:r>
      <w:r>
        <w:rPr>
          <w:sz w:val="24"/>
        </w:rPr>
        <w:t>layar</w:t>
      </w:r>
      <w:r>
        <w:rPr>
          <w:spacing w:val="-4"/>
          <w:sz w:val="24"/>
        </w:rPr>
        <w:t xml:space="preserve"> </w:t>
      </w:r>
      <w:r>
        <w:rPr>
          <w:sz w:val="24"/>
        </w:rPr>
        <w:t>secara</w:t>
      </w:r>
      <w:r>
        <w:rPr>
          <w:spacing w:val="-3"/>
          <w:sz w:val="24"/>
        </w:rPr>
        <w:t xml:space="preserve"> </w:t>
      </w:r>
      <w:r>
        <w:rPr>
          <w:i/>
          <w:sz w:val="24"/>
        </w:rPr>
        <w:t>real-</w:t>
      </w:r>
      <w:r>
        <w:rPr>
          <w:i/>
          <w:spacing w:val="-2"/>
          <w:sz w:val="24"/>
        </w:rPr>
        <w:t>time</w:t>
      </w:r>
      <w:r>
        <w:rPr>
          <w:spacing w:val="-2"/>
          <w:sz w:val="24"/>
        </w:rPr>
        <w:t>.</w:t>
      </w:r>
    </w:p>
    <w:p w14:paraId="06C4A492">
      <w:pPr>
        <w:pStyle w:val="8"/>
        <w:numPr>
          <w:ilvl w:val="0"/>
          <w:numId w:val="4"/>
        </w:numPr>
        <w:tabs>
          <w:tab w:val="left" w:pos="885"/>
        </w:tabs>
        <w:spacing w:before="0" w:after="0" w:line="240" w:lineRule="auto"/>
        <w:ind w:left="885" w:right="0" w:hanging="360"/>
        <w:jc w:val="left"/>
        <w:rPr>
          <w:sz w:val="24"/>
        </w:rPr>
      </w:pPr>
      <w:r>
        <w:rPr>
          <w:sz w:val="24"/>
        </w:rPr>
        <w:t>Uji</w:t>
      </w:r>
      <w:r>
        <w:rPr>
          <w:spacing w:val="-6"/>
          <w:sz w:val="24"/>
        </w:rPr>
        <w:t xml:space="preserve"> </w:t>
      </w:r>
      <w:r>
        <w:rPr>
          <w:sz w:val="24"/>
        </w:rPr>
        <w:t>sistem</w:t>
      </w:r>
      <w:r>
        <w:rPr>
          <w:spacing w:val="-3"/>
          <w:sz w:val="24"/>
        </w:rPr>
        <w:t xml:space="preserve"> </w:t>
      </w:r>
      <w:r>
        <w:rPr>
          <w:sz w:val="24"/>
        </w:rPr>
        <w:t>dengan</w:t>
      </w:r>
      <w:r>
        <w:rPr>
          <w:spacing w:val="-3"/>
          <w:sz w:val="24"/>
        </w:rPr>
        <w:t xml:space="preserve"> </w:t>
      </w:r>
      <w:r>
        <w:rPr>
          <w:sz w:val="24"/>
        </w:rPr>
        <w:t>melakukan</w:t>
      </w:r>
      <w:r>
        <w:rPr>
          <w:spacing w:val="-2"/>
          <w:sz w:val="24"/>
        </w:rPr>
        <w:t xml:space="preserve"> </w:t>
      </w:r>
      <w:r>
        <w:rPr>
          <w:sz w:val="24"/>
        </w:rPr>
        <w:t>gerakan</w:t>
      </w:r>
      <w:r>
        <w:rPr>
          <w:spacing w:val="-3"/>
          <w:sz w:val="24"/>
        </w:rPr>
        <w:t xml:space="preserve"> </w:t>
      </w:r>
      <w:r>
        <w:rPr>
          <w:sz w:val="24"/>
        </w:rPr>
        <w:t>berdiri</w:t>
      </w:r>
      <w:r>
        <w:rPr>
          <w:spacing w:val="-3"/>
          <w:sz w:val="24"/>
        </w:rPr>
        <w:t xml:space="preserve"> </w:t>
      </w:r>
      <w:r>
        <w:rPr>
          <w:sz w:val="24"/>
        </w:rPr>
        <w:t xml:space="preserve">dan </w:t>
      </w:r>
      <w:r>
        <w:rPr>
          <w:spacing w:val="-2"/>
          <w:sz w:val="24"/>
        </w:rPr>
        <w:t>jongkok.</w:t>
      </w:r>
    </w:p>
    <w:p w14:paraId="42BB3C1C">
      <w:pPr>
        <w:pStyle w:val="5"/>
        <w:spacing w:before="2"/>
      </w:pPr>
    </w:p>
    <w:p w14:paraId="34499177">
      <w:pPr>
        <w:pStyle w:val="2"/>
      </w:pPr>
      <w:r>
        <w:t>Indikator</w:t>
      </w:r>
      <w:r>
        <w:rPr>
          <w:spacing w:val="-5"/>
        </w:rPr>
        <w:t xml:space="preserve"> </w:t>
      </w:r>
      <w:r>
        <w:rPr>
          <w:spacing w:val="-2"/>
        </w:rPr>
        <w:t>Keberhasilan:</w:t>
      </w:r>
    </w:p>
    <w:p w14:paraId="0156E32D">
      <w:pPr>
        <w:pStyle w:val="5"/>
        <w:ind w:left="165"/>
      </w:pPr>
      <w:r>
        <w:t>Kerangka</w:t>
      </w:r>
      <w:r>
        <w:rPr>
          <w:spacing w:val="-3"/>
        </w:rPr>
        <w:t xml:space="preserve"> </w:t>
      </w:r>
      <w:r>
        <w:t>tubuh</w:t>
      </w:r>
      <w:r>
        <w:rPr>
          <w:spacing w:val="-2"/>
        </w:rPr>
        <w:t xml:space="preserve"> </w:t>
      </w:r>
      <w:r>
        <w:t>terdeteksi</w:t>
      </w:r>
      <w:r>
        <w:rPr>
          <w:spacing w:val="-2"/>
        </w:rPr>
        <w:t xml:space="preserve"> </w:t>
      </w:r>
      <w:r>
        <w:t>dengan</w:t>
      </w:r>
      <w:r>
        <w:rPr>
          <w:spacing w:val="-2"/>
        </w:rPr>
        <w:t xml:space="preserve"> </w:t>
      </w:r>
      <w:r>
        <w:t>baik</w:t>
      </w:r>
      <w:r>
        <w:rPr>
          <w:spacing w:val="-2"/>
        </w:rPr>
        <w:t xml:space="preserve"> </w:t>
      </w:r>
      <w:r>
        <w:t>dan</w:t>
      </w:r>
      <w:r>
        <w:rPr>
          <w:spacing w:val="-1"/>
        </w:rPr>
        <w:t xml:space="preserve"> </w:t>
      </w:r>
      <w:r>
        <w:t>nilai</w:t>
      </w:r>
      <w:r>
        <w:rPr>
          <w:spacing w:val="-3"/>
        </w:rPr>
        <w:t xml:space="preserve"> </w:t>
      </w:r>
      <w:r>
        <w:t>sudut</w:t>
      </w:r>
      <w:r>
        <w:rPr>
          <w:spacing w:val="-2"/>
        </w:rPr>
        <w:t xml:space="preserve"> </w:t>
      </w:r>
      <w:r>
        <w:t>berubah</w:t>
      </w:r>
      <w:r>
        <w:rPr>
          <w:spacing w:val="-2"/>
        </w:rPr>
        <w:t xml:space="preserve"> </w:t>
      </w:r>
      <w:r>
        <w:t>sesuai</w:t>
      </w:r>
      <w:r>
        <w:rPr>
          <w:spacing w:val="-2"/>
        </w:rPr>
        <w:t xml:space="preserve"> pergerakan.</w:t>
      </w:r>
    </w:p>
    <w:p w14:paraId="561FE2E0">
      <w:pPr>
        <w:pStyle w:val="5"/>
        <w:spacing w:before="82"/>
        <w:rPr>
          <w:sz w:val="20"/>
        </w:rPr>
      </w:pPr>
    </w:p>
    <w:p w14:paraId="7BDF9568">
      <w:pPr>
        <w:spacing w:before="0" w:line="226" w:lineRule="exact"/>
        <w:ind w:left="165" w:right="0" w:firstLine="0"/>
        <w:jc w:val="left"/>
        <w:rPr>
          <w:rFonts w:ascii="Courier New"/>
          <w:sz w:val="20"/>
        </w:rPr>
      </w:pPr>
      <w:r>
        <w:rPr>
          <w:rFonts w:ascii="Courier New"/>
          <w:sz w:val="20"/>
        </w:rPr>
        <mc:AlternateContent>
          <mc:Choice Requires="wpg">
            <w:drawing>
              <wp:anchor distT="0" distB="0" distL="0" distR="0" simplePos="0" relativeHeight="251672576" behindDoc="1" locked="0" layoutInCell="1" allowOverlap="1">
                <wp:simplePos x="0" y="0"/>
                <wp:positionH relativeFrom="page">
                  <wp:posOffset>895985</wp:posOffset>
                </wp:positionH>
                <wp:positionV relativeFrom="paragraph">
                  <wp:posOffset>-17145</wp:posOffset>
                </wp:positionV>
                <wp:extent cx="5768340" cy="6779260"/>
                <wp:effectExtent l="0" t="0" r="3810" b="2540"/>
                <wp:wrapNone/>
                <wp:docPr id="135" name="Group 135"/>
                <wp:cNvGraphicFramePr/>
                <a:graphic xmlns:a="http://schemas.openxmlformats.org/drawingml/2006/main">
                  <a:graphicData uri="http://schemas.microsoft.com/office/word/2010/wordprocessingGroup">
                    <wpg:wgp>
                      <wpg:cNvGrpSpPr/>
                      <wpg:grpSpPr>
                        <a:xfrm>
                          <a:off x="0" y="0"/>
                          <a:ext cx="5768340" cy="6779259"/>
                          <a:chOff x="0" y="0"/>
                          <a:chExt cx="5768340" cy="6779259"/>
                        </a:xfrm>
                      </wpg:grpSpPr>
                      <wps:wsp>
                        <wps:cNvPr id="41" name="Graphic 41"/>
                        <wps:cNvSpPr/>
                        <wps:spPr>
                          <a:xfrm>
                            <a:off x="0" y="6095"/>
                            <a:ext cx="5768340" cy="155575"/>
                          </a:xfrm>
                          <a:custGeom>
                            <a:avLst/>
                            <a:gdLst/>
                            <a:ahLst/>
                            <a:cxnLst/>
                            <a:rect l="l" t="t" r="r" b="b"/>
                            <a:pathLst>
                              <a:path w="5768340" h="155575">
                                <a:moveTo>
                                  <a:pt x="5768340" y="0"/>
                                </a:moveTo>
                                <a:lnTo>
                                  <a:pt x="0" y="0"/>
                                </a:lnTo>
                                <a:lnTo>
                                  <a:pt x="0" y="155448"/>
                                </a:lnTo>
                                <a:lnTo>
                                  <a:pt x="5768340" y="155448"/>
                                </a:lnTo>
                                <a:lnTo>
                                  <a:pt x="5768340" y="0"/>
                                </a:lnTo>
                                <a:close/>
                              </a:path>
                            </a:pathLst>
                          </a:custGeom>
                          <a:solidFill>
                            <a:srgbClr val="D9D9D9"/>
                          </a:solidFill>
                        </wps:spPr>
                        <wps:bodyPr wrap="square" lIns="0" tIns="0" rIns="0" bIns="0" rtlCol="0">
                          <a:noAutofit/>
                        </wps:bodyPr>
                      </wps:wsp>
                      <wps:wsp>
                        <wps:cNvPr id="42" name="Graphic 42"/>
                        <wps:cNvSpPr/>
                        <wps:spPr>
                          <a:xfrm>
                            <a:off x="0" y="0"/>
                            <a:ext cx="5768340" cy="6350"/>
                          </a:xfrm>
                          <a:custGeom>
                            <a:avLst/>
                            <a:gdLst/>
                            <a:ahLst/>
                            <a:cxnLst/>
                            <a:rect l="l" t="t" r="r" b="b"/>
                            <a:pathLst>
                              <a:path w="5768340" h="6350">
                                <a:moveTo>
                                  <a:pt x="5768340" y="0"/>
                                </a:moveTo>
                                <a:lnTo>
                                  <a:pt x="0" y="0"/>
                                </a:lnTo>
                                <a:lnTo>
                                  <a:pt x="0" y="6096"/>
                                </a:lnTo>
                                <a:lnTo>
                                  <a:pt x="5768340" y="6096"/>
                                </a:lnTo>
                                <a:lnTo>
                                  <a:pt x="5768340" y="0"/>
                                </a:lnTo>
                                <a:close/>
                              </a:path>
                            </a:pathLst>
                          </a:custGeom>
                          <a:solidFill>
                            <a:srgbClr val="000000"/>
                          </a:solidFill>
                        </wps:spPr>
                        <wps:bodyPr wrap="square" lIns="0" tIns="0" rIns="0" bIns="0" rtlCol="0">
                          <a:noAutofit/>
                        </wps:bodyPr>
                      </wps:wsp>
                      <wps:wsp>
                        <wps:cNvPr id="43" name="Graphic 43"/>
                        <wps:cNvSpPr/>
                        <wps:spPr>
                          <a:xfrm>
                            <a:off x="0" y="161543"/>
                            <a:ext cx="5768340" cy="6617334"/>
                          </a:xfrm>
                          <a:custGeom>
                            <a:avLst/>
                            <a:gdLst/>
                            <a:ahLst/>
                            <a:cxnLst/>
                            <a:rect l="l" t="t" r="r" b="b"/>
                            <a:pathLst>
                              <a:path w="5768340" h="6617334">
                                <a:moveTo>
                                  <a:pt x="5768340" y="0"/>
                                </a:moveTo>
                                <a:lnTo>
                                  <a:pt x="0" y="0"/>
                                </a:lnTo>
                                <a:lnTo>
                                  <a:pt x="0" y="143256"/>
                                </a:lnTo>
                                <a:lnTo>
                                  <a:pt x="0" y="288036"/>
                                </a:lnTo>
                                <a:lnTo>
                                  <a:pt x="0" y="6617208"/>
                                </a:lnTo>
                                <a:lnTo>
                                  <a:pt x="5768340" y="6617208"/>
                                </a:lnTo>
                                <a:lnTo>
                                  <a:pt x="5768340" y="143256"/>
                                </a:lnTo>
                                <a:lnTo>
                                  <a:pt x="5768340" y="0"/>
                                </a:lnTo>
                                <a:close/>
                              </a:path>
                            </a:pathLst>
                          </a:custGeom>
                          <a:solidFill>
                            <a:srgbClr val="D9D9D9"/>
                          </a:solidFill>
                        </wps:spPr>
                        <wps:bodyPr wrap="square" lIns="0" tIns="0" rIns="0" bIns="0" rtlCol="0">
                          <a:noAutofit/>
                        </wps:bodyPr>
                      </wps:wsp>
                    </wpg:wgp>
                  </a:graphicData>
                </a:graphic>
              </wp:anchor>
            </w:drawing>
          </mc:Choice>
          <mc:Fallback>
            <w:pict>
              <v:group id="_x0000_s1026" o:spid="_x0000_s1026" o:spt="203" style="position:absolute;left:0pt;margin-left:70.55pt;margin-top:-1.35pt;height:533.8pt;width:454.2pt;mso-position-horizontal-relative:page;z-index:-251643904;mso-width-relative:page;mso-height-relative:page;" coordsize="5768340,6779259" o:gfxdata="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">
                <o:lock v:ext="edit" aspectratio="f"/>
                <v:shape id="Graphic 41" o:spid="_x0000_s1026" o:spt="100" style="position:absolute;left:0;top:6095;height:155575;width:5768340;" fillcolor="#D9D9D9" filled="t" stroked="f" coordsize="5768340,155575" o:gfxdata="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9PSsi/&#10;AAAA2wAAAA8AAAAAAAAAAQAgAAAAIgAAAGRycy9kb3ducmV2LnhtbFBLAQIUABQAAAAIAIdO4kAz&#10;LwWeOwAAADkAAAAQAAAAAAAAAAEAIAAAAA4BAABkcnMvc2hhcGV4bWwueG1sUEsFBgAAAAAGAAYA&#10;WwEAALgDAAAAAA==&#10;" path="m5768340,0l0,0,0,155448,5768340,155448,5768340,0xe">
                  <v:fill on="t" focussize="0,0"/>
                  <v:stroke on="f"/>
                  <v:imagedata o:title=""/>
                  <o:lock v:ext="edit" aspectratio="f"/>
                  <v:textbox inset="0mm,0mm,0mm,0mm"/>
                </v:shape>
                <v:shape id="Graphic 42" o:spid="_x0000_s1026" o:spt="100" style="position:absolute;left:0;top:0;height:6350;width:5768340;" fillcolor="#000000" filled="t" stroked="f" coordsize="5768340,6350" o:gfxdata="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Fp/EvQAA&#10;ANsAAAAPAAAAAAAAAAEAIAAAACIAAABkcnMvZG93bnJldi54bWxQSwECFAAUAAAACACHTuJAMy8F&#10;njsAAAA5AAAAEAAAAAAAAAABACAAAAAMAQAAZHJzL3NoYXBleG1sLnhtbFBLBQYAAAAABgAGAFsB&#10;AAC2AwAAAAA=&#10;" path="m5768340,0l0,0,0,6096,5768340,6096,5768340,0xe">
                  <v:fill on="t" focussize="0,0"/>
                  <v:stroke on="f"/>
                  <v:imagedata o:title=""/>
                  <o:lock v:ext="edit" aspectratio="f"/>
                  <v:textbox inset="0mm,0mm,0mm,0mm"/>
                </v:shape>
                <v:shape id="Graphic 43" o:spid="_x0000_s1026" o:spt="100" style="position:absolute;left:0;top:161543;height:6617334;width:5768340;" fillcolor="#D9D9D9" filled="t" stroked="f" coordsize="5768340,6617334" o:gfxdata="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RaiFIbUAAADbAAAADwAA&#10;AAAAAAABACAAAAAiAAAAZHJzL2Rvd25yZXYueG1sUEsBAhQAFAAAAAgAh07iQDMvBZ47AAAAOQAA&#10;ABAAAAAAAAAAAQAgAAAABAEAAGRycy9zaGFwZXhtbC54bWxQSwUGAAAAAAYABgBbAQAArgMAAAAA&#10;" path="m5768340,0l0,0,0,143256,0,288036,0,6617208,5768340,6617208,5768340,143256,5768340,0xe">
                  <v:fill on="t" focussize="0,0"/>
                  <v:stroke on="f"/>
                  <v:imagedata o:title=""/>
                  <o:lock v:ext="edit" aspectratio="f"/>
                  <v:textbox inset="0mm,0mm,0mm,0mm"/>
                </v:shape>
              </v:group>
            </w:pict>
          </mc:Fallback>
        </mc:AlternateContent>
      </w:r>
      <w:r>
        <w:rPr>
          <w:rFonts w:ascii="Courier New"/>
          <w:sz w:val="20"/>
        </w:rPr>
        <w:t>01:</w:t>
      </w:r>
      <w:r>
        <w:rPr>
          <w:rFonts w:ascii="Courier New"/>
          <w:spacing w:val="-9"/>
          <w:sz w:val="20"/>
        </w:rPr>
        <w:t xml:space="preserve"> </w:t>
      </w:r>
      <w:r>
        <w:rPr>
          <w:rFonts w:ascii="Courier New"/>
          <w:sz w:val="20"/>
        </w:rPr>
        <w:t>import</w:t>
      </w:r>
      <w:r>
        <w:rPr>
          <w:rFonts w:ascii="Courier New"/>
          <w:spacing w:val="-7"/>
          <w:sz w:val="20"/>
        </w:rPr>
        <w:t xml:space="preserve"> </w:t>
      </w:r>
      <w:r>
        <w:rPr>
          <w:rFonts w:ascii="Courier New"/>
          <w:sz w:val="20"/>
        </w:rPr>
        <w:t>cv2,</w:t>
      </w:r>
      <w:r>
        <w:rPr>
          <w:rFonts w:ascii="Courier New"/>
          <w:spacing w:val="-6"/>
          <w:sz w:val="20"/>
        </w:rPr>
        <w:t xml:space="preserve"> </w:t>
      </w:r>
      <w:r>
        <w:rPr>
          <w:rFonts w:ascii="Courier New"/>
          <w:sz w:val="20"/>
        </w:rPr>
        <w:t>numpy</w:t>
      </w:r>
      <w:r>
        <w:rPr>
          <w:rFonts w:ascii="Courier New"/>
          <w:spacing w:val="-6"/>
          <w:sz w:val="20"/>
        </w:rPr>
        <w:t xml:space="preserve"> </w:t>
      </w:r>
      <w:r>
        <w:rPr>
          <w:rFonts w:ascii="Courier New"/>
          <w:sz w:val="20"/>
        </w:rPr>
        <w:t>as</w:t>
      </w:r>
      <w:r>
        <w:rPr>
          <w:rFonts w:ascii="Courier New"/>
          <w:spacing w:val="-6"/>
          <w:sz w:val="20"/>
        </w:rPr>
        <w:t xml:space="preserve"> </w:t>
      </w:r>
      <w:r>
        <w:rPr>
          <w:rFonts w:ascii="Courier New"/>
          <w:spacing w:val="-5"/>
          <w:sz w:val="20"/>
        </w:rPr>
        <w:t>np</w:t>
      </w:r>
    </w:p>
    <w:p w14:paraId="3F57F51E">
      <w:pPr>
        <w:spacing w:before="0"/>
        <w:ind w:left="165" w:right="3554" w:firstLine="0"/>
        <w:jc w:val="left"/>
        <w:rPr>
          <w:rFonts w:ascii="Courier New"/>
          <w:sz w:val="20"/>
        </w:rPr>
      </w:pPr>
      <w:r>
        <w:rPr>
          <w:rFonts w:ascii="Courier New"/>
          <w:sz w:val="20"/>
        </w:rPr>
        <w:t>02:</w:t>
      </w:r>
      <w:r>
        <w:rPr>
          <w:rFonts w:ascii="Courier New"/>
          <w:spacing w:val="-9"/>
          <w:sz w:val="20"/>
        </w:rPr>
        <w:t xml:space="preserve"> </w:t>
      </w:r>
      <w:r>
        <w:rPr>
          <w:rFonts w:ascii="Courier New"/>
          <w:sz w:val="20"/>
        </w:rPr>
        <w:t>from</w:t>
      </w:r>
      <w:r>
        <w:rPr>
          <w:rFonts w:ascii="Courier New"/>
          <w:spacing w:val="-9"/>
          <w:sz w:val="20"/>
        </w:rPr>
        <w:t xml:space="preserve"> </w:t>
      </w:r>
      <w:r>
        <w:rPr>
          <w:rFonts w:ascii="Courier New"/>
          <w:sz w:val="20"/>
        </w:rPr>
        <w:t>cvzone.PoseModule</w:t>
      </w:r>
      <w:r>
        <w:rPr>
          <w:rFonts w:ascii="Courier New"/>
          <w:spacing w:val="-9"/>
          <w:sz w:val="20"/>
        </w:rPr>
        <w:t xml:space="preserve"> </w:t>
      </w:r>
      <w:r>
        <w:rPr>
          <w:rFonts w:ascii="Courier New"/>
          <w:sz w:val="20"/>
        </w:rPr>
        <w:t>import</w:t>
      </w:r>
      <w:r>
        <w:rPr>
          <w:rFonts w:ascii="Courier New"/>
          <w:spacing w:val="-9"/>
          <w:sz w:val="20"/>
        </w:rPr>
        <w:t xml:space="preserve"> </w:t>
      </w:r>
      <w:r>
        <w:rPr>
          <w:rFonts w:ascii="Courier New"/>
          <w:sz w:val="20"/>
        </w:rPr>
        <w:t xml:space="preserve">PoseDetector </w:t>
      </w:r>
      <w:r>
        <w:rPr>
          <w:rFonts w:ascii="Courier New"/>
          <w:spacing w:val="-4"/>
          <w:sz w:val="20"/>
        </w:rPr>
        <w:t>03:</w:t>
      </w:r>
    </w:p>
    <w:p w14:paraId="2DA7B00F">
      <w:pPr>
        <w:spacing w:before="0"/>
        <w:ind w:left="165" w:right="5411" w:firstLine="0"/>
        <w:jc w:val="left"/>
        <w:rPr>
          <w:rFonts w:ascii="Courier New"/>
          <w:sz w:val="20"/>
        </w:rPr>
      </w:pPr>
      <w:r>
        <w:rPr>
          <w:rFonts w:ascii="Courier New"/>
          <w:sz w:val="20"/>
        </w:rPr>
        <w:t>04:</w:t>
      </w:r>
      <w:r>
        <w:rPr>
          <w:rFonts w:ascii="Courier New"/>
          <w:spacing w:val="-12"/>
          <w:sz w:val="20"/>
        </w:rPr>
        <w:t xml:space="preserve"> </w:t>
      </w:r>
      <w:r>
        <w:rPr>
          <w:rFonts w:ascii="Courier New"/>
          <w:sz w:val="20"/>
        </w:rPr>
        <w:t>cap</w:t>
      </w:r>
      <w:r>
        <w:rPr>
          <w:rFonts w:ascii="Courier New"/>
          <w:spacing w:val="-13"/>
          <w:sz w:val="20"/>
        </w:rPr>
        <w:t xml:space="preserve"> </w:t>
      </w:r>
      <w:r>
        <w:rPr>
          <w:rFonts w:ascii="Courier New"/>
          <w:sz w:val="20"/>
        </w:rPr>
        <w:t>=</w:t>
      </w:r>
      <w:r>
        <w:rPr>
          <w:rFonts w:ascii="Courier New"/>
          <w:spacing w:val="-12"/>
          <w:sz w:val="20"/>
        </w:rPr>
        <w:t xml:space="preserve"> </w:t>
      </w:r>
      <w:r>
        <w:rPr>
          <w:rFonts w:ascii="Courier New"/>
          <w:sz w:val="20"/>
        </w:rPr>
        <w:t>cv2.VideoCapture(0) 05: if not cap.isOpened():</w:t>
      </w:r>
    </w:p>
    <w:p w14:paraId="64F28493">
      <w:pPr>
        <w:tabs>
          <w:tab w:val="left" w:pos="1123"/>
        </w:tabs>
        <w:spacing w:before="0"/>
        <w:ind w:left="165" w:right="2588" w:firstLine="0"/>
        <w:jc w:val="left"/>
        <w:rPr>
          <w:rFonts w:ascii="Courier New"/>
          <w:sz w:val="20"/>
        </w:rPr>
      </w:pPr>
      <w:r>
        <w:rPr>
          <w:rFonts w:ascii="Courier New"/>
          <w:spacing w:val="-4"/>
          <w:sz w:val="20"/>
        </w:rPr>
        <w:t>06:</w:t>
      </w:r>
      <w:r>
        <w:rPr>
          <w:rFonts w:ascii="Courier New"/>
          <w:sz w:val="20"/>
        </w:rPr>
        <w:tab/>
      </w:r>
      <w:r>
        <w:rPr>
          <w:rFonts w:ascii="Courier New"/>
          <w:sz w:val="20"/>
        </w:rPr>
        <w:t>raise</w:t>
      </w:r>
      <w:r>
        <w:rPr>
          <w:rFonts w:ascii="Courier New"/>
          <w:spacing w:val="-9"/>
          <w:sz w:val="20"/>
        </w:rPr>
        <w:t xml:space="preserve"> </w:t>
      </w:r>
      <w:r>
        <w:rPr>
          <w:rFonts w:ascii="Courier New"/>
          <w:sz w:val="20"/>
        </w:rPr>
        <w:t>RuntimeError("Kamera</w:t>
      </w:r>
      <w:r>
        <w:rPr>
          <w:rFonts w:ascii="Courier New"/>
          <w:spacing w:val="-9"/>
          <w:sz w:val="20"/>
        </w:rPr>
        <w:t xml:space="preserve"> </w:t>
      </w:r>
      <w:r>
        <w:rPr>
          <w:rFonts w:ascii="Courier New"/>
          <w:sz w:val="20"/>
        </w:rPr>
        <w:t>tidak</w:t>
      </w:r>
      <w:r>
        <w:rPr>
          <w:rFonts w:ascii="Courier New"/>
          <w:spacing w:val="-9"/>
          <w:sz w:val="20"/>
        </w:rPr>
        <w:t xml:space="preserve"> </w:t>
      </w:r>
      <w:r>
        <w:rPr>
          <w:rFonts w:ascii="Courier New"/>
          <w:sz w:val="20"/>
        </w:rPr>
        <w:t>bisa</w:t>
      </w:r>
      <w:r>
        <w:rPr>
          <w:rFonts w:ascii="Courier New"/>
          <w:spacing w:val="-8"/>
          <w:sz w:val="20"/>
        </w:rPr>
        <w:t xml:space="preserve"> </w:t>
      </w:r>
      <w:r>
        <w:rPr>
          <w:rFonts w:ascii="Courier New"/>
          <w:sz w:val="20"/>
        </w:rPr>
        <w:t xml:space="preserve">dibuka.") </w:t>
      </w:r>
      <w:r>
        <w:rPr>
          <w:rFonts w:ascii="Courier New"/>
          <w:spacing w:val="-4"/>
          <w:sz w:val="20"/>
        </w:rPr>
        <w:t>07:</w:t>
      </w:r>
    </w:p>
    <w:p w14:paraId="2C5E2988">
      <w:pPr>
        <w:spacing w:before="0" w:line="225" w:lineRule="exact"/>
        <w:ind w:left="165" w:right="0" w:firstLine="0"/>
        <w:jc w:val="left"/>
        <w:rPr>
          <w:rFonts w:ascii="Courier New"/>
          <w:sz w:val="20"/>
        </w:rPr>
      </w:pPr>
      <w:r>
        <w:rPr>
          <w:rFonts w:ascii="Courier New"/>
          <w:sz w:val="20"/>
        </w:rPr>
        <w:t>08:</w:t>
      </w:r>
      <w:r>
        <w:rPr>
          <w:rFonts w:ascii="Courier New"/>
          <w:spacing w:val="-17"/>
          <w:sz w:val="20"/>
        </w:rPr>
        <w:t xml:space="preserve"> </w:t>
      </w:r>
      <w:r>
        <w:rPr>
          <w:rFonts w:ascii="Courier New"/>
          <w:sz w:val="20"/>
        </w:rPr>
        <w:t>detector</w:t>
      </w:r>
      <w:r>
        <w:rPr>
          <w:rFonts w:ascii="Courier New"/>
          <w:spacing w:val="-17"/>
          <w:sz w:val="20"/>
        </w:rPr>
        <w:t xml:space="preserve"> </w:t>
      </w:r>
      <w:r>
        <w:rPr>
          <w:rFonts w:ascii="Courier New"/>
          <w:sz w:val="20"/>
        </w:rPr>
        <w:t>=</w:t>
      </w:r>
      <w:r>
        <w:rPr>
          <w:rFonts w:ascii="Courier New"/>
          <w:spacing w:val="-16"/>
          <w:sz w:val="20"/>
        </w:rPr>
        <w:t xml:space="preserve"> </w:t>
      </w:r>
      <w:r>
        <w:rPr>
          <w:rFonts w:ascii="Courier New"/>
          <w:sz w:val="20"/>
        </w:rPr>
        <w:t>PoseDetector(staticMode=False,</w:t>
      </w:r>
      <w:r>
        <w:rPr>
          <w:rFonts w:ascii="Courier New"/>
          <w:spacing w:val="-17"/>
          <w:sz w:val="20"/>
        </w:rPr>
        <w:t xml:space="preserve"> </w:t>
      </w:r>
      <w:r>
        <w:rPr>
          <w:rFonts w:ascii="Courier New"/>
          <w:spacing w:val="-2"/>
          <w:sz w:val="20"/>
        </w:rPr>
        <w:t>modelComplexity=1,</w:t>
      </w:r>
    </w:p>
    <w:p w14:paraId="6337041A">
      <w:pPr>
        <w:tabs>
          <w:tab w:val="left" w:pos="3524"/>
        </w:tabs>
        <w:spacing w:before="2"/>
        <w:ind w:left="165" w:right="669" w:firstLine="0"/>
        <w:jc w:val="left"/>
        <w:rPr>
          <w:rFonts w:ascii="Courier New"/>
          <w:sz w:val="20"/>
        </w:rPr>
      </w:pPr>
      <w:r>
        <w:rPr>
          <w:rFonts w:ascii="Courier New"/>
          <w:spacing w:val="-4"/>
          <w:sz w:val="20"/>
        </w:rPr>
        <w:t>09:</w:t>
      </w:r>
      <w:r>
        <w:rPr>
          <w:rFonts w:ascii="Courier New"/>
          <w:sz w:val="20"/>
        </w:rPr>
        <w:tab/>
      </w:r>
      <w:r>
        <w:rPr>
          <w:rFonts w:ascii="Courier New"/>
          <w:sz w:val="20"/>
        </w:rPr>
        <w:t>enableSegmentation=False,</w:t>
      </w:r>
      <w:r>
        <w:rPr>
          <w:rFonts w:ascii="Courier New"/>
          <w:spacing w:val="-32"/>
          <w:sz w:val="20"/>
        </w:rPr>
        <w:t xml:space="preserve"> </w:t>
      </w:r>
      <w:r>
        <w:rPr>
          <w:rFonts w:ascii="Courier New"/>
          <w:sz w:val="20"/>
        </w:rPr>
        <w:t xml:space="preserve">detectionCon=0.5, </w:t>
      </w:r>
      <w:r>
        <w:rPr>
          <w:rFonts w:ascii="Courier New"/>
          <w:spacing w:val="-2"/>
          <w:sz w:val="20"/>
        </w:rPr>
        <w:t>trackCon=0.5)</w:t>
      </w:r>
    </w:p>
    <w:p w14:paraId="692F7625">
      <w:pPr>
        <w:spacing w:before="0" w:line="226" w:lineRule="exact"/>
        <w:ind w:left="165" w:right="0" w:firstLine="0"/>
        <w:jc w:val="left"/>
        <w:rPr>
          <w:rFonts w:ascii="Courier New"/>
          <w:sz w:val="20"/>
        </w:rPr>
      </w:pPr>
      <w:r>
        <w:rPr>
          <w:rFonts w:ascii="Courier New"/>
          <w:spacing w:val="-5"/>
          <w:sz w:val="20"/>
        </w:rPr>
        <w:t>10:</w:t>
      </w:r>
    </w:p>
    <w:p w14:paraId="555A478B">
      <w:pPr>
        <w:spacing w:before="0" w:line="226" w:lineRule="exact"/>
        <w:ind w:left="165" w:right="0" w:firstLine="0"/>
        <w:jc w:val="left"/>
        <w:rPr>
          <w:rFonts w:ascii="Courier New"/>
          <w:sz w:val="20"/>
        </w:rPr>
      </w:pPr>
      <w:r>
        <w:rPr>
          <w:rFonts w:ascii="Courier New"/>
          <w:sz w:val="20"/>
        </w:rPr>
        <w:t>11:</w:t>
      </w:r>
      <w:r>
        <w:rPr>
          <w:rFonts w:ascii="Courier New"/>
          <w:spacing w:val="-7"/>
          <w:sz w:val="20"/>
        </w:rPr>
        <w:t xml:space="preserve"> </w:t>
      </w:r>
      <w:r>
        <w:rPr>
          <w:rFonts w:ascii="Courier New"/>
          <w:sz w:val="20"/>
        </w:rPr>
        <w:t>while</w:t>
      </w:r>
      <w:r>
        <w:rPr>
          <w:rFonts w:ascii="Courier New"/>
          <w:spacing w:val="-7"/>
          <w:sz w:val="20"/>
        </w:rPr>
        <w:t xml:space="preserve"> </w:t>
      </w:r>
      <w:r>
        <w:rPr>
          <w:rFonts w:ascii="Courier New"/>
          <w:spacing w:val="-2"/>
          <w:sz w:val="20"/>
        </w:rPr>
        <w:t>True:</w:t>
      </w:r>
    </w:p>
    <w:p w14:paraId="1498A170">
      <w:pPr>
        <w:tabs>
          <w:tab w:val="left" w:pos="1123"/>
        </w:tabs>
        <w:spacing w:before="0"/>
        <w:ind w:left="165" w:right="4149" w:firstLine="0"/>
        <w:jc w:val="left"/>
        <w:rPr>
          <w:rFonts w:ascii="Courier New"/>
          <w:sz w:val="20"/>
        </w:rPr>
      </w:pPr>
      <w:r>
        <w:rPr>
          <w:rFonts w:ascii="Courier New"/>
          <w:spacing w:val="-4"/>
          <w:sz w:val="20"/>
        </w:rPr>
        <w:t>12:</w:t>
      </w:r>
      <w:r>
        <w:rPr>
          <w:rFonts w:ascii="Courier New"/>
          <w:sz w:val="20"/>
        </w:rPr>
        <w:tab/>
      </w:r>
      <w:r>
        <w:rPr>
          <w:rFonts w:ascii="Courier New"/>
          <w:sz w:val="20"/>
        </w:rPr>
        <w:t>#</w:t>
      </w:r>
      <w:r>
        <w:rPr>
          <w:rFonts w:ascii="Courier New"/>
          <w:spacing w:val="-7"/>
          <w:sz w:val="20"/>
        </w:rPr>
        <w:t xml:space="preserve"> </w:t>
      </w:r>
      <w:r>
        <w:rPr>
          <w:rFonts w:ascii="Courier New"/>
          <w:sz w:val="20"/>
        </w:rPr>
        <w:t>Tangkap</w:t>
      </w:r>
      <w:r>
        <w:rPr>
          <w:rFonts w:ascii="Courier New"/>
          <w:spacing w:val="-7"/>
          <w:sz w:val="20"/>
        </w:rPr>
        <w:t xml:space="preserve"> </w:t>
      </w:r>
      <w:r>
        <w:rPr>
          <w:rFonts w:ascii="Courier New"/>
          <w:sz w:val="20"/>
        </w:rPr>
        <w:t>setiap</w:t>
      </w:r>
      <w:r>
        <w:rPr>
          <w:rFonts w:ascii="Courier New"/>
          <w:spacing w:val="-7"/>
          <w:sz w:val="20"/>
        </w:rPr>
        <w:t xml:space="preserve"> </w:t>
      </w:r>
      <w:r>
        <w:rPr>
          <w:rFonts w:ascii="Courier New"/>
          <w:sz w:val="20"/>
        </w:rPr>
        <w:t>frame</w:t>
      </w:r>
      <w:r>
        <w:rPr>
          <w:rFonts w:ascii="Courier New"/>
          <w:spacing w:val="-7"/>
          <w:sz w:val="20"/>
        </w:rPr>
        <w:t xml:space="preserve"> </w:t>
      </w:r>
      <w:r>
        <w:rPr>
          <w:rFonts w:ascii="Courier New"/>
          <w:sz w:val="20"/>
        </w:rPr>
        <w:t>dari</w:t>
      </w:r>
      <w:r>
        <w:rPr>
          <w:rFonts w:ascii="Courier New"/>
          <w:spacing w:val="-7"/>
          <w:sz w:val="20"/>
        </w:rPr>
        <w:t xml:space="preserve"> </w:t>
      </w:r>
      <w:r>
        <w:rPr>
          <w:rFonts w:ascii="Courier New"/>
          <w:sz w:val="20"/>
        </w:rPr>
        <w:t xml:space="preserve">webcam </w:t>
      </w:r>
      <w:r>
        <w:rPr>
          <w:rFonts w:ascii="Courier New"/>
          <w:spacing w:val="-4"/>
          <w:sz w:val="20"/>
        </w:rPr>
        <w:t>13:</w:t>
      </w:r>
      <w:r>
        <w:rPr>
          <w:rFonts w:ascii="Courier New"/>
          <w:sz w:val="20"/>
        </w:rPr>
        <w:tab/>
      </w:r>
      <w:r>
        <w:rPr>
          <w:rFonts w:ascii="Courier New"/>
          <w:sz w:val="20"/>
        </w:rPr>
        <w:t>success, img = cap.read()</w:t>
      </w:r>
    </w:p>
    <w:p w14:paraId="114E2DC0">
      <w:pPr>
        <w:spacing w:before="0"/>
        <w:ind w:left="165" w:right="0" w:firstLine="0"/>
        <w:jc w:val="left"/>
        <w:rPr>
          <w:rFonts w:ascii="Courier New"/>
          <w:sz w:val="20"/>
        </w:rPr>
      </w:pPr>
      <w:r>
        <w:rPr>
          <w:rFonts w:ascii="Courier New"/>
          <w:spacing w:val="-5"/>
          <w:sz w:val="20"/>
        </w:rPr>
        <w:t>14:</w:t>
      </w:r>
    </w:p>
    <w:p w14:paraId="1F78AEC6">
      <w:pPr>
        <w:tabs>
          <w:tab w:val="left" w:pos="1123"/>
        </w:tabs>
        <w:spacing w:before="2"/>
        <w:ind w:left="165" w:right="4149" w:firstLine="0"/>
        <w:jc w:val="left"/>
        <w:rPr>
          <w:rFonts w:ascii="Courier New"/>
          <w:sz w:val="20"/>
        </w:rPr>
      </w:pPr>
      <w:r>
        <w:rPr>
          <w:rFonts w:ascii="Courier New"/>
          <w:spacing w:val="-4"/>
          <w:sz w:val="20"/>
        </w:rPr>
        <w:t>15:</w:t>
      </w:r>
      <w:r>
        <w:rPr>
          <w:rFonts w:ascii="Courier New"/>
          <w:sz w:val="20"/>
        </w:rPr>
        <w:tab/>
      </w:r>
      <w:r>
        <w:rPr>
          <w:rFonts w:ascii="Courier New"/>
          <w:sz w:val="20"/>
        </w:rPr>
        <w:t>#</w:t>
      </w:r>
      <w:r>
        <w:rPr>
          <w:rFonts w:ascii="Courier New"/>
          <w:spacing w:val="-7"/>
          <w:sz w:val="20"/>
        </w:rPr>
        <w:t xml:space="preserve"> </w:t>
      </w:r>
      <w:r>
        <w:rPr>
          <w:rFonts w:ascii="Courier New"/>
          <w:sz w:val="20"/>
        </w:rPr>
        <w:t>Temukan</w:t>
      </w:r>
      <w:r>
        <w:rPr>
          <w:rFonts w:ascii="Courier New"/>
          <w:spacing w:val="-7"/>
          <w:sz w:val="20"/>
        </w:rPr>
        <w:t xml:space="preserve"> </w:t>
      </w:r>
      <w:r>
        <w:rPr>
          <w:rFonts w:ascii="Courier New"/>
          <w:sz w:val="20"/>
        </w:rPr>
        <w:t>pose</w:t>
      </w:r>
      <w:r>
        <w:rPr>
          <w:rFonts w:ascii="Courier New"/>
          <w:spacing w:val="-8"/>
          <w:sz w:val="20"/>
        </w:rPr>
        <w:t xml:space="preserve"> </w:t>
      </w:r>
      <w:r>
        <w:rPr>
          <w:rFonts w:ascii="Courier New"/>
          <w:sz w:val="20"/>
        </w:rPr>
        <w:t>manusia</w:t>
      </w:r>
      <w:r>
        <w:rPr>
          <w:rFonts w:ascii="Courier New"/>
          <w:spacing w:val="-7"/>
          <w:sz w:val="20"/>
        </w:rPr>
        <w:t xml:space="preserve"> </w:t>
      </w:r>
      <w:r>
        <w:rPr>
          <w:rFonts w:ascii="Courier New"/>
          <w:sz w:val="20"/>
        </w:rPr>
        <w:t>dalam</w:t>
      </w:r>
      <w:r>
        <w:rPr>
          <w:rFonts w:ascii="Courier New"/>
          <w:spacing w:val="-7"/>
          <w:sz w:val="20"/>
        </w:rPr>
        <w:t xml:space="preserve"> </w:t>
      </w:r>
      <w:r>
        <w:rPr>
          <w:rFonts w:ascii="Courier New"/>
          <w:sz w:val="20"/>
        </w:rPr>
        <w:t xml:space="preserve">frame </w:t>
      </w:r>
      <w:r>
        <w:rPr>
          <w:rFonts w:ascii="Courier New"/>
          <w:spacing w:val="-4"/>
          <w:sz w:val="20"/>
        </w:rPr>
        <w:t>16:</w:t>
      </w:r>
      <w:r>
        <w:rPr>
          <w:rFonts w:ascii="Courier New"/>
          <w:sz w:val="20"/>
        </w:rPr>
        <w:tab/>
      </w:r>
      <w:r>
        <w:rPr>
          <w:rFonts w:ascii="Courier New"/>
          <w:sz w:val="20"/>
        </w:rPr>
        <w:t>img = detector.findPose(img)</w:t>
      </w:r>
    </w:p>
    <w:p w14:paraId="2180DB77">
      <w:pPr>
        <w:spacing w:before="0" w:line="225" w:lineRule="exact"/>
        <w:ind w:left="165" w:right="0" w:firstLine="0"/>
        <w:jc w:val="left"/>
        <w:rPr>
          <w:rFonts w:ascii="Courier New"/>
          <w:sz w:val="20"/>
        </w:rPr>
      </w:pPr>
      <w:r>
        <w:rPr>
          <w:rFonts w:ascii="Courier New"/>
          <w:spacing w:val="-5"/>
          <w:sz w:val="20"/>
        </w:rPr>
        <w:t>17:</w:t>
      </w:r>
    </w:p>
    <w:p w14:paraId="2E26E850">
      <w:pPr>
        <w:tabs>
          <w:tab w:val="left" w:pos="1123"/>
        </w:tabs>
        <w:spacing w:before="1"/>
        <w:ind w:left="165" w:right="669" w:firstLine="0"/>
        <w:jc w:val="left"/>
        <w:rPr>
          <w:rFonts w:ascii="Courier New"/>
          <w:sz w:val="20"/>
        </w:rPr>
      </w:pPr>
      <w:r>
        <w:rPr>
          <w:rFonts w:ascii="Courier New"/>
          <w:spacing w:val="-4"/>
          <w:sz w:val="20"/>
        </w:rPr>
        <w:t>18:</w:t>
      </w:r>
      <w:r>
        <w:rPr>
          <w:rFonts w:ascii="Courier New"/>
          <w:sz w:val="20"/>
        </w:rPr>
        <w:tab/>
      </w:r>
      <w:r>
        <w:rPr>
          <w:rFonts w:ascii="Courier New"/>
          <w:sz w:val="20"/>
        </w:rPr>
        <w:t xml:space="preserve"># Temukan landmark, bounding box, dan pusat tubuh dalam frame </w:t>
      </w:r>
      <w:r>
        <w:rPr>
          <w:rFonts w:ascii="Courier New"/>
          <w:spacing w:val="-4"/>
          <w:sz w:val="20"/>
        </w:rPr>
        <w:t>19:</w:t>
      </w:r>
      <w:r>
        <w:rPr>
          <w:rFonts w:ascii="Courier New"/>
          <w:sz w:val="20"/>
        </w:rPr>
        <w:tab/>
      </w:r>
      <w:r>
        <w:rPr>
          <w:rFonts w:ascii="Courier New"/>
          <w:sz w:val="20"/>
        </w:rPr>
        <w:t>#</w:t>
      </w:r>
      <w:r>
        <w:rPr>
          <w:rFonts w:ascii="Courier New"/>
          <w:spacing w:val="-4"/>
          <w:sz w:val="20"/>
        </w:rPr>
        <w:t xml:space="preserve"> </w:t>
      </w:r>
      <w:r>
        <w:rPr>
          <w:rFonts w:ascii="Courier New"/>
          <w:sz w:val="20"/>
        </w:rPr>
        <w:t>Set</w:t>
      </w:r>
      <w:r>
        <w:rPr>
          <w:rFonts w:ascii="Courier New"/>
          <w:spacing w:val="-5"/>
          <w:sz w:val="20"/>
        </w:rPr>
        <w:t xml:space="preserve"> </w:t>
      </w:r>
      <w:r>
        <w:rPr>
          <w:rFonts w:ascii="Courier New"/>
          <w:sz w:val="20"/>
        </w:rPr>
        <w:t>draw=True</w:t>
      </w:r>
      <w:r>
        <w:rPr>
          <w:rFonts w:ascii="Courier New"/>
          <w:spacing w:val="-4"/>
          <w:sz w:val="20"/>
        </w:rPr>
        <w:t xml:space="preserve"> </w:t>
      </w:r>
      <w:r>
        <w:rPr>
          <w:rFonts w:ascii="Courier New"/>
          <w:sz w:val="20"/>
        </w:rPr>
        <w:t>untuk</w:t>
      </w:r>
      <w:r>
        <w:rPr>
          <w:rFonts w:ascii="Courier New"/>
          <w:spacing w:val="-4"/>
          <w:sz w:val="20"/>
        </w:rPr>
        <w:t xml:space="preserve"> </w:t>
      </w:r>
      <w:r>
        <w:rPr>
          <w:rFonts w:ascii="Courier New"/>
          <w:sz w:val="20"/>
        </w:rPr>
        <w:t>menggambar</w:t>
      </w:r>
      <w:r>
        <w:rPr>
          <w:rFonts w:ascii="Courier New"/>
          <w:spacing w:val="-5"/>
          <w:sz w:val="20"/>
        </w:rPr>
        <w:t xml:space="preserve"> </w:t>
      </w:r>
      <w:r>
        <w:rPr>
          <w:rFonts w:ascii="Courier New"/>
          <w:sz w:val="20"/>
        </w:rPr>
        <w:t>landmark</w:t>
      </w:r>
      <w:r>
        <w:rPr>
          <w:rFonts w:ascii="Courier New"/>
          <w:spacing w:val="-5"/>
          <w:sz w:val="20"/>
        </w:rPr>
        <w:t xml:space="preserve"> </w:t>
      </w:r>
      <w:r>
        <w:rPr>
          <w:rFonts w:ascii="Courier New"/>
          <w:sz w:val="20"/>
        </w:rPr>
        <w:t>dan</w:t>
      </w:r>
      <w:r>
        <w:rPr>
          <w:rFonts w:ascii="Courier New"/>
          <w:spacing w:val="-4"/>
          <w:sz w:val="20"/>
        </w:rPr>
        <w:t xml:space="preserve"> </w:t>
      </w:r>
      <w:r>
        <w:rPr>
          <w:rFonts w:ascii="Courier New"/>
          <w:sz w:val="20"/>
        </w:rPr>
        <w:t>bounding</w:t>
      </w:r>
      <w:r>
        <w:rPr>
          <w:rFonts w:ascii="Courier New"/>
          <w:spacing w:val="-4"/>
          <w:sz w:val="20"/>
        </w:rPr>
        <w:t xml:space="preserve"> </w:t>
      </w:r>
      <w:r>
        <w:rPr>
          <w:rFonts w:ascii="Courier New"/>
          <w:sz w:val="20"/>
        </w:rPr>
        <w:t>box</w:t>
      </w:r>
      <w:r>
        <w:rPr>
          <w:rFonts w:ascii="Courier New"/>
          <w:spacing w:val="-4"/>
          <w:sz w:val="20"/>
        </w:rPr>
        <w:t xml:space="preserve"> </w:t>
      </w:r>
      <w:r>
        <w:rPr>
          <w:rFonts w:ascii="Courier New"/>
          <w:sz w:val="20"/>
        </w:rPr>
        <w:t xml:space="preserve">pada </w:t>
      </w:r>
      <w:r>
        <w:rPr>
          <w:rFonts w:ascii="Courier New"/>
          <w:spacing w:val="-2"/>
          <w:sz w:val="20"/>
        </w:rPr>
        <w:t>gambar</w:t>
      </w:r>
    </w:p>
    <w:p w14:paraId="031F7C94">
      <w:pPr>
        <w:tabs>
          <w:tab w:val="left" w:pos="1123"/>
        </w:tabs>
        <w:spacing w:before="0"/>
        <w:ind w:left="165" w:right="1508" w:firstLine="0"/>
        <w:jc w:val="left"/>
        <w:rPr>
          <w:rFonts w:ascii="Courier New"/>
          <w:sz w:val="20"/>
        </w:rPr>
      </w:pPr>
      <w:r>
        <w:rPr>
          <w:rFonts w:ascii="Courier New"/>
          <w:spacing w:val="-4"/>
          <w:sz w:val="20"/>
        </w:rPr>
        <w:t>20:</w:t>
      </w:r>
      <w:r>
        <w:rPr>
          <w:rFonts w:ascii="Courier New"/>
          <w:sz w:val="20"/>
        </w:rPr>
        <w:tab/>
      </w:r>
      <w:r>
        <w:rPr>
          <w:rFonts w:ascii="Courier New"/>
          <w:sz w:val="20"/>
        </w:rPr>
        <w:t>lmList,</w:t>
      </w:r>
      <w:r>
        <w:rPr>
          <w:rFonts w:ascii="Courier New"/>
          <w:spacing w:val="-9"/>
          <w:sz w:val="20"/>
        </w:rPr>
        <w:t xml:space="preserve"> </w:t>
      </w:r>
      <w:r>
        <w:rPr>
          <w:rFonts w:ascii="Courier New"/>
          <w:sz w:val="20"/>
        </w:rPr>
        <w:t>bboxInfo</w:t>
      </w:r>
      <w:r>
        <w:rPr>
          <w:rFonts w:ascii="Courier New"/>
          <w:spacing w:val="-9"/>
          <w:sz w:val="20"/>
        </w:rPr>
        <w:t xml:space="preserve"> </w:t>
      </w:r>
      <w:r>
        <w:rPr>
          <w:rFonts w:ascii="Courier New"/>
          <w:sz w:val="20"/>
        </w:rPr>
        <w:t>=</w:t>
      </w:r>
      <w:r>
        <w:rPr>
          <w:rFonts w:ascii="Courier New"/>
          <w:spacing w:val="-9"/>
          <w:sz w:val="20"/>
        </w:rPr>
        <w:t xml:space="preserve"> </w:t>
      </w:r>
      <w:r>
        <w:rPr>
          <w:rFonts w:ascii="Courier New"/>
          <w:sz w:val="20"/>
        </w:rPr>
        <w:t>detector.findPosition(img,</w:t>
      </w:r>
      <w:r>
        <w:rPr>
          <w:rFonts w:ascii="Courier New"/>
          <w:spacing w:val="-9"/>
          <w:sz w:val="20"/>
        </w:rPr>
        <w:t xml:space="preserve"> </w:t>
      </w:r>
      <w:r>
        <w:rPr>
          <w:rFonts w:ascii="Courier New"/>
          <w:sz w:val="20"/>
        </w:rPr>
        <w:t xml:space="preserve">draw=True, </w:t>
      </w:r>
      <w:r>
        <w:rPr>
          <w:rFonts w:ascii="Courier New"/>
          <w:spacing w:val="-2"/>
          <w:sz w:val="20"/>
        </w:rPr>
        <w:t>bboxWithHands=False)</w:t>
      </w:r>
    </w:p>
    <w:p w14:paraId="2E4623D9">
      <w:pPr>
        <w:spacing w:before="0" w:line="226" w:lineRule="exact"/>
        <w:ind w:left="165" w:right="0" w:firstLine="0"/>
        <w:jc w:val="left"/>
        <w:rPr>
          <w:rFonts w:ascii="Courier New"/>
          <w:sz w:val="20"/>
        </w:rPr>
      </w:pPr>
      <w:r>
        <w:rPr>
          <w:rFonts w:ascii="Courier New"/>
          <w:spacing w:val="-5"/>
          <w:sz w:val="20"/>
        </w:rPr>
        <w:t>21:</w:t>
      </w:r>
    </w:p>
    <w:p w14:paraId="0693971F">
      <w:pPr>
        <w:tabs>
          <w:tab w:val="left" w:pos="1123"/>
        </w:tabs>
        <w:spacing w:before="0"/>
        <w:ind w:left="165" w:right="2109" w:firstLine="0"/>
        <w:jc w:val="left"/>
        <w:rPr>
          <w:rFonts w:ascii="Courier New"/>
          <w:sz w:val="20"/>
        </w:rPr>
      </w:pPr>
      <w:r>
        <w:rPr>
          <w:rFonts w:ascii="Courier New"/>
          <w:spacing w:val="-4"/>
          <w:sz w:val="20"/>
        </w:rPr>
        <w:t>22:</w:t>
      </w:r>
      <w:r>
        <w:rPr>
          <w:rFonts w:ascii="Courier New"/>
          <w:sz w:val="20"/>
        </w:rPr>
        <w:tab/>
      </w:r>
      <w:r>
        <w:rPr>
          <w:rFonts w:ascii="Courier New"/>
          <w:sz w:val="20"/>
        </w:rPr>
        <w:t>#</w:t>
      </w:r>
      <w:r>
        <w:rPr>
          <w:rFonts w:ascii="Courier New"/>
          <w:spacing w:val="-5"/>
          <w:sz w:val="20"/>
        </w:rPr>
        <w:t xml:space="preserve"> </w:t>
      </w:r>
      <w:r>
        <w:rPr>
          <w:rFonts w:ascii="Courier New"/>
          <w:sz w:val="20"/>
        </w:rPr>
        <w:t>Periksa</w:t>
      </w:r>
      <w:r>
        <w:rPr>
          <w:rFonts w:ascii="Courier New"/>
          <w:spacing w:val="-5"/>
          <w:sz w:val="20"/>
        </w:rPr>
        <w:t xml:space="preserve"> </w:t>
      </w:r>
      <w:r>
        <w:rPr>
          <w:rFonts w:ascii="Courier New"/>
          <w:sz w:val="20"/>
        </w:rPr>
        <w:t>apakah</w:t>
      </w:r>
      <w:r>
        <w:rPr>
          <w:rFonts w:ascii="Courier New"/>
          <w:spacing w:val="-5"/>
          <w:sz w:val="20"/>
        </w:rPr>
        <w:t xml:space="preserve"> </w:t>
      </w:r>
      <w:r>
        <w:rPr>
          <w:rFonts w:ascii="Courier New"/>
          <w:sz w:val="20"/>
        </w:rPr>
        <w:t>ada</w:t>
      </w:r>
      <w:r>
        <w:rPr>
          <w:rFonts w:ascii="Courier New"/>
          <w:spacing w:val="-6"/>
          <w:sz w:val="20"/>
        </w:rPr>
        <w:t xml:space="preserve"> </w:t>
      </w:r>
      <w:r>
        <w:rPr>
          <w:rFonts w:ascii="Courier New"/>
          <w:sz w:val="20"/>
        </w:rPr>
        <w:t>landmark</w:t>
      </w:r>
      <w:r>
        <w:rPr>
          <w:rFonts w:ascii="Courier New"/>
          <w:spacing w:val="-6"/>
          <w:sz w:val="20"/>
        </w:rPr>
        <w:t xml:space="preserve"> </w:t>
      </w:r>
      <w:r>
        <w:rPr>
          <w:rFonts w:ascii="Courier New"/>
          <w:sz w:val="20"/>
        </w:rPr>
        <w:t>tubuh</w:t>
      </w:r>
      <w:r>
        <w:rPr>
          <w:rFonts w:ascii="Courier New"/>
          <w:spacing w:val="-6"/>
          <w:sz w:val="20"/>
        </w:rPr>
        <w:t xml:space="preserve"> </w:t>
      </w:r>
      <w:r>
        <w:rPr>
          <w:rFonts w:ascii="Courier New"/>
          <w:sz w:val="20"/>
        </w:rPr>
        <w:t>yang</w:t>
      </w:r>
      <w:r>
        <w:rPr>
          <w:rFonts w:ascii="Courier New"/>
          <w:spacing w:val="-5"/>
          <w:sz w:val="20"/>
        </w:rPr>
        <w:t xml:space="preserve"> </w:t>
      </w:r>
      <w:r>
        <w:rPr>
          <w:rFonts w:ascii="Courier New"/>
          <w:sz w:val="20"/>
        </w:rPr>
        <w:t xml:space="preserve">terdeteksi </w:t>
      </w:r>
      <w:r>
        <w:rPr>
          <w:rFonts w:ascii="Courier New"/>
          <w:spacing w:val="-4"/>
          <w:sz w:val="20"/>
        </w:rPr>
        <w:t>23:</w:t>
      </w:r>
      <w:r>
        <w:rPr>
          <w:rFonts w:ascii="Courier New"/>
          <w:sz w:val="20"/>
        </w:rPr>
        <w:tab/>
      </w:r>
      <w:r>
        <w:rPr>
          <w:rFonts w:ascii="Courier New"/>
          <w:sz w:val="20"/>
        </w:rPr>
        <w:t>if lmList:</w:t>
      </w:r>
    </w:p>
    <w:p w14:paraId="2E7E6352">
      <w:pPr>
        <w:tabs>
          <w:tab w:val="left" w:pos="1604"/>
        </w:tabs>
        <w:spacing w:before="0"/>
        <w:ind w:left="165" w:right="2229" w:firstLine="0"/>
        <w:jc w:val="left"/>
        <w:rPr>
          <w:rFonts w:ascii="Courier New"/>
          <w:sz w:val="20"/>
        </w:rPr>
      </w:pPr>
      <w:r>
        <w:rPr>
          <w:rFonts w:ascii="Courier New"/>
          <w:spacing w:val="-4"/>
          <w:sz w:val="20"/>
        </w:rPr>
        <w:t>24:</w:t>
      </w:r>
      <w:r>
        <w:rPr>
          <w:rFonts w:ascii="Courier New"/>
          <w:sz w:val="20"/>
        </w:rPr>
        <w:tab/>
      </w:r>
      <w:r>
        <w:rPr>
          <w:rFonts w:ascii="Courier New"/>
          <w:sz w:val="20"/>
        </w:rPr>
        <w:t>#</w:t>
      </w:r>
      <w:r>
        <w:rPr>
          <w:rFonts w:ascii="Courier New"/>
          <w:spacing w:val="-5"/>
          <w:sz w:val="20"/>
        </w:rPr>
        <w:t xml:space="preserve"> </w:t>
      </w:r>
      <w:r>
        <w:rPr>
          <w:rFonts w:ascii="Courier New"/>
          <w:sz w:val="20"/>
        </w:rPr>
        <w:t>Dapatkan</w:t>
      </w:r>
      <w:r>
        <w:rPr>
          <w:rFonts w:ascii="Courier New"/>
          <w:spacing w:val="-5"/>
          <w:sz w:val="20"/>
        </w:rPr>
        <w:t xml:space="preserve"> </w:t>
      </w:r>
      <w:r>
        <w:rPr>
          <w:rFonts w:ascii="Courier New"/>
          <w:sz w:val="20"/>
        </w:rPr>
        <w:t>pusat</w:t>
      </w:r>
      <w:r>
        <w:rPr>
          <w:rFonts w:ascii="Courier New"/>
          <w:spacing w:val="-6"/>
          <w:sz w:val="20"/>
        </w:rPr>
        <w:t xml:space="preserve"> </w:t>
      </w:r>
      <w:r>
        <w:rPr>
          <w:rFonts w:ascii="Courier New"/>
          <w:sz w:val="20"/>
        </w:rPr>
        <w:t>bounding</w:t>
      </w:r>
      <w:r>
        <w:rPr>
          <w:rFonts w:ascii="Courier New"/>
          <w:spacing w:val="-5"/>
          <w:sz w:val="20"/>
        </w:rPr>
        <w:t xml:space="preserve"> </w:t>
      </w:r>
      <w:r>
        <w:rPr>
          <w:rFonts w:ascii="Courier New"/>
          <w:sz w:val="20"/>
        </w:rPr>
        <w:t>box</w:t>
      </w:r>
      <w:r>
        <w:rPr>
          <w:rFonts w:ascii="Courier New"/>
          <w:spacing w:val="-5"/>
          <w:sz w:val="20"/>
        </w:rPr>
        <w:t xml:space="preserve"> </w:t>
      </w:r>
      <w:r>
        <w:rPr>
          <w:rFonts w:ascii="Courier New"/>
          <w:sz w:val="20"/>
        </w:rPr>
        <w:t>di</w:t>
      </w:r>
      <w:r>
        <w:rPr>
          <w:rFonts w:ascii="Courier New"/>
          <w:spacing w:val="-5"/>
          <w:sz w:val="20"/>
        </w:rPr>
        <w:t xml:space="preserve"> </w:t>
      </w:r>
      <w:r>
        <w:rPr>
          <w:rFonts w:ascii="Courier New"/>
          <w:sz w:val="20"/>
        </w:rPr>
        <w:t>sekitar</w:t>
      </w:r>
      <w:r>
        <w:rPr>
          <w:rFonts w:ascii="Courier New"/>
          <w:spacing w:val="-5"/>
          <w:sz w:val="20"/>
        </w:rPr>
        <w:t xml:space="preserve"> </w:t>
      </w:r>
      <w:r>
        <w:rPr>
          <w:rFonts w:ascii="Courier New"/>
          <w:sz w:val="20"/>
        </w:rPr>
        <w:t xml:space="preserve">tubuh </w:t>
      </w:r>
      <w:r>
        <w:rPr>
          <w:rFonts w:ascii="Courier New"/>
          <w:spacing w:val="-4"/>
          <w:sz w:val="20"/>
        </w:rPr>
        <w:t>25:</w:t>
      </w:r>
      <w:r>
        <w:rPr>
          <w:rFonts w:ascii="Courier New"/>
          <w:sz w:val="20"/>
        </w:rPr>
        <w:tab/>
      </w:r>
      <w:r>
        <w:rPr>
          <w:rFonts w:ascii="Courier New"/>
          <w:sz w:val="20"/>
        </w:rPr>
        <w:t>center = bboxInfo["center"]</w:t>
      </w:r>
    </w:p>
    <w:p w14:paraId="7DC0A793">
      <w:pPr>
        <w:spacing w:before="1" w:line="226" w:lineRule="exact"/>
        <w:ind w:left="165" w:right="0" w:firstLine="0"/>
        <w:jc w:val="left"/>
        <w:rPr>
          <w:rFonts w:ascii="Courier New"/>
          <w:sz w:val="20"/>
        </w:rPr>
      </w:pPr>
      <w:r>
        <w:rPr>
          <w:rFonts w:ascii="Courier New"/>
          <w:spacing w:val="-5"/>
          <w:sz w:val="20"/>
        </w:rPr>
        <w:t>26:</w:t>
      </w:r>
    </w:p>
    <w:p w14:paraId="6C84258E">
      <w:pPr>
        <w:tabs>
          <w:tab w:val="left" w:pos="1604"/>
        </w:tabs>
        <w:spacing w:before="0" w:line="226" w:lineRule="exact"/>
        <w:ind w:left="165" w:right="0" w:firstLine="0"/>
        <w:jc w:val="left"/>
        <w:rPr>
          <w:rFonts w:ascii="Courier New"/>
          <w:sz w:val="20"/>
        </w:rPr>
      </w:pPr>
      <w:r>
        <w:rPr>
          <w:rFonts w:ascii="Courier New"/>
          <w:spacing w:val="-5"/>
          <w:sz w:val="20"/>
        </w:rPr>
        <w:t>27:</w:t>
      </w:r>
      <w:r>
        <w:rPr>
          <w:rFonts w:ascii="Courier New"/>
          <w:sz w:val="20"/>
        </w:rPr>
        <w:tab/>
      </w:r>
      <w:r>
        <w:rPr>
          <w:rFonts w:ascii="Courier New"/>
          <w:sz w:val="20"/>
        </w:rPr>
        <w:t>#</w:t>
      </w:r>
      <w:r>
        <w:rPr>
          <w:rFonts w:ascii="Courier New"/>
          <w:spacing w:val="-9"/>
          <w:sz w:val="20"/>
        </w:rPr>
        <w:t xml:space="preserve"> </w:t>
      </w:r>
      <w:r>
        <w:rPr>
          <w:rFonts w:ascii="Courier New"/>
          <w:sz w:val="20"/>
        </w:rPr>
        <w:t>Gambar</w:t>
      </w:r>
      <w:r>
        <w:rPr>
          <w:rFonts w:ascii="Courier New"/>
          <w:spacing w:val="-9"/>
          <w:sz w:val="20"/>
        </w:rPr>
        <w:t xml:space="preserve"> </w:t>
      </w:r>
      <w:r>
        <w:rPr>
          <w:rFonts w:ascii="Courier New"/>
          <w:sz w:val="20"/>
        </w:rPr>
        <w:t>lingkaran</w:t>
      </w:r>
      <w:r>
        <w:rPr>
          <w:rFonts w:ascii="Courier New"/>
          <w:spacing w:val="-8"/>
          <w:sz w:val="20"/>
        </w:rPr>
        <w:t xml:space="preserve"> </w:t>
      </w:r>
      <w:r>
        <w:rPr>
          <w:rFonts w:ascii="Courier New"/>
          <w:sz w:val="20"/>
        </w:rPr>
        <w:t>di</w:t>
      </w:r>
      <w:r>
        <w:rPr>
          <w:rFonts w:ascii="Courier New"/>
          <w:spacing w:val="-8"/>
          <w:sz w:val="20"/>
        </w:rPr>
        <w:t xml:space="preserve"> </w:t>
      </w:r>
      <w:r>
        <w:rPr>
          <w:rFonts w:ascii="Courier New"/>
          <w:sz w:val="20"/>
        </w:rPr>
        <w:t>pusat</w:t>
      </w:r>
      <w:r>
        <w:rPr>
          <w:rFonts w:ascii="Courier New"/>
          <w:spacing w:val="-8"/>
          <w:sz w:val="20"/>
        </w:rPr>
        <w:t xml:space="preserve"> </w:t>
      </w:r>
      <w:r>
        <w:rPr>
          <w:rFonts w:ascii="Courier New"/>
          <w:sz w:val="20"/>
        </w:rPr>
        <w:t>bounding</w:t>
      </w:r>
      <w:r>
        <w:rPr>
          <w:rFonts w:ascii="Courier New"/>
          <w:spacing w:val="-8"/>
          <w:sz w:val="20"/>
        </w:rPr>
        <w:t xml:space="preserve"> </w:t>
      </w:r>
      <w:r>
        <w:rPr>
          <w:rFonts w:ascii="Courier New"/>
          <w:spacing w:val="-5"/>
          <w:sz w:val="20"/>
        </w:rPr>
        <w:t>box</w:t>
      </w:r>
    </w:p>
    <w:p w14:paraId="1D8B0BBF">
      <w:pPr>
        <w:tabs>
          <w:tab w:val="left" w:pos="1604"/>
        </w:tabs>
        <w:spacing w:before="1" w:line="226" w:lineRule="exact"/>
        <w:ind w:left="165" w:right="0" w:firstLine="0"/>
        <w:jc w:val="left"/>
        <w:rPr>
          <w:rFonts w:ascii="Courier New"/>
          <w:sz w:val="20"/>
        </w:rPr>
      </w:pPr>
      <w:r>
        <w:rPr>
          <w:rFonts w:ascii="Courier New"/>
          <w:spacing w:val="-5"/>
          <w:sz w:val="20"/>
        </w:rPr>
        <w:t>28:</w:t>
      </w:r>
      <w:r>
        <w:rPr>
          <w:rFonts w:ascii="Courier New"/>
          <w:sz w:val="20"/>
        </w:rPr>
        <w:tab/>
      </w:r>
      <w:r>
        <w:rPr>
          <w:rFonts w:ascii="Courier New"/>
          <w:sz w:val="20"/>
        </w:rPr>
        <w:t>cv2.circle(img,</w:t>
      </w:r>
      <w:r>
        <w:rPr>
          <w:rFonts w:ascii="Courier New"/>
          <w:spacing w:val="-10"/>
          <w:sz w:val="20"/>
        </w:rPr>
        <w:t xml:space="preserve"> </w:t>
      </w:r>
      <w:r>
        <w:rPr>
          <w:rFonts w:ascii="Courier New"/>
          <w:sz w:val="20"/>
        </w:rPr>
        <w:t>center,</w:t>
      </w:r>
      <w:r>
        <w:rPr>
          <w:rFonts w:ascii="Courier New"/>
          <w:spacing w:val="-10"/>
          <w:sz w:val="20"/>
        </w:rPr>
        <w:t xml:space="preserve"> </w:t>
      </w:r>
      <w:r>
        <w:rPr>
          <w:rFonts w:ascii="Courier New"/>
          <w:sz w:val="20"/>
        </w:rPr>
        <w:t>5,</w:t>
      </w:r>
      <w:r>
        <w:rPr>
          <w:rFonts w:ascii="Courier New"/>
          <w:spacing w:val="-9"/>
          <w:sz w:val="20"/>
        </w:rPr>
        <w:t xml:space="preserve"> </w:t>
      </w:r>
      <w:r>
        <w:rPr>
          <w:rFonts w:ascii="Courier New"/>
          <w:sz w:val="20"/>
        </w:rPr>
        <w:t>(255,</w:t>
      </w:r>
      <w:r>
        <w:rPr>
          <w:rFonts w:ascii="Courier New"/>
          <w:spacing w:val="-10"/>
          <w:sz w:val="20"/>
        </w:rPr>
        <w:t xml:space="preserve"> </w:t>
      </w:r>
      <w:r>
        <w:rPr>
          <w:rFonts w:ascii="Courier New"/>
          <w:sz w:val="20"/>
        </w:rPr>
        <w:t>0,</w:t>
      </w:r>
      <w:r>
        <w:rPr>
          <w:rFonts w:ascii="Courier New"/>
          <w:spacing w:val="-9"/>
          <w:sz w:val="20"/>
        </w:rPr>
        <w:t xml:space="preserve"> </w:t>
      </w:r>
      <w:r>
        <w:rPr>
          <w:rFonts w:ascii="Courier New"/>
          <w:sz w:val="20"/>
        </w:rPr>
        <w:t>255),</w:t>
      </w:r>
      <w:r>
        <w:rPr>
          <w:rFonts w:ascii="Courier New"/>
          <w:spacing w:val="-10"/>
          <w:sz w:val="20"/>
        </w:rPr>
        <w:t xml:space="preserve"> </w:t>
      </w:r>
      <w:r>
        <w:rPr>
          <w:rFonts w:ascii="Courier New"/>
          <w:spacing w:val="-2"/>
          <w:sz w:val="20"/>
        </w:rPr>
        <w:t>cv2.FILLED)</w:t>
      </w:r>
    </w:p>
    <w:p w14:paraId="268680CD">
      <w:pPr>
        <w:spacing w:before="0" w:line="226" w:lineRule="exact"/>
        <w:ind w:left="165" w:right="0" w:firstLine="0"/>
        <w:jc w:val="left"/>
        <w:rPr>
          <w:rFonts w:ascii="Courier New"/>
          <w:sz w:val="20"/>
        </w:rPr>
      </w:pPr>
      <w:r>
        <w:rPr>
          <w:rFonts w:ascii="Courier New"/>
          <w:spacing w:val="-5"/>
          <w:sz w:val="20"/>
        </w:rPr>
        <w:t>29:</w:t>
      </w:r>
    </w:p>
    <w:p w14:paraId="2022AC88">
      <w:pPr>
        <w:tabs>
          <w:tab w:val="left" w:pos="1604"/>
        </w:tabs>
        <w:spacing w:before="0"/>
        <w:ind w:left="165" w:right="669" w:firstLine="0"/>
        <w:jc w:val="left"/>
        <w:rPr>
          <w:rFonts w:ascii="Courier New"/>
          <w:sz w:val="20"/>
        </w:rPr>
      </w:pPr>
      <w:r>
        <w:rPr>
          <w:rFonts w:ascii="Courier New"/>
          <w:spacing w:val="-4"/>
          <w:sz w:val="20"/>
        </w:rPr>
        <w:t>30:</w:t>
      </w:r>
      <w:r>
        <w:rPr>
          <w:rFonts w:ascii="Courier New"/>
          <w:sz w:val="20"/>
        </w:rPr>
        <w:tab/>
      </w:r>
      <w:r>
        <w:rPr>
          <w:rFonts w:ascii="Courier New"/>
          <w:sz w:val="20"/>
        </w:rPr>
        <w:t>#</w:t>
      </w:r>
      <w:r>
        <w:rPr>
          <w:rFonts w:ascii="Courier New"/>
          <w:spacing w:val="-5"/>
          <w:sz w:val="20"/>
        </w:rPr>
        <w:t xml:space="preserve"> </w:t>
      </w:r>
      <w:r>
        <w:rPr>
          <w:rFonts w:ascii="Courier New"/>
          <w:sz w:val="20"/>
        </w:rPr>
        <w:t>Hitung</w:t>
      </w:r>
      <w:r>
        <w:rPr>
          <w:rFonts w:ascii="Courier New"/>
          <w:spacing w:val="-4"/>
          <w:sz w:val="20"/>
        </w:rPr>
        <w:t xml:space="preserve"> </w:t>
      </w:r>
      <w:r>
        <w:rPr>
          <w:rFonts w:ascii="Courier New"/>
          <w:sz w:val="20"/>
        </w:rPr>
        <w:t>jarak</w:t>
      </w:r>
      <w:r>
        <w:rPr>
          <w:rFonts w:ascii="Courier New"/>
          <w:spacing w:val="-4"/>
          <w:sz w:val="20"/>
        </w:rPr>
        <w:t xml:space="preserve"> </w:t>
      </w:r>
      <w:r>
        <w:rPr>
          <w:rFonts w:ascii="Courier New"/>
          <w:sz w:val="20"/>
        </w:rPr>
        <w:t>antara</w:t>
      </w:r>
      <w:r>
        <w:rPr>
          <w:rFonts w:ascii="Courier New"/>
          <w:spacing w:val="-4"/>
          <w:sz w:val="20"/>
        </w:rPr>
        <w:t xml:space="preserve"> </w:t>
      </w:r>
      <w:r>
        <w:rPr>
          <w:rFonts w:ascii="Courier New"/>
          <w:sz w:val="20"/>
        </w:rPr>
        <w:t>landmark</w:t>
      </w:r>
      <w:r>
        <w:rPr>
          <w:rFonts w:ascii="Courier New"/>
          <w:spacing w:val="-4"/>
          <w:sz w:val="20"/>
        </w:rPr>
        <w:t xml:space="preserve"> </w:t>
      </w:r>
      <w:r>
        <w:rPr>
          <w:rFonts w:ascii="Courier New"/>
          <w:sz w:val="20"/>
        </w:rPr>
        <w:t>11</w:t>
      </w:r>
      <w:r>
        <w:rPr>
          <w:rFonts w:ascii="Courier New"/>
          <w:spacing w:val="-4"/>
          <w:sz w:val="20"/>
        </w:rPr>
        <w:t xml:space="preserve"> </w:t>
      </w:r>
      <w:r>
        <w:rPr>
          <w:rFonts w:ascii="Courier New"/>
          <w:sz w:val="20"/>
        </w:rPr>
        <w:t>dan</w:t>
      </w:r>
      <w:r>
        <w:rPr>
          <w:rFonts w:ascii="Courier New"/>
          <w:spacing w:val="-5"/>
          <w:sz w:val="20"/>
        </w:rPr>
        <w:t xml:space="preserve"> </w:t>
      </w:r>
      <w:r>
        <w:rPr>
          <w:rFonts w:ascii="Courier New"/>
          <w:sz w:val="20"/>
        </w:rPr>
        <w:t>15</w:t>
      </w:r>
      <w:r>
        <w:rPr>
          <w:rFonts w:ascii="Courier New"/>
          <w:spacing w:val="-5"/>
          <w:sz w:val="20"/>
        </w:rPr>
        <w:t xml:space="preserve"> </w:t>
      </w:r>
      <w:r>
        <w:rPr>
          <w:rFonts w:ascii="Courier New"/>
          <w:sz w:val="20"/>
        </w:rPr>
        <w:t>dan</w:t>
      </w:r>
      <w:r>
        <w:rPr>
          <w:rFonts w:ascii="Courier New"/>
          <w:spacing w:val="-4"/>
          <w:sz w:val="20"/>
        </w:rPr>
        <w:t xml:space="preserve"> </w:t>
      </w:r>
      <w:r>
        <w:rPr>
          <w:rFonts w:ascii="Courier New"/>
          <w:sz w:val="20"/>
        </w:rPr>
        <w:t>gambarkan</w:t>
      </w:r>
      <w:r>
        <w:rPr>
          <w:rFonts w:ascii="Courier New"/>
          <w:spacing w:val="-4"/>
          <w:sz w:val="20"/>
        </w:rPr>
        <w:t xml:space="preserve"> </w:t>
      </w:r>
      <w:r>
        <w:rPr>
          <w:rFonts w:ascii="Courier New"/>
          <w:sz w:val="20"/>
        </w:rPr>
        <w:t xml:space="preserve">pada </w:t>
      </w:r>
      <w:r>
        <w:rPr>
          <w:rFonts w:ascii="Courier New"/>
          <w:spacing w:val="-2"/>
          <w:sz w:val="20"/>
        </w:rPr>
        <w:t>gambar</w:t>
      </w:r>
    </w:p>
    <w:p w14:paraId="692FF0CF">
      <w:pPr>
        <w:tabs>
          <w:tab w:val="left" w:pos="1604"/>
          <w:tab w:val="left" w:pos="6884"/>
        </w:tabs>
        <w:spacing w:before="0"/>
        <w:ind w:left="165" w:right="549" w:firstLine="0"/>
        <w:jc w:val="left"/>
        <w:rPr>
          <w:rFonts w:ascii="Courier New"/>
          <w:sz w:val="20"/>
        </w:rPr>
      </w:pPr>
      <w:r>
        <w:rPr>
          <w:rFonts w:ascii="Courier New"/>
          <w:spacing w:val="-4"/>
          <w:sz w:val="20"/>
        </w:rPr>
        <w:t>31:</w:t>
      </w:r>
      <w:r>
        <w:rPr>
          <w:rFonts w:ascii="Courier New"/>
          <w:sz w:val="20"/>
        </w:rPr>
        <w:tab/>
      </w:r>
      <w:r>
        <w:rPr>
          <w:rFonts w:ascii="Courier New"/>
          <w:sz w:val="20"/>
        </w:rPr>
        <w:t xml:space="preserve">length, img, info = detector.findDistance(lmList[11][0:2], </w:t>
      </w:r>
      <w:r>
        <w:rPr>
          <w:rFonts w:ascii="Courier New"/>
          <w:spacing w:val="-4"/>
          <w:sz w:val="20"/>
        </w:rPr>
        <w:t>32:</w:t>
      </w:r>
      <w:r>
        <w:rPr>
          <w:rFonts w:ascii="Courier New"/>
          <w:sz w:val="20"/>
        </w:rPr>
        <w:tab/>
      </w:r>
      <w:r>
        <w:rPr>
          <w:rFonts w:ascii="Courier New"/>
          <w:sz w:val="20"/>
        </w:rPr>
        <w:tab/>
      </w:r>
      <w:r>
        <w:rPr>
          <w:rFonts w:ascii="Courier New"/>
          <w:spacing w:val="-2"/>
          <w:sz w:val="20"/>
        </w:rPr>
        <w:t>lmList[15][0:2],</w:t>
      </w:r>
    </w:p>
    <w:p w14:paraId="1E8D7760">
      <w:pPr>
        <w:tabs>
          <w:tab w:val="left" w:pos="6884"/>
        </w:tabs>
        <w:spacing w:before="1" w:line="226" w:lineRule="exact"/>
        <w:ind w:left="165" w:right="0" w:firstLine="0"/>
        <w:jc w:val="left"/>
        <w:rPr>
          <w:rFonts w:ascii="Courier New"/>
          <w:sz w:val="20"/>
        </w:rPr>
      </w:pPr>
      <w:r>
        <w:rPr>
          <w:rFonts w:ascii="Courier New"/>
          <w:spacing w:val="-5"/>
          <w:sz w:val="20"/>
        </w:rPr>
        <w:t>33:</w:t>
      </w:r>
      <w:r>
        <w:rPr>
          <w:rFonts w:ascii="Courier New"/>
          <w:sz w:val="20"/>
        </w:rPr>
        <w:tab/>
      </w:r>
      <w:r>
        <w:rPr>
          <w:rFonts w:ascii="Courier New"/>
          <w:spacing w:val="-2"/>
          <w:sz w:val="20"/>
        </w:rPr>
        <w:t>img=img,</w:t>
      </w:r>
    </w:p>
    <w:p w14:paraId="7154F4C9">
      <w:pPr>
        <w:tabs>
          <w:tab w:val="left" w:pos="6884"/>
        </w:tabs>
        <w:spacing w:before="0" w:line="226" w:lineRule="exact"/>
        <w:ind w:left="165" w:right="0" w:firstLine="0"/>
        <w:jc w:val="left"/>
        <w:rPr>
          <w:rFonts w:ascii="Courier New"/>
          <w:sz w:val="20"/>
        </w:rPr>
      </w:pPr>
      <w:r>
        <w:rPr>
          <w:rFonts w:ascii="Courier New"/>
          <w:spacing w:val="-5"/>
          <w:sz w:val="20"/>
        </w:rPr>
        <w:t>34:</w:t>
      </w:r>
      <w:r>
        <w:rPr>
          <w:rFonts w:ascii="Courier New"/>
          <w:sz w:val="20"/>
        </w:rPr>
        <w:tab/>
      </w:r>
      <w:r>
        <w:rPr>
          <w:rFonts w:ascii="Courier New"/>
          <w:sz w:val="20"/>
        </w:rPr>
        <w:t>color=(255,</w:t>
      </w:r>
      <w:r>
        <w:rPr>
          <w:rFonts w:ascii="Courier New"/>
          <w:spacing w:val="-10"/>
          <w:sz w:val="20"/>
        </w:rPr>
        <w:t xml:space="preserve"> </w:t>
      </w:r>
      <w:r>
        <w:rPr>
          <w:rFonts w:ascii="Courier New"/>
          <w:sz w:val="20"/>
        </w:rPr>
        <w:t>0,</w:t>
      </w:r>
      <w:r>
        <w:rPr>
          <w:rFonts w:ascii="Courier New"/>
          <w:spacing w:val="-9"/>
          <w:sz w:val="20"/>
        </w:rPr>
        <w:t xml:space="preserve"> </w:t>
      </w:r>
      <w:r>
        <w:rPr>
          <w:rFonts w:ascii="Courier New"/>
          <w:spacing w:val="-5"/>
          <w:sz w:val="20"/>
        </w:rPr>
        <w:t>0),</w:t>
      </w:r>
    </w:p>
    <w:p w14:paraId="77DD1906">
      <w:pPr>
        <w:tabs>
          <w:tab w:val="left" w:pos="6885"/>
        </w:tabs>
        <w:spacing w:before="1" w:line="226" w:lineRule="exact"/>
        <w:ind w:left="165" w:right="0" w:firstLine="0"/>
        <w:jc w:val="left"/>
        <w:rPr>
          <w:rFonts w:ascii="Courier New"/>
          <w:sz w:val="20"/>
        </w:rPr>
      </w:pPr>
      <w:r>
        <w:rPr>
          <w:rFonts w:ascii="Courier New"/>
          <w:spacing w:val="-5"/>
          <w:sz w:val="20"/>
        </w:rPr>
        <w:t>35:</w:t>
      </w:r>
      <w:r>
        <w:rPr>
          <w:rFonts w:ascii="Courier New"/>
          <w:sz w:val="20"/>
        </w:rPr>
        <w:tab/>
      </w:r>
      <w:r>
        <w:rPr>
          <w:rFonts w:ascii="Courier New"/>
          <w:spacing w:val="-2"/>
          <w:sz w:val="20"/>
        </w:rPr>
        <w:t>scale=10)</w:t>
      </w:r>
    </w:p>
    <w:p w14:paraId="0856BC6C">
      <w:pPr>
        <w:spacing w:before="0" w:line="226" w:lineRule="exact"/>
        <w:ind w:left="165" w:right="0" w:firstLine="0"/>
        <w:jc w:val="left"/>
        <w:rPr>
          <w:rFonts w:ascii="Courier New"/>
          <w:sz w:val="20"/>
        </w:rPr>
      </w:pPr>
      <w:r>
        <w:rPr>
          <w:rFonts w:ascii="Courier New"/>
          <w:spacing w:val="-5"/>
          <w:sz w:val="20"/>
        </w:rPr>
        <w:t>36:</w:t>
      </w:r>
    </w:p>
    <w:p w14:paraId="110CA27E">
      <w:pPr>
        <w:tabs>
          <w:tab w:val="left" w:pos="1604"/>
        </w:tabs>
        <w:spacing w:before="2"/>
        <w:ind w:left="165" w:right="669" w:firstLine="0"/>
        <w:jc w:val="left"/>
        <w:rPr>
          <w:rFonts w:ascii="Courier New"/>
          <w:sz w:val="20"/>
        </w:rPr>
      </w:pPr>
      <w:r>
        <w:rPr>
          <w:rFonts w:ascii="Courier New"/>
          <w:spacing w:val="-4"/>
          <w:sz w:val="20"/>
        </w:rPr>
        <w:t>37:</w:t>
      </w:r>
      <w:r>
        <w:rPr>
          <w:rFonts w:ascii="Courier New"/>
          <w:sz w:val="20"/>
        </w:rPr>
        <w:tab/>
      </w:r>
      <w:r>
        <w:rPr>
          <w:rFonts w:ascii="Courier New"/>
          <w:sz w:val="20"/>
        </w:rPr>
        <w:t>#</w:t>
      </w:r>
      <w:r>
        <w:rPr>
          <w:rFonts w:ascii="Courier New"/>
          <w:spacing w:val="-5"/>
          <w:sz w:val="20"/>
        </w:rPr>
        <w:t xml:space="preserve"> </w:t>
      </w:r>
      <w:r>
        <w:rPr>
          <w:rFonts w:ascii="Courier New"/>
          <w:sz w:val="20"/>
        </w:rPr>
        <w:t>Hitung</w:t>
      </w:r>
      <w:r>
        <w:rPr>
          <w:rFonts w:ascii="Courier New"/>
          <w:spacing w:val="-4"/>
          <w:sz w:val="20"/>
        </w:rPr>
        <w:t xml:space="preserve"> </w:t>
      </w:r>
      <w:r>
        <w:rPr>
          <w:rFonts w:ascii="Courier New"/>
          <w:sz w:val="20"/>
        </w:rPr>
        <w:t>sudut</w:t>
      </w:r>
      <w:r>
        <w:rPr>
          <w:rFonts w:ascii="Courier New"/>
          <w:spacing w:val="-4"/>
          <w:sz w:val="20"/>
        </w:rPr>
        <w:t xml:space="preserve"> </w:t>
      </w:r>
      <w:r>
        <w:rPr>
          <w:rFonts w:ascii="Courier New"/>
          <w:sz w:val="20"/>
        </w:rPr>
        <w:t>antara</w:t>
      </w:r>
      <w:r>
        <w:rPr>
          <w:rFonts w:ascii="Courier New"/>
          <w:spacing w:val="-4"/>
          <w:sz w:val="20"/>
        </w:rPr>
        <w:t xml:space="preserve"> </w:t>
      </w:r>
      <w:r>
        <w:rPr>
          <w:rFonts w:ascii="Courier New"/>
          <w:sz w:val="20"/>
        </w:rPr>
        <w:t>landmark</w:t>
      </w:r>
      <w:r>
        <w:rPr>
          <w:rFonts w:ascii="Courier New"/>
          <w:spacing w:val="-4"/>
          <w:sz w:val="20"/>
        </w:rPr>
        <w:t xml:space="preserve"> </w:t>
      </w:r>
      <w:r>
        <w:rPr>
          <w:rFonts w:ascii="Courier New"/>
          <w:sz w:val="20"/>
        </w:rPr>
        <w:t>11,</w:t>
      </w:r>
      <w:r>
        <w:rPr>
          <w:rFonts w:ascii="Courier New"/>
          <w:spacing w:val="-5"/>
          <w:sz w:val="20"/>
        </w:rPr>
        <w:t xml:space="preserve"> </w:t>
      </w:r>
      <w:r>
        <w:rPr>
          <w:rFonts w:ascii="Courier New"/>
          <w:sz w:val="20"/>
        </w:rPr>
        <w:t>13,</w:t>
      </w:r>
      <w:r>
        <w:rPr>
          <w:rFonts w:ascii="Courier New"/>
          <w:spacing w:val="-4"/>
          <w:sz w:val="20"/>
        </w:rPr>
        <w:t xml:space="preserve"> </w:t>
      </w:r>
      <w:r>
        <w:rPr>
          <w:rFonts w:ascii="Courier New"/>
          <w:sz w:val="20"/>
        </w:rPr>
        <w:t>dan</w:t>
      </w:r>
      <w:r>
        <w:rPr>
          <w:rFonts w:ascii="Courier New"/>
          <w:spacing w:val="-4"/>
          <w:sz w:val="20"/>
        </w:rPr>
        <w:t xml:space="preserve"> </w:t>
      </w:r>
      <w:r>
        <w:rPr>
          <w:rFonts w:ascii="Courier New"/>
          <w:sz w:val="20"/>
        </w:rPr>
        <w:t>15</w:t>
      </w:r>
      <w:r>
        <w:rPr>
          <w:rFonts w:ascii="Courier New"/>
          <w:spacing w:val="-4"/>
          <w:sz w:val="20"/>
        </w:rPr>
        <w:t xml:space="preserve"> </w:t>
      </w:r>
      <w:r>
        <w:rPr>
          <w:rFonts w:ascii="Courier New"/>
          <w:sz w:val="20"/>
        </w:rPr>
        <w:t>dan</w:t>
      </w:r>
      <w:r>
        <w:rPr>
          <w:rFonts w:ascii="Courier New"/>
          <w:spacing w:val="-5"/>
          <w:sz w:val="20"/>
        </w:rPr>
        <w:t xml:space="preserve"> </w:t>
      </w:r>
      <w:r>
        <w:rPr>
          <w:rFonts w:ascii="Courier New"/>
          <w:sz w:val="20"/>
        </w:rPr>
        <w:t>gambarkan pada gambar</w:t>
      </w:r>
    </w:p>
    <w:p w14:paraId="7F69226D">
      <w:pPr>
        <w:tabs>
          <w:tab w:val="left" w:pos="1604"/>
          <w:tab w:val="left" w:pos="5444"/>
        </w:tabs>
        <w:spacing w:before="0"/>
        <w:ind w:left="165" w:right="1988" w:firstLine="0"/>
        <w:jc w:val="left"/>
        <w:rPr>
          <w:rFonts w:ascii="Courier New"/>
          <w:sz w:val="20"/>
        </w:rPr>
      </w:pPr>
      <w:r>
        <w:rPr>
          <w:rFonts w:ascii="Courier New"/>
          <w:spacing w:val="-4"/>
          <w:sz w:val="20"/>
        </w:rPr>
        <w:t>38:</w:t>
      </w:r>
      <w:r>
        <w:rPr>
          <w:rFonts w:ascii="Courier New"/>
          <w:sz w:val="20"/>
        </w:rPr>
        <w:tab/>
      </w:r>
      <w:r>
        <w:rPr>
          <w:rFonts w:ascii="Courier New"/>
          <w:sz w:val="20"/>
        </w:rPr>
        <w:t>angle,</w:t>
      </w:r>
      <w:r>
        <w:rPr>
          <w:rFonts w:ascii="Courier New"/>
          <w:spacing w:val="-11"/>
          <w:sz w:val="20"/>
        </w:rPr>
        <w:t xml:space="preserve"> </w:t>
      </w:r>
      <w:r>
        <w:rPr>
          <w:rFonts w:ascii="Courier New"/>
          <w:sz w:val="20"/>
        </w:rPr>
        <w:t>img</w:t>
      </w:r>
      <w:r>
        <w:rPr>
          <w:rFonts w:ascii="Courier New"/>
          <w:spacing w:val="-12"/>
          <w:sz w:val="20"/>
        </w:rPr>
        <w:t xml:space="preserve"> </w:t>
      </w:r>
      <w:r>
        <w:rPr>
          <w:rFonts w:ascii="Courier New"/>
          <w:sz w:val="20"/>
        </w:rPr>
        <w:t>=</w:t>
      </w:r>
      <w:r>
        <w:rPr>
          <w:rFonts w:ascii="Courier New"/>
          <w:spacing w:val="-11"/>
          <w:sz w:val="20"/>
        </w:rPr>
        <w:t xml:space="preserve"> </w:t>
      </w:r>
      <w:r>
        <w:rPr>
          <w:rFonts w:ascii="Courier New"/>
          <w:sz w:val="20"/>
        </w:rPr>
        <w:t xml:space="preserve">detector.findAngle(lmList[11][0:2], </w:t>
      </w:r>
      <w:r>
        <w:rPr>
          <w:rFonts w:ascii="Courier New"/>
          <w:spacing w:val="-5"/>
          <w:sz w:val="20"/>
        </w:rPr>
        <w:t>39:</w:t>
      </w:r>
      <w:r>
        <w:rPr>
          <w:rFonts w:ascii="Courier New"/>
          <w:sz w:val="20"/>
        </w:rPr>
        <w:tab/>
      </w:r>
      <w:r>
        <w:rPr>
          <w:rFonts w:ascii="Courier New"/>
          <w:sz w:val="20"/>
        </w:rPr>
        <w:tab/>
      </w:r>
      <w:r>
        <w:rPr>
          <w:rFonts w:ascii="Courier New"/>
          <w:spacing w:val="-2"/>
          <w:sz w:val="20"/>
        </w:rPr>
        <w:t>lmList[13][0:2],</w:t>
      </w:r>
    </w:p>
    <w:p w14:paraId="7890C278">
      <w:pPr>
        <w:tabs>
          <w:tab w:val="left" w:pos="5444"/>
        </w:tabs>
        <w:spacing w:before="0"/>
        <w:ind w:left="165" w:right="0" w:firstLine="0"/>
        <w:jc w:val="left"/>
        <w:rPr>
          <w:rFonts w:ascii="Courier New"/>
          <w:sz w:val="20"/>
        </w:rPr>
      </w:pPr>
      <w:r>
        <w:rPr>
          <w:rFonts w:ascii="Courier New"/>
          <w:spacing w:val="-5"/>
          <w:sz w:val="20"/>
        </w:rPr>
        <w:t>40:</w:t>
      </w:r>
      <w:r>
        <w:rPr>
          <w:rFonts w:ascii="Courier New"/>
          <w:sz w:val="20"/>
        </w:rPr>
        <w:tab/>
      </w:r>
      <w:r>
        <w:rPr>
          <w:rFonts w:ascii="Courier New"/>
          <w:spacing w:val="-2"/>
          <w:sz w:val="20"/>
        </w:rPr>
        <w:t>lmList[15][0:2],</w:t>
      </w:r>
    </w:p>
    <w:p w14:paraId="5003D93B">
      <w:pPr>
        <w:tabs>
          <w:tab w:val="left" w:pos="5444"/>
        </w:tabs>
        <w:spacing w:before="0" w:line="226" w:lineRule="exact"/>
        <w:ind w:left="165" w:right="0" w:firstLine="0"/>
        <w:jc w:val="left"/>
        <w:rPr>
          <w:rFonts w:ascii="Courier New"/>
          <w:sz w:val="20"/>
        </w:rPr>
      </w:pPr>
      <w:r>
        <w:rPr>
          <w:rFonts w:ascii="Courier New"/>
          <w:spacing w:val="-5"/>
          <w:sz w:val="20"/>
        </w:rPr>
        <w:t>41:</w:t>
      </w:r>
      <w:r>
        <w:rPr>
          <w:rFonts w:ascii="Courier New"/>
          <w:sz w:val="20"/>
        </w:rPr>
        <w:tab/>
      </w:r>
      <w:r>
        <w:rPr>
          <w:rFonts w:ascii="Courier New"/>
          <w:spacing w:val="-2"/>
          <w:sz w:val="20"/>
        </w:rPr>
        <w:t>img=img,</w:t>
      </w:r>
    </w:p>
    <w:p w14:paraId="46F6AB56">
      <w:pPr>
        <w:tabs>
          <w:tab w:val="left" w:pos="5444"/>
        </w:tabs>
        <w:spacing w:before="0" w:line="226" w:lineRule="exact"/>
        <w:ind w:left="165" w:right="0" w:firstLine="0"/>
        <w:jc w:val="left"/>
        <w:rPr>
          <w:rFonts w:ascii="Courier New"/>
          <w:sz w:val="20"/>
        </w:rPr>
      </w:pPr>
      <w:r>
        <w:rPr>
          <w:rFonts w:ascii="Courier New"/>
          <w:spacing w:val="-5"/>
          <w:sz w:val="20"/>
        </w:rPr>
        <w:t>42:</w:t>
      </w:r>
      <w:r>
        <w:rPr>
          <w:rFonts w:ascii="Courier New"/>
          <w:sz w:val="20"/>
        </w:rPr>
        <w:tab/>
      </w:r>
      <w:r>
        <w:rPr>
          <w:rFonts w:ascii="Courier New"/>
          <w:sz w:val="20"/>
        </w:rPr>
        <w:t>color=(0,</w:t>
      </w:r>
      <w:r>
        <w:rPr>
          <w:rFonts w:ascii="Courier New"/>
          <w:spacing w:val="-9"/>
          <w:sz w:val="20"/>
        </w:rPr>
        <w:t xml:space="preserve"> </w:t>
      </w:r>
      <w:r>
        <w:rPr>
          <w:rFonts w:ascii="Courier New"/>
          <w:sz w:val="20"/>
        </w:rPr>
        <w:t>0,</w:t>
      </w:r>
      <w:r>
        <w:rPr>
          <w:rFonts w:ascii="Courier New"/>
          <w:spacing w:val="-8"/>
          <w:sz w:val="20"/>
        </w:rPr>
        <w:t xml:space="preserve"> </w:t>
      </w:r>
      <w:r>
        <w:rPr>
          <w:rFonts w:ascii="Courier New"/>
          <w:spacing w:val="-2"/>
          <w:sz w:val="20"/>
        </w:rPr>
        <w:t>255),</w:t>
      </w:r>
    </w:p>
    <w:p w14:paraId="60DE2775">
      <w:pPr>
        <w:spacing w:after="0" w:line="226" w:lineRule="exact"/>
        <w:jc w:val="left"/>
        <w:rPr>
          <w:rFonts w:ascii="Courier New"/>
          <w:sz w:val="20"/>
        </w:rPr>
        <w:sectPr>
          <w:pgSz w:w="11910" w:h="16840"/>
          <w:pgMar w:top="1240" w:right="1275" w:bottom="1240" w:left="1275" w:header="717" w:footer="1050" w:gutter="0"/>
          <w:cols w:space="720" w:num="1"/>
        </w:sectPr>
      </w:pPr>
    </w:p>
    <w:p w14:paraId="0F77A1CF">
      <w:pPr>
        <w:pStyle w:val="5"/>
        <w:spacing w:before="26"/>
        <w:rPr>
          <w:rFonts w:ascii="Courier New"/>
          <w:sz w:val="20"/>
        </w:rPr>
      </w:pPr>
    </w:p>
    <w:p w14:paraId="0CACFB91">
      <w:pPr>
        <w:pStyle w:val="5"/>
        <w:spacing w:line="20" w:lineRule="exact"/>
        <w:ind w:left="165"/>
        <w:rPr>
          <w:rFonts w:ascii="Courier New"/>
          <w:sz w:val="2"/>
        </w:rPr>
      </w:pPr>
      <w:r>
        <w:rPr>
          <w:rFonts w:ascii="Courier New"/>
          <w:sz w:val="2"/>
        </w:rPr>
        <mc:AlternateContent>
          <mc:Choice Requires="wpg">
            <w:drawing>
              <wp:inline distT="0" distB="0" distL="0" distR="0">
                <wp:extent cx="5712460" cy="6350"/>
                <wp:effectExtent l="0" t="0" r="0" b="0"/>
                <wp:docPr id="136" name="Group 136"/>
                <wp:cNvGraphicFramePr/>
                <a:graphic xmlns:a="http://schemas.openxmlformats.org/drawingml/2006/main">
                  <a:graphicData uri="http://schemas.microsoft.com/office/word/2010/wordprocessingGroup">
                    <wpg:wgp>
                      <wpg:cNvGrpSpPr/>
                      <wpg:grpSpPr>
                        <a:xfrm>
                          <a:off x="0" y="0"/>
                          <a:ext cx="5712460" cy="6350"/>
                          <a:chOff x="0" y="0"/>
                          <a:chExt cx="5712460" cy="6350"/>
                        </a:xfrm>
                      </wpg:grpSpPr>
                      <wps:wsp>
                        <wps:cNvPr id="48" name="Graphic 48"/>
                        <wps:cNvSpPr/>
                        <wps:spPr>
                          <a:xfrm>
                            <a:off x="0" y="3047"/>
                            <a:ext cx="5712460" cy="1270"/>
                          </a:xfrm>
                          <a:custGeom>
                            <a:avLst/>
                            <a:gdLst/>
                            <a:ahLst/>
                            <a:cxnLst/>
                            <a:rect l="l" t="t" r="r" b="b"/>
                            <a:pathLst>
                              <a:path w="5712460">
                                <a:moveTo>
                                  <a:pt x="0" y="0"/>
                                </a:moveTo>
                                <a:lnTo>
                                  <a:pt x="5711951" y="0"/>
                                </a:lnTo>
                              </a:path>
                            </a:pathLst>
                          </a:custGeom>
                          <a:ln w="6095">
                            <a:solidFill>
                              <a:srgbClr val="4472C4"/>
                            </a:solidFill>
                            <a:prstDash val="solid"/>
                          </a:ln>
                        </wps:spPr>
                        <wps:bodyPr wrap="square" lIns="0" tIns="0" rIns="0" bIns="0" rtlCol="0">
                          <a:noAutofit/>
                        </wps:bodyPr>
                      </wps:wsp>
                    </wpg:wgp>
                  </a:graphicData>
                </a:graphic>
              </wp:inline>
            </w:drawing>
          </mc:Choice>
          <mc:Fallback>
            <w:pict>
              <v:group id="_x0000_s1026" o:spid="_x0000_s1026" o:spt="203" style="height:0.5pt;width:449.8pt;" coordsize="5712460,6350" o:gfxdata="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Y5MKy1AAAAAMBAAAPAAAAAAAAAAEAIAAAACIAAABkcnMvZG93bnJldi54bWxQ&#10;SwECFAAUAAAACACHTuJAGsOVUm0CAACtBQAADgAAAAAAAAABACAAAAAjAQAAZHJzL2Uyb0RvYy54&#10;bWxQSwUGAAAAAAYABgBZAQAAAgYAAAAA&#10;">
                <o:lock v:ext="edit" aspectratio="f"/>
                <v:shape id="Graphic 48" o:spid="_x0000_s1026" o:spt="100" style="position:absolute;left:0;top:3047;height:1270;width:5712460;" filled="f" stroked="t" coordsize="5712460,1" o:gfxdata="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ipcQLsAAADb&#10;AAAADwAAAAAAAAABACAAAAAiAAAAZHJzL2Rvd25yZXYueG1sUEsBAhQAFAAAAAgAh07iQDMvBZ47&#10;AAAAOQAAABAAAAAAAAAAAQAgAAAACgEAAGRycy9zaGFwZXhtbC54bWxQSwUGAAAAAAYABgBbAQAA&#10;tAMAAAAA&#10;" path="m0,0l5711951,0e">
                  <v:fill on="f" focussize="0,0"/>
                  <v:stroke weight="0.47992125984252pt" color="#4472C4" joinstyle="round"/>
                  <v:imagedata o:title=""/>
                  <o:lock v:ext="edit" aspectratio="f"/>
                  <v:textbox inset="0mm,0mm,0mm,0mm"/>
                </v:shape>
                <w10:wrap type="none"/>
                <w10:anchorlock/>
              </v:group>
            </w:pict>
          </mc:Fallback>
        </mc:AlternateContent>
      </w:r>
    </w:p>
    <w:p w14:paraId="7C32466A">
      <w:pPr>
        <w:pStyle w:val="5"/>
        <w:spacing w:before="1"/>
        <w:rPr>
          <w:rFonts w:ascii="Courier New"/>
          <w:sz w:val="14"/>
        </w:rPr>
      </w:pPr>
      <w:r>
        <w:rPr>
          <w:rFonts w:ascii="Courier New"/>
          <w:sz w:val="14"/>
        </w:rPr>
        <mc:AlternateContent>
          <mc:Choice Requires="wpg">
            <w:drawing>
              <wp:anchor distT="0" distB="0" distL="0" distR="0" simplePos="0" relativeHeight="251681792" behindDoc="1" locked="0" layoutInCell="1" allowOverlap="1">
                <wp:simplePos x="0" y="0"/>
                <wp:positionH relativeFrom="page">
                  <wp:posOffset>895985</wp:posOffset>
                </wp:positionH>
                <wp:positionV relativeFrom="paragraph">
                  <wp:posOffset>116205</wp:posOffset>
                </wp:positionV>
                <wp:extent cx="5768340" cy="2320290"/>
                <wp:effectExtent l="0" t="0" r="3810" b="3810"/>
                <wp:wrapTopAndBottom/>
                <wp:docPr id="137" name="Group 137"/>
                <wp:cNvGraphicFramePr/>
                <a:graphic xmlns:a="http://schemas.openxmlformats.org/drawingml/2006/main">
                  <a:graphicData uri="http://schemas.microsoft.com/office/word/2010/wordprocessingGroup">
                    <wpg:wgp>
                      <wpg:cNvGrpSpPr/>
                      <wpg:grpSpPr>
                        <a:xfrm>
                          <a:off x="0" y="0"/>
                          <a:ext cx="5768340" cy="2320290"/>
                          <a:chOff x="0" y="0"/>
                          <a:chExt cx="5768340" cy="2320290"/>
                        </a:xfrm>
                      </wpg:grpSpPr>
                      <wps:wsp>
                        <wps:cNvPr id="50" name="Graphic 50"/>
                        <wps:cNvSpPr/>
                        <wps:spPr>
                          <a:xfrm>
                            <a:off x="0" y="167"/>
                            <a:ext cx="5768340" cy="2313940"/>
                          </a:xfrm>
                          <a:custGeom>
                            <a:avLst/>
                            <a:gdLst/>
                            <a:ahLst/>
                            <a:cxnLst/>
                            <a:rect l="l" t="t" r="r" b="b"/>
                            <a:pathLst>
                              <a:path w="5768340" h="2313940">
                                <a:moveTo>
                                  <a:pt x="5768340" y="0"/>
                                </a:moveTo>
                                <a:lnTo>
                                  <a:pt x="0" y="0"/>
                                </a:lnTo>
                                <a:lnTo>
                                  <a:pt x="0" y="143256"/>
                                </a:lnTo>
                                <a:lnTo>
                                  <a:pt x="0" y="288036"/>
                                </a:lnTo>
                                <a:lnTo>
                                  <a:pt x="0" y="2313432"/>
                                </a:lnTo>
                                <a:lnTo>
                                  <a:pt x="5768340" y="2313432"/>
                                </a:lnTo>
                                <a:lnTo>
                                  <a:pt x="5768340" y="143256"/>
                                </a:lnTo>
                                <a:lnTo>
                                  <a:pt x="5768340" y="0"/>
                                </a:lnTo>
                                <a:close/>
                              </a:path>
                            </a:pathLst>
                          </a:custGeom>
                          <a:solidFill>
                            <a:srgbClr val="D9D9D9"/>
                          </a:solidFill>
                        </wps:spPr>
                        <wps:bodyPr wrap="square" lIns="0" tIns="0" rIns="0" bIns="0" rtlCol="0">
                          <a:noAutofit/>
                        </wps:bodyPr>
                      </wps:wsp>
                      <wps:wsp>
                        <wps:cNvPr id="51" name="Graphic 51"/>
                        <wps:cNvSpPr/>
                        <wps:spPr>
                          <a:xfrm>
                            <a:off x="0" y="2313599"/>
                            <a:ext cx="5768340" cy="6350"/>
                          </a:xfrm>
                          <a:custGeom>
                            <a:avLst/>
                            <a:gdLst/>
                            <a:ahLst/>
                            <a:cxnLst/>
                            <a:rect l="l" t="t" r="r" b="b"/>
                            <a:pathLst>
                              <a:path w="5768340" h="6350">
                                <a:moveTo>
                                  <a:pt x="5768340" y="0"/>
                                </a:moveTo>
                                <a:lnTo>
                                  <a:pt x="0" y="0"/>
                                </a:lnTo>
                                <a:lnTo>
                                  <a:pt x="0" y="6096"/>
                                </a:lnTo>
                                <a:lnTo>
                                  <a:pt x="5768340" y="6096"/>
                                </a:lnTo>
                                <a:lnTo>
                                  <a:pt x="5768340" y="0"/>
                                </a:lnTo>
                                <a:close/>
                              </a:path>
                            </a:pathLst>
                          </a:custGeom>
                          <a:solidFill>
                            <a:srgbClr val="000000"/>
                          </a:solidFill>
                        </wps:spPr>
                        <wps:bodyPr wrap="square" lIns="0" tIns="0" rIns="0" bIns="0" rtlCol="0">
                          <a:noAutofit/>
                        </wps:bodyPr>
                      </wps:wsp>
                      <wps:wsp>
                        <wps:cNvPr id="52" name="Textbox 52"/>
                        <wps:cNvSpPr txBox="1"/>
                        <wps:spPr>
                          <a:xfrm>
                            <a:off x="18298" y="0"/>
                            <a:ext cx="240665" cy="1725295"/>
                          </a:xfrm>
                          <a:prstGeom prst="rect">
                            <a:avLst/>
                          </a:prstGeom>
                        </wps:spPr>
                        <wps:txbx>
                          <w:txbxContent>
                            <w:p w14:paraId="39A94EFE">
                              <w:pPr>
                                <w:spacing w:before="0" w:line="225" w:lineRule="exact"/>
                                <w:ind w:left="0" w:right="0" w:firstLine="0"/>
                                <w:jc w:val="left"/>
                                <w:rPr>
                                  <w:rFonts w:ascii="Courier New"/>
                                  <w:sz w:val="20"/>
                                </w:rPr>
                              </w:pPr>
                              <w:r>
                                <w:rPr>
                                  <w:rFonts w:ascii="Courier New"/>
                                  <w:spacing w:val="-5"/>
                                  <w:sz w:val="20"/>
                                </w:rPr>
                                <w:t>43:</w:t>
                              </w:r>
                            </w:p>
                            <w:p w14:paraId="37EFB812">
                              <w:pPr>
                                <w:spacing w:before="0" w:line="226" w:lineRule="exact"/>
                                <w:ind w:left="0" w:right="0" w:firstLine="0"/>
                                <w:jc w:val="left"/>
                                <w:rPr>
                                  <w:rFonts w:ascii="Courier New"/>
                                  <w:sz w:val="20"/>
                                </w:rPr>
                              </w:pPr>
                              <w:r>
                                <w:rPr>
                                  <w:rFonts w:ascii="Courier New"/>
                                  <w:spacing w:val="-5"/>
                                  <w:sz w:val="20"/>
                                </w:rPr>
                                <w:t>44:</w:t>
                              </w:r>
                            </w:p>
                            <w:p w14:paraId="56CA43C5">
                              <w:pPr>
                                <w:spacing w:before="1" w:line="226" w:lineRule="exact"/>
                                <w:ind w:left="0" w:right="0" w:firstLine="0"/>
                                <w:jc w:val="left"/>
                                <w:rPr>
                                  <w:rFonts w:ascii="Courier New"/>
                                  <w:sz w:val="20"/>
                                </w:rPr>
                              </w:pPr>
                              <w:r>
                                <w:rPr>
                                  <w:rFonts w:ascii="Courier New"/>
                                  <w:spacing w:val="-5"/>
                                  <w:sz w:val="20"/>
                                </w:rPr>
                                <w:t>45:</w:t>
                              </w:r>
                            </w:p>
                            <w:p w14:paraId="1C7009F0">
                              <w:pPr>
                                <w:spacing w:before="0" w:line="226" w:lineRule="exact"/>
                                <w:ind w:left="0" w:right="0" w:firstLine="0"/>
                                <w:jc w:val="left"/>
                                <w:rPr>
                                  <w:rFonts w:ascii="Courier New"/>
                                  <w:sz w:val="20"/>
                                </w:rPr>
                              </w:pPr>
                              <w:r>
                                <w:rPr>
                                  <w:rFonts w:ascii="Courier New"/>
                                  <w:spacing w:val="-5"/>
                                  <w:sz w:val="20"/>
                                </w:rPr>
                                <w:t>46:</w:t>
                              </w:r>
                            </w:p>
                            <w:p w14:paraId="21C43EBB">
                              <w:pPr>
                                <w:spacing w:before="1" w:line="226" w:lineRule="exact"/>
                                <w:ind w:left="0" w:right="0" w:firstLine="0"/>
                                <w:jc w:val="left"/>
                                <w:rPr>
                                  <w:rFonts w:ascii="Courier New"/>
                                  <w:sz w:val="20"/>
                                </w:rPr>
                              </w:pPr>
                              <w:r>
                                <w:rPr>
                                  <w:rFonts w:ascii="Courier New"/>
                                  <w:spacing w:val="-5"/>
                                  <w:sz w:val="20"/>
                                </w:rPr>
                                <w:t>47:</w:t>
                              </w:r>
                            </w:p>
                            <w:p w14:paraId="67FD4AEF">
                              <w:pPr>
                                <w:spacing w:before="0" w:line="226" w:lineRule="exact"/>
                                <w:ind w:left="0" w:right="0" w:firstLine="0"/>
                                <w:jc w:val="left"/>
                                <w:rPr>
                                  <w:rFonts w:ascii="Courier New"/>
                                  <w:sz w:val="20"/>
                                </w:rPr>
                              </w:pPr>
                              <w:r>
                                <w:rPr>
                                  <w:rFonts w:ascii="Courier New"/>
                                  <w:spacing w:val="-5"/>
                                  <w:sz w:val="20"/>
                                </w:rPr>
                                <w:t>48:</w:t>
                              </w:r>
                            </w:p>
                            <w:p w14:paraId="24FE5691">
                              <w:pPr>
                                <w:spacing w:before="0" w:line="226" w:lineRule="exact"/>
                                <w:ind w:left="0" w:right="0" w:firstLine="0"/>
                                <w:jc w:val="left"/>
                                <w:rPr>
                                  <w:rFonts w:ascii="Courier New"/>
                                  <w:sz w:val="20"/>
                                </w:rPr>
                              </w:pPr>
                              <w:r>
                                <w:rPr>
                                  <w:rFonts w:ascii="Courier New"/>
                                  <w:spacing w:val="-5"/>
                                  <w:sz w:val="20"/>
                                </w:rPr>
                                <w:t>49:</w:t>
                              </w:r>
                            </w:p>
                            <w:p w14:paraId="287F31E4">
                              <w:pPr>
                                <w:spacing w:before="2" w:line="226" w:lineRule="exact"/>
                                <w:ind w:left="0" w:right="0" w:firstLine="0"/>
                                <w:jc w:val="left"/>
                                <w:rPr>
                                  <w:rFonts w:ascii="Courier New"/>
                                  <w:sz w:val="20"/>
                                </w:rPr>
                              </w:pPr>
                              <w:r>
                                <w:rPr>
                                  <w:rFonts w:ascii="Courier New"/>
                                  <w:spacing w:val="-5"/>
                                  <w:sz w:val="20"/>
                                </w:rPr>
                                <w:t>50:</w:t>
                              </w:r>
                            </w:p>
                            <w:p w14:paraId="4BD691A3">
                              <w:pPr>
                                <w:spacing w:before="0" w:line="226" w:lineRule="exact"/>
                                <w:ind w:left="0" w:right="0" w:firstLine="0"/>
                                <w:jc w:val="left"/>
                                <w:rPr>
                                  <w:rFonts w:ascii="Courier New"/>
                                  <w:sz w:val="20"/>
                                </w:rPr>
                              </w:pPr>
                              <w:r>
                                <w:rPr>
                                  <w:rFonts w:ascii="Courier New"/>
                                  <w:spacing w:val="-5"/>
                                  <w:sz w:val="20"/>
                                </w:rPr>
                                <w:t>51:</w:t>
                              </w:r>
                            </w:p>
                            <w:p w14:paraId="4858B26E">
                              <w:pPr>
                                <w:spacing w:before="1" w:line="226" w:lineRule="exact"/>
                                <w:ind w:left="0" w:right="0" w:firstLine="0"/>
                                <w:jc w:val="left"/>
                                <w:rPr>
                                  <w:rFonts w:ascii="Courier New"/>
                                  <w:sz w:val="20"/>
                                </w:rPr>
                              </w:pPr>
                              <w:r>
                                <w:rPr>
                                  <w:rFonts w:ascii="Courier New"/>
                                  <w:spacing w:val="-5"/>
                                  <w:sz w:val="20"/>
                                </w:rPr>
                                <w:t>52:</w:t>
                              </w:r>
                            </w:p>
                            <w:p w14:paraId="20C959FF">
                              <w:pPr>
                                <w:spacing w:before="0" w:line="226" w:lineRule="exact"/>
                                <w:ind w:left="0" w:right="0" w:firstLine="0"/>
                                <w:jc w:val="left"/>
                                <w:rPr>
                                  <w:rFonts w:ascii="Courier New"/>
                                  <w:sz w:val="20"/>
                                </w:rPr>
                              </w:pPr>
                              <w:r>
                                <w:rPr>
                                  <w:rFonts w:ascii="Courier New"/>
                                  <w:spacing w:val="-5"/>
                                  <w:sz w:val="20"/>
                                </w:rPr>
                                <w:t>53:</w:t>
                              </w:r>
                            </w:p>
                            <w:p w14:paraId="5294258A">
                              <w:pPr>
                                <w:spacing w:before="0" w:line="226" w:lineRule="exact"/>
                                <w:ind w:left="0" w:right="0" w:firstLine="0"/>
                                <w:jc w:val="left"/>
                                <w:rPr>
                                  <w:rFonts w:ascii="Courier New"/>
                                  <w:sz w:val="20"/>
                                </w:rPr>
                              </w:pPr>
                              <w:r>
                                <w:rPr>
                                  <w:rFonts w:ascii="Courier New"/>
                                  <w:spacing w:val="-5"/>
                                  <w:sz w:val="20"/>
                                </w:rPr>
                                <w:t>54:</w:t>
                              </w:r>
                            </w:p>
                          </w:txbxContent>
                        </wps:txbx>
                        <wps:bodyPr wrap="square" lIns="0" tIns="0" rIns="0" bIns="0" rtlCol="0">
                          <a:noAutofit/>
                        </wps:bodyPr>
                      </wps:wsp>
                      <wps:wsp>
                        <wps:cNvPr id="53" name="Textbox 53"/>
                        <wps:cNvSpPr txBox="1"/>
                        <wps:spPr>
                          <a:xfrm>
                            <a:off x="627298" y="0"/>
                            <a:ext cx="4889500" cy="1725295"/>
                          </a:xfrm>
                          <a:prstGeom prst="rect">
                            <a:avLst/>
                          </a:prstGeom>
                        </wps:spPr>
                        <wps:txbx>
                          <w:txbxContent>
                            <w:p w14:paraId="75E74F30">
                              <w:pPr>
                                <w:spacing w:before="0" w:line="226" w:lineRule="exact"/>
                                <w:ind w:left="4320" w:right="0" w:firstLine="0"/>
                                <w:jc w:val="left"/>
                                <w:rPr>
                                  <w:rFonts w:ascii="Courier New"/>
                                  <w:sz w:val="20"/>
                                </w:rPr>
                              </w:pPr>
                              <w:r>
                                <w:rPr>
                                  <w:rFonts w:ascii="Courier New"/>
                                  <w:spacing w:val="-2"/>
                                  <w:sz w:val="20"/>
                                </w:rPr>
                                <w:t>scale=10)</w:t>
                              </w:r>
                            </w:p>
                            <w:p w14:paraId="371E6445">
                              <w:pPr>
                                <w:spacing w:before="0" w:line="240" w:lineRule="auto"/>
                                <w:rPr>
                                  <w:rFonts w:ascii="Courier New"/>
                                  <w:sz w:val="20"/>
                                </w:rPr>
                              </w:pPr>
                            </w:p>
                            <w:p w14:paraId="09357532">
                              <w:pPr>
                                <w:spacing w:before="0"/>
                                <w:ind w:left="480" w:right="0" w:hanging="1"/>
                                <w:jc w:val="left"/>
                                <w:rPr>
                                  <w:rFonts w:ascii="Courier New"/>
                                  <w:sz w:val="20"/>
                                </w:rPr>
                              </w:pPr>
                              <w:r>
                                <w:rPr>
                                  <w:rFonts w:ascii="Courier New"/>
                                  <w:sz w:val="20"/>
                                </w:rPr>
                                <w:t>#</w:t>
                              </w:r>
                              <w:r>
                                <w:rPr>
                                  <w:rFonts w:ascii="Courier New"/>
                                  <w:spacing w:val="-5"/>
                                  <w:sz w:val="20"/>
                                </w:rPr>
                                <w:t xml:space="preserve"> </w:t>
                              </w:r>
                              <w:r>
                                <w:rPr>
                                  <w:rFonts w:ascii="Courier New"/>
                                  <w:sz w:val="20"/>
                                </w:rPr>
                                <w:t>Periksa</w:t>
                              </w:r>
                              <w:r>
                                <w:rPr>
                                  <w:rFonts w:ascii="Courier New"/>
                                  <w:spacing w:val="-4"/>
                                  <w:sz w:val="20"/>
                                </w:rPr>
                                <w:t xml:space="preserve"> </w:t>
                              </w:r>
                              <w:r>
                                <w:rPr>
                                  <w:rFonts w:ascii="Courier New"/>
                                  <w:sz w:val="20"/>
                                </w:rPr>
                                <w:t>apakah</w:t>
                              </w:r>
                              <w:r>
                                <w:rPr>
                                  <w:rFonts w:ascii="Courier New"/>
                                  <w:spacing w:val="-5"/>
                                  <w:sz w:val="20"/>
                                </w:rPr>
                                <w:t xml:space="preserve"> </w:t>
                              </w:r>
                              <w:r>
                                <w:rPr>
                                  <w:rFonts w:ascii="Courier New"/>
                                  <w:sz w:val="20"/>
                                </w:rPr>
                                <w:t>sudut</w:t>
                              </w:r>
                              <w:r>
                                <w:rPr>
                                  <w:rFonts w:ascii="Courier New"/>
                                  <w:spacing w:val="-5"/>
                                  <w:sz w:val="20"/>
                                </w:rPr>
                                <w:t xml:space="preserve"> </w:t>
                              </w:r>
                              <w:r>
                                <w:rPr>
                                  <w:rFonts w:ascii="Courier New"/>
                                  <w:sz w:val="20"/>
                                </w:rPr>
                                <w:t>mendekati</w:t>
                              </w:r>
                              <w:r>
                                <w:rPr>
                                  <w:rFonts w:ascii="Courier New"/>
                                  <w:spacing w:val="-4"/>
                                  <w:sz w:val="20"/>
                                </w:rPr>
                                <w:t xml:space="preserve"> </w:t>
                              </w:r>
                              <w:r>
                                <w:rPr>
                                  <w:rFonts w:ascii="Courier New"/>
                                  <w:sz w:val="20"/>
                                </w:rPr>
                                <w:t>50</w:t>
                              </w:r>
                              <w:r>
                                <w:rPr>
                                  <w:rFonts w:ascii="Courier New"/>
                                  <w:spacing w:val="-4"/>
                                  <w:sz w:val="20"/>
                                </w:rPr>
                                <w:t xml:space="preserve"> </w:t>
                              </w:r>
                              <w:r>
                                <w:rPr>
                                  <w:rFonts w:ascii="Courier New"/>
                                  <w:sz w:val="20"/>
                                </w:rPr>
                                <w:t>derajat</w:t>
                              </w:r>
                              <w:r>
                                <w:rPr>
                                  <w:rFonts w:ascii="Courier New"/>
                                  <w:spacing w:val="-5"/>
                                  <w:sz w:val="20"/>
                                </w:rPr>
                                <w:t xml:space="preserve"> </w:t>
                              </w:r>
                              <w:r>
                                <w:rPr>
                                  <w:rFonts w:ascii="Courier New"/>
                                  <w:sz w:val="20"/>
                                </w:rPr>
                                <w:t>dengan</w:t>
                              </w:r>
                              <w:r>
                                <w:rPr>
                                  <w:rFonts w:ascii="Courier New"/>
                                  <w:spacing w:val="-4"/>
                                  <w:sz w:val="20"/>
                                </w:rPr>
                                <w:t xml:space="preserve"> </w:t>
                              </w:r>
                              <w:r>
                                <w:rPr>
                                  <w:rFonts w:ascii="Courier New"/>
                                  <w:sz w:val="20"/>
                                </w:rPr>
                                <w:t>offset</w:t>
                              </w:r>
                              <w:r>
                                <w:rPr>
                                  <w:rFonts w:ascii="Courier New"/>
                                  <w:spacing w:val="-4"/>
                                  <w:sz w:val="20"/>
                                </w:rPr>
                                <w:t xml:space="preserve"> </w:t>
                              </w:r>
                              <w:r>
                                <w:rPr>
                                  <w:rFonts w:ascii="Courier New"/>
                                  <w:sz w:val="20"/>
                                </w:rPr>
                                <w:t>10 isCloseAngle50 = detector.angleCheck(myAngle=angle,</w:t>
                              </w:r>
                            </w:p>
                            <w:p w14:paraId="7A3EF7C2">
                              <w:pPr>
                                <w:spacing w:before="1"/>
                                <w:ind w:left="5280" w:right="0" w:firstLine="0"/>
                                <w:jc w:val="left"/>
                                <w:rPr>
                                  <w:rFonts w:ascii="Courier New"/>
                                  <w:sz w:val="20"/>
                                </w:rPr>
                              </w:pPr>
                              <w:r>
                                <w:rPr>
                                  <w:rFonts w:ascii="Courier New"/>
                                  <w:spacing w:val="-2"/>
                                  <w:sz w:val="20"/>
                                </w:rPr>
                                <w:t>targetAngle=50, offset=10)</w:t>
                              </w:r>
                            </w:p>
                            <w:p w14:paraId="73A82DA4">
                              <w:pPr>
                                <w:spacing w:before="226"/>
                                <w:ind w:left="480" w:right="1080" w:firstLine="0"/>
                                <w:jc w:val="left"/>
                                <w:rPr>
                                  <w:rFonts w:ascii="Courier New"/>
                                  <w:sz w:val="20"/>
                                </w:rPr>
                              </w:pPr>
                              <w:r>
                                <w:rPr>
                                  <w:rFonts w:ascii="Courier New"/>
                                  <w:sz w:val="20"/>
                                </w:rPr>
                                <w:t>#</w:t>
                              </w:r>
                              <w:r>
                                <w:rPr>
                                  <w:rFonts w:ascii="Courier New"/>
                                  <w:spacing w:val="-10"/>
                                  <w:sz w:val="20"/>
                                </w:rPr>
                                <w:t xml:space="preserve"> </w:t>
                              </w:r>
                              <w:r>
                                <w:rPr>
                                  <w:rFonts w:ascii="Courier New"/>
                                  <w:sz w:val="20"/>
                                </w:rPr>
                                <w:t>Cetak</w:t>
                              </w:r>
                              <w:r>
                                <w:rPr>
                                  <w:rFonts w:ascii="Courier New"/>
                                  <w:spacing w:val="-10"/>
                                  <w:sz w:val="20"/>
                                </w:rPr>
                                <w:t xml:space="preserve"> </w:t>
                              </w:r>
                              <w:r>
                                <w:rPr>
                                  <w:rFonts w:ascii="Courier New"/>
                                  <w:sz w:val="20"/>
                                </w:rPr>
                                <w:t>hasil</w:t>
                              </w:r>
                              <w:r>
                                <w:rPr>
                                  <w:rFonts w:ascii="Courier New"/>
                                  <w:spacing w:val="-10"/>
                                  <w:sz w:val="20"/>
                                </w:rPr>
                                <w:t xml:space="preserve"> </w:t>
                              </w:r>
                              <w:r>
                                <w:rPr>
                                  <w:rFonts w:ascii="Courier New"/>
                                  <w:sz w:val="20"/>
                                </w:rPr>
                                <w:t>pemeriksaan</w:t>
                              </w:r>
                              <w:r>
                                <w:rPr>
                                  <w:rFonts w:ascii="Courier New"/>
                                  <w:spacing w:val="-10"/>
                                  <w:sz w:val="20"/>
                                </w:rPr>
                                <w:t xml:space="preserve"> </w:t>
                              </w:r>
                              <w:r>
                                <w:rPr>
                                  <w:rFonts w:ascii="Courier New"/>
                                  <w:sz w:val="20"/>
                                </w:rPr>
                                <w:t xml:space="preserve">sudut </w:t>
                              </w:r>
                              <w:r>
                                <w:rPr>
                                  <w:rFonts w:ascii="Courier New"/>
                                  <w:spacing w:val="-2"/>
                                  <w:sz w:val="20"/>
                                </w:rPr>
                                <w:t>print(isCloseAngle50)</w:t>
                              </w:r>
                            </w:p>
                            <w:p w14:paraId="747A7660">
                              <w:pPr>
                                <w:spacing w:before="226" w:line="226" w:lineRule="exact"/>
                                <w:ind w:left="0" w:right="0" w:firstLine="0"/>
                                <w:jc w:val="left"/>
                                <w:rPr>
                                  <w:rFonts w:ascii="Courier New"/>
                                  <w:sz w:val="20"/>
                                </w:rPr>
                              </w:pPr>
                              <w:r>
                                <w:rPr>
                                  <w:rFonts w:ascii="Courier New"/>
                                  <w:sz w:val="20"/>
                                </w:rPr>
                                <w:t>cv2.imshow("Pose</w:t>
                              </w:r>
                              <w:r>
                                <w:rPr>
                                  <w:rFonts w:ascii="Courier New"/>
                                  <w:spacing w:val="-10"/>
                                  <w:sz w:val="20"/>
                                </w:rPr>
                                <w:t xml:space="preserve"> </w:t>
                              </w:r>
                              <w:r>
                                <w:rPr>
                                  <w:rFonts w:ascii="Courier New"/>
                                  <w:sz w:val="20"/>
                                </w:rPr>
                                <w:t>+</w:t>
                              </w:r>
                              <w:r>
                                <w:rPr>
                                  <w:rFonts w:ascii="Courier New"/>
                                  <w:spacing w:val="-9"/>
                                  <w:sz w:val="20"/>
                                </w:rPr>
                                <w:t xml:space="preserve"> </w:t>
                              </w:r>
                              <w:r>
                                <w:rPr>
                                  <w:rFonts w:ascii="Courier New"/>
                                  <w:sz w:val="20"/>
                                </w:rPr>
                                <w:t>Angle</w:t>
                              </w:r>
                              <w:r>
                                <w:rPr>
                                  <w:rFonts w:ascii="Courier New"/>
                                  <w:spacing w:val="-9"/>
                                  <w:sz w:val="20"/>
                                </w:rPr>
                                <w:t xml:space="preserve"> </w:t>
                              </w:r>
                              <w:r>
                                <w:rPr>
                                  <w:rFonts w:ascii="Courier New"/>
                                  <w:sz w:val="20"/>
                                </w:rPr>
                                <w:t>",</w:t>
                              </w:r>
                              <w:r>
                                <w:rPr>
                                  <w:rFonts w:ascii="Courier New"/>
                                  <w:spacing w:val="-9"/>
                                  <w:sz w:val="20"/>
                                </w:rPr>
                                <w:t xml:space="preserve"> </w:t>
                              </w:r>
                              <w:r>
                                <w:rPr>
                                  <w:rFonts w:ascii="Courier New"/>
                                  <w:spacing w:val="-4"/>
                                  <w:sz w:val="20"/>
                                </w:rPr>
                                <w:t>img)</w:t>
                              </w:r>
                            </w:p>
                            <w:p w14:paraId="649B2BE5">
                              <w:pPr>
                                <w:spacing w:before="0" w:line="226" w:lineRule="exact"/>
                                <w:ind w:left="0" w:right="0" w:firstLine="0"/>
                                <w:jc w:val="left"/>
                                <w:rPr>
                                  <w:rFonts w:ascii="Courier New"/>
                                  <w:sz w:val="20"/>
                                </w:rPr>
                              </w:pPr>
                              <w:r>
                                <w:rPr>
                                  <w:rFonts w:ascii="Courier New"/>
                                  <w:sz w:val="20"/>
                                </w:rPr>
                                <w:t>if</w:t>
                              </w:r>
                              <w:r>
                                <w:rPr>
                                  <w:rFonts w:ascii="Courier New"/>
                                  <w:spacing w:val="-9"/>
                                  <w:sz w:val="20"/>
                                </w:rPr>
                                <w:t xml:space="preserve"> </w:t>
                              </w:r>
                              <w:r>
                                <w:rPr>
                                  <w:rFonts w:ascii="Courier New"/>
                                  <w:sz w:val="20"/>
                                </w:rPr>
                                <w:t>cv2.waitKey(1)</w:t>
                              </w:r>
                              <w:r>
                                <w:rPr>
                                  <w:rFonts w:ascii="Courier New"/>
                                  <w:spacing w:val="-9"/>
                                  <w:sz w:val="20"/>
                                </w:rPr>
                                <w:t xml:space="preserve"> </w:t>
                              </w:r>
                              <w:r>
                                <w:rPr>
                                  <w:rFonts w:ascii="Courier New"/>
                                  <w:sz w:val="20"/>
                                </w:rPr>
                                <w:t>&amp;</w:t>
                              </w:r>
                              <w:r>
                                <w:rPr>
                                  <w:rFonts w:ascii="Courier New"/>
                                  <w:spacing w:val="-8"/>
                                  <w:sz w:val="20"/>
                                </w:rPr>
                                <w:t xml:space="preserve"> </w:t>
                              </w:r>
                              <w:r>
                                <w:rPr>
                                  <w:rFonts w:ascii="Courier New"/>
                                  <w:sz w:val="20"/>
                                </w:rPr>
                                <w:t>0xFF</w:t>
                              </w:r>
                              <w:r>
                                <w:rPr>
                                  <w:rFonts w:ascii="Courier New"/>
                                  <w:spacing w:val="-7"/>
                                  <w:sz w:val="20"/>
                                </w:rPr>
                                <w:t xml:space="preserve"> </w:t>
                              </w:r>
                              <w:r>
                                <w:rPr>
                                  <w:rFonts w:ascii="Courier New"/>
                                  <w:sz w:val="20"/>
                                </w:rPr>
                                <w:t>==</w:t>
                              </w:r>
                              <w:r>
                                <w:rPr>
                                  <w:rFonts w:ascii="Courier New"/>
                                  <w:spacing w:val="-8"/>
                                  <w:sz w:val="20"/>
                                </w:rPr>
                                <w:t xml:space="preserve"> </w:t>
                              </w:r>
                              <w:r>
                                <w:rPr>
                                  <w:rFonts w:ascii="Courier New"/>
                                  <w:sz w:val="20"/>
                                </w:rPr>
                                <w:t>ord('q'):</w:t>
                              </w:r>
                              <w:r>
                                <w:rPr>
                                  <w:rFonts w:ascii="Courier New"/>
                                  <w:spacing w:val="-8"/>
                                  <w:sz w:val="20"/>
                                </w:rPr>
                                <w:t xml:space="preserve"> </w:t>
                              </w:r>
                              <w:r>
                                <w:rPr>
                                  <w:rFonts w:ascii="Courier New"/>
                                  <w:spacing w:val="-2"/>
                                  <w:sz w:val="20"/>
                                </w:rPr>
                                <w:t>break</w:t>
                              </w:r>
                            </w:p>
                          </w:txbxContent>
                        </wps:txbx>
                        <wps:bodyPr wrap="square" lIns="0" tIns="0" rIns="0" bIns="0" rtlCol="0">
                          <a:noAutofit/>
                        </wps:bodyPr>
                      </wps:wsp>
                      <wps:wsp>
                        <wps:cNvPr id="54" name="Textbox 54"/>
                        <wps:cNvSpPr txBox="1"/>
                        <wps:spPr>
                          <a:xfrm>
                            <a:off x="18298" y="1726742"/>
                            <a:ext cx="2069464" cy="574675"/>
                          </a:xfrm>
                          <a:prstGeom prst="rect">
                            <a:avLst/>
                          </a:prstGeom>
                        </wps:spPr>
                        <wps:txbx>
                          <w:txbxContent>
                            <w:p w14:paraId="107B81B6">
                              <w:pPr>
                                <w:spacing w:before="0" w:line="225" w:lineRule="exact"/>
                                <w:ind w:left="0" w:right="0" w:firstLine="0"/>
                                <w:jc w:val="left"/>
                                <w:rPr>
                                  <w:rFonts w:ascii="Courier New"/>
                                  <w:sz w:val="20"/>
                                </w:rPr>
                              </w:pPr>
                              <w:r>
                                <w:rPr>
                                  <w:rFonts w:ascii="Courier New"/>
                                  <w:spacing w:val="-5"/>
                                  <w:sz w:val="20"/>
                                </w:rPr>
                                <w:t>55:</w:t>
                              </w:r>
                            </w:p>
                            <w:p w14:paraId="407E2E15">
                              <w:pPr>
                                <w:spacing w:before="0" w:line="226" w:lineRule="exact"/>
                                <w:ind w:left="0" w:right="0" w:firstLine="0"/>
                                <w:jc w:val="left"/>
                                <w:rPr>
                                  <w:rFonts w:ascii="Courier New"/>
                                  <w:sz w:val="20"/>
                                </w:rPr>
                              </w:pPr>
                              <w:r>
                                <w:rPr>
                                  <w:rFonts w:ascii="Courier New"/>
                                  <w:sz w:val="20"/>
                                </w:rPr>
                                <w:t>56:</w:t>
                              </w:r>
                              <w:r>
                                <w:rPr>
                                  <w:rFonts w:ascii="Courier New"/>
                                  <w:spacing w:val="-6"/>
                                  <w:sz w:val="20"/>
                                </w:rPr>
                                <w:t xml:space="preserve"> </w:t>
                              </w:r>
                              <w:r>
                                <w:rPr>
                                  <w:rFonts w:ascii="Courier New"/>
                                  <w:spacing w:val="-2"/>
                                  <w:sz w:val="20"/>
                                </w:rPr>
                                <w:t>cap.release()</w:t>
                              </w:r>
                            </w:p>
                            <w:p w14:paraId="1C9ABF43">
                              <w:pPr>
                                <w:spacing w:before="1" w:line="226" w:lineRule="exact"/>
                                <w:ind w:left="0" w:right="0" w:firstLine="0"/>
                                <w:jc w:val="left"/>
                                <w:rPr>
                                  <w:rFonts w:ascii="Courier New"/>
                                  <w:sz w:val="20"/>
                                </w:rPr>
                              </w:pPr>
                              <w:r>
                                <w:rPr>
                                  <w:rFonts w:ascii="Courier New"/>
                                  <w:sz w:val="20"/>
                                </w:rPr>
                                <w:t>57:</w:t>
                              </w:r>
                              <w:r>
                                <w:rPr>
                                  <w:rFonts w:ascii="Courier New"/>
                                  <w:spacing w:val="-6"/>
                                  <w:sz w:val="20"/>
                                </w:rPr>
                                <w:t xml:space="preserve"> </w:t>
                              </w:r>
                              <w:r>
                                <w:rPr>
                                  <w:rFonts w:ascii="Courier New"/>
                                  <w:spacing w:val="-2"/>
                                  <w:sz w:val="20"/>
                                </w:rPr>
                                <w:t>cv2.destroyAllWindows()</w:t>
                              </w:r>
                            </w:p>
                            <w:p w14:paraId="1EFB818B">
                              <w:pPr>
                                <w:spacing w:before="0" w:line="226" w:lineRule="exact"/>
                                <w:ind w:left="0" w:right="0" w:firstLine="0"/>
                                <w:jc w:val="left"/>
                                <w:rPr>
                                  <w:rFonts w:ascii="Courier New"/>
                                  <w:sz w:val="20"/>
                                </w:rPr>
                              </w:pPr>
                              <w:r>
                                <w:rPr>
                                  <w:rFonts w:ascii="Courier New"/>
                                  <w:spacing w:val="-5"/>
                                  <w:sz w:val="20"/>
                                </w:rPr>
                                <w:t>58:</w:t>
                              </w:r>
                            </w:p>
                          </w:txbxContent>
                        </wps:txbx>
                        <wps:bodyPr wrap="square" lIns="0" tIns="0" rIns="0" bIns="0" rtlCol="0">
                          <a:noAutofit/>
                        </wps:bodyPr>
                      </wps:wsp>
                    </wpg:wgp>
                  </a:graphicData>
                </a:graphic>
              </wp:anchor>
            </w:drawing>
          </mc:Choice>
          <mc:Fallback>
            <w:pict>
              <v:group id="_x0000_s1026" o:spid="_x0000_s1026" o:spt="203" style="position:absolute;left:0pt;margin-left:70.55pt;margin-top:9.15pt;height:182.7pt;width:454.2pt;mso-position-horizontal-relative:page;mso-wrap-distance-bottom:0pt;mso-wrap-distance-top:0pt;z-index:-251634688;mso-width-relative:page;mso-height-relative:page;" coordsize="5768340,2320290" o:gfxdata="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">
                <o:lock v:ext="edit" aspectratio="f"/>
                <v:shape id="Graphic 50" o:spid="_x0000_s1026" o:spt="100" style="position:absolute;left:0;top:167;height:2313940;width:5768340;" fillcolor="#D9D9D9" filled="t" stroked="f" coordsize="5768340,2313940" o:gfxdata="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ROYniLgAAADbAAAA&#10;DwAAAAAAAAABACAAAAAiAAAAZHJzL2Rvd25yZXYueG1sUEsBAhQAFAAAAAgAh07iQDMvBZ47AAAA&#10;OQAAABAAAAAAAAAAAQAgAAAABwEAAGRycy9zaGFwZXhtbC54bWxQSwUGAAAAAAYABgBbAQAAsQMA&#10;AAAA&#10;" path="m5768340,0l0,0,0,143256,0,288036,0,2313432,5768340,2313432,5768340,143256,5768340,0xe">
                  <v:fill on="t" focussize="0,0"/>
                  <v:stroke on="f"/>
                  <v:imagedata o:title=""/>
                  <o:lock v:ext="edit" aspectratio="f"/>
                  <v:textbox inset="0mm,0mm,0mm,0mm"/>
                </v:shape>
                <v:shape id="Graphic 51" o:spid="_x0000_s1026" o:spt="100" style="position:absolute;left:0;top:2313599;height:6350;width:5768340;" fillcolor="#000000" filled="t" stroked="f" coordsize="5768340,6350" o:gfxdata="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R2Xbr4A&#10;AADbAAAADwAAAAAAAAABACAAAAAiAAAAZHJzL2Rvd25yZXYueG1sUEsBAhQAFAAAAAgAh07iQDMv&#10;BZ47AAAAOQAAABAAAAAAAAAAAQAgAAAADQEAAGRycy9zaGFwZXhtbC54bWxQSwUGAAAAAAYABgBb&#10;AQAAtwMAAAAA&#10;" path="m5768340,0l0,0,0,6096,5768340,6096,5768340,0xe">
                  <v:fill on="t" focussize="0,0"/>
                  <v:stroke on="f"/>
                  <v:imagedata o:title=""/>
                  <o:lock v:ext="edit" aspectratio="f"/>
                  <v:textbox inset="0mm,0mm,0mm,0mm"/>
                </v:shape>
                <v:shape id="Textbox 52" o:spid="_x0000_s1026" o:spt="202" type="#_x0000_t202" style="position:absolute;left:18298;top:0;height:1725295;width:240665;" filled="f" stroked="f" coordsize="21600,21600" o:gfxdata="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5zl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9A94EFE">
                        <w:pPr>
                          <w:spacing w:before="0" w:line="225" w:lineRule="exact"/>
                          <w:ind w:left="0" w:right="0" w:firstLine="0"/>
                          <w:jc w:val="left"/>
                          <w:rPr>
                            <w:rFonts w:ascii="Courier New"/>
                            <w:sz w:val="20"/>
                          </w:rPr>
                        </w:pPr>
                        <w:r>
                          <w:rPr>
                            <w:rFonts w:ascii="Courier New"/>
                            <w:spacing w:val="-5"/>
                            <w:sz w:val="20"/>
                          </w:rPr>
                          <w:t>43:</w:t>
                        </w:r>
                      </w:p>
                      <w:p w14:paraId="37EFB812">
                        <w:pPr>
                          <w:spacing w:before="0" w:line="226" w:lineRule="exact"/>
                          <w:ind w:left="0" w:right="0" w:firstLine="0"/>
                          <w:jc w:val="left"/>
                          <w:rPr>
                            <w:rFonts w:ascii="Courier New"/>
                            <w:sz w:val="20"/>
                          </w:rPr>
                        </w:pPr>
                        <w:r>
                          <w:rPr>
                            <w:rFonts w:ascii="Courier New"/>
                            <w:spacing w:val="-5"/>
                            <w:sz w:val="20"/>
                          </w:rPr>
                          <w:t>44:</w:t>
                        </w:r>
                      </w:p>
                      <w:p w14:paraId="56CA43C5">
                        <w:pPr>
                          <w:spacing w:before="1" w:line="226" w:lineRule="exact"/>
                          <w:ind w:left="0" w:right="0" w:firstLine="0"/>
                          <w:jc w:val="left"/>
                          <w:rPr>
                            <w:rFonts w:ascii="Courier New"/>
                            <w:sz w:val="20"/>
                          </w:rPr>
                        </w:pPr>
                        <w:r>
                          <w:rPr>
                            <w:rFonts w:ascii="Courier New"/>
                            <w:spacing w:val="-5"/>
                            <w:sz w:val="20"/>
                          </w:rPr>
                          <w:t>45:</w:t>
                        </w:r>
                      </w:p>
                      <w:p w14:paraId="1C7009F0">
                        <w:pPr>
                          <w:spacing w:before="0" w:line="226" w:lineRule="exact"/>
                          <w:ind w:left="0" w:right="0" w:firstLine="0"/>
                          <w:jc w:val="left"/>
                          <w:rPr>
                            <w:rFonts w:ascii="Courier New"/>
                            <w:sz w:val="20"/>
                          </w:rPr>
                        </w:pPr>
                        <w:r>
                          <w:rPr>
                            <w:rFonts w:ascii="Courier New"/>
                            <w:spacing w:val="-5"/>
                            <w:sz w:val="20"/>
                          </w:rPr>
                          <w:t>46:</w:t>
                        </w:r>
                      </w:p>
                      <w:p w14:paraId="21C43EBB">
                        <w:pPr>
                          <w:spacing w:before="1" w:line="226" w:lineRule="exact"/>
                          <w:ind w:left="0" w:right="0" w:firstLine="0"/>
                          <w:jc w:val="left"/>
                          <w:rPr>
                            <w:rFonts w:ascii="Courier New"/>
                            <w:sz w:val="20"/>
                          </w:rPr>
                        </w:pPr>
                        <w:r>
                          <w:rPr>
                            <w:rFonts w:ascii="Courier New"/>
                            <w:spacing w:val="-5"/>
                            <w:sz w:val="20"/>
                          </w:rPr>
                          <w:t>47:</w:t>
                        </w:r>
                      </w:p>
                      <w:p w14:paraId="67FD4AEF">
                        <w:pPr>
                          <w:spacing w:before="0" w:line="226" w:lineRule="exact"/>
                          <w:ind w:left="0" w:right="0" w:firstLine="0"/>
                          <w:jc w:val="left"/>
                          <w:rPr>
                            <w:rFonts w:ascii="Courier New"/>
                            <w:sz w:val="20"/>
                          </w:rPr>
                        </w:pPr>
                        <w:r>
                          <w:rPr>
                            <w:rFonts w:ascii="Courier New"/>
                            <w:spacing w:val="-5"/>
                            <w:sz w:val="20"/>
                          </w:rPr>
                          <w:t>48:</w:t>
                        </w:r>
                      </w:p>
                      <w:p w14:paraId="24FE5691">
                        <w:pPr>
                          <w:spacing w:before="0" w:line="226" w:lineRule="exact"/>
                          <w:ind w:left="0" w:right="0" w:firstLine="0"/>
                          <w:jc w:val="left"/>
                          <w:rPr>
                            <w:rFonts w:ascii="Courier New"/>
                            <w:sz w:val="20"/>
                          </w:rPr>
                        </w:pPr>
                        <w:r>
                          <w:rPr>
                            <w:rFonts w:ascii="Courier New"/>
                            <w:spacing w:val="-5"/>
                            <w:sz w:val="20"/>
                          </w:rPr>
                          <w:t>49:</w:t>
                        </w:r>
                      </w:p>
                      <w:p w14:paraId="287F31E4">
                        <w:pPr>
                          <w:spacing w:before="2" w:line="226" w:lineRule="exact"/>
                          <w:ind w:left="0" w:right="0" w:firstLine="0"/>
                          <w:jc w:val="left"/>
                          <w:rPr>
                            <w:rFonts w:ascii="Courier New"/>
                            <w:sz w:val="20"/>
                          </w:rPr>
                        </w:pPr>
                        <w:r>
                          <w:rPr>
                            <w:rFonts w:ascii="Courier New"/>
                            <w:spacing w:val="-5"/>
                            <w:sz w:val="20"/>
                          </w:rPr>
                          <w:t>50:</w:t>
                        </w:r>
                      </w:p>
                      <w:p w14:paraId="4BD691A3">
                        <w:pPr>
                          <w:spacing w:before="0" w:line="226" w:lineRule="exact"/>
                          <w:ind w:left="0" w:right="0" w:firstLine="0"/>
                          <w:jc w:val="left"/>
                          <w:rPr>
                            <w:rFonts w:ascii="Courier New"/>
                            <w:sz w:val="20"/>
                          </w:rPr>
                        </w:pPr>
                        <w:r>
                          <w:rPr>
                            <w:rFonts w:ascii="Courier New"/>
                            <w:spacing w:val="-5"/>
                            <w:sz w:val="20"/>
                          </w:rPr>
                          <w:t>51:</w:t>
                        </w:r>
                      </w:p>
                      <w:p w14:paraId="4858B26E">
                        <w:pPr>
                          <w:spacing w:before="1" w:line="226" w:lineRule="exact"/>
                          <w:ind w:left="0" w:right="0" w:firstLine="0"/>
                          <w:jc w:val="left"/>
                          <w:rPr>
                            <w:rFonts w:ascii="Courier New"/>
                            <w:sz w:val="20"/>
                          </w:rPr>
                        </w:pPr>
                        <w:r>
                          <w:rPr>
                            <w:rFonts w:ascii="Courier New"/>
                            <w:spacing w:val="-5"/>
                            <w:sz w:val="20"/>
                          </w:rPr>
                          <w:t>52:</w:t>
                        </w:r>
                      </w:p>
                      <w:p w14:paraId="20C959FF">
                        <w:pPr>
                          <w:spacing w:before="0" w:line="226" w:lineRule="exact"/>
                          <w:ind w:left="0" w:right="0" w:firstLine="0"/>
                          <w:jc w:val="left"/>
                          <w:rPr>
                            <w:rFonts w:ascii="Courier New"/>
                            <w:sz w:val="20"/>
                          </w:rPr>
                        </w:pPr>
                        <w:r>
                          <w:rPr>
                            <w:rFonts w:ascii="Courier New"/>
                            <w:spacing w:val="-5"/>
                            <w:sz w:val="20"/>
                          </w:rPr>
                          <w:t>53:</w:t>
                        </w:r>
                      </w:p>
                      <w:p w14:paraId="5294258A">
                        <w:pPr>
                          <w:spacing w:before="0" w:line="226" w:lineRule="exact"/>
                          <w:ind w:left="0" w:right="0" w:firstLine="0"/>
                          <w:jc w:val="left"/>
                          <w:rPr>
                            <w:rFonts w:ascii="Courier New"/>
                            <w:sz w:val="20"/>
                          </w:rPr>
                        </w:pPr>
                        <w:r>
                          <w:rPr>
                            <w:rFonts w:ascii="Courier New"/>
                            <w:spacing w:val="-5"/>
                            <w:sz w:val="20"/>
                          </w:rPr>
                          <w:t>54:</w:t>
                        </w:r>
                      </w:p>
                    </w:txbxContent>
                  </v:textbox>
                </v:shape>
                <v:shape id="Textbox 53" o:spid="_x0000_s1026" o:spt="202" type="#_x0000_t202" style="position:absolute;left:627298;top:0;height:1725295;width:4889500;" filled="f" stroked="f" coordsize="21600,21600" o:gfxdata="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LLWD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75E74F30">
                        <w:pPr>
                          <w:spacing w:before="0" w:line="226" w:lineRule="exact"/>
                          <w:ind w:left="4320" w:right="0" w:firstLine="0"/>
                          <w:jc w:val="left"/>
                          <w:rPr>
                            <w:rFonts w:ascii="Courier New"/>
                            <w:sz w:val="20"/>
                          </w:rPr>
                        </w:pPr>
                        <w:r>
                          <w:rPr>
                            <w:rFonts w:ascii="Courier New"/>
                            <w:spacing w:val="-2"/>
                            <w:sz w:val="20"/>
                          </w:rPr>
                          <w:t>scale=10)</w:t>
                        </w:r>
                      </w:p>
                      <w:p w14:paraId="371E6445">
                        <w:pPr>
                          <w:spacing w:before="0" w:line="240" w:lineRule="auto"/>
                          <w:rPr>
                            <w:rFonts w:ascii="Courier New"/>
                            <w:sz w:val="20"/>
                          </w:rPr>
                        </w:pPr>
                      </w:p>
                      <w:p w14:paraId="09357532">
                        <w:pPr>
                          <w:spacing w:before="0"/>
                          <w:ind w:left="480" w:right="0" w:hanging="1"/>
                          <w:jc w:val="left"/>
                          <w:rPr>
                            <w:rFonts w:ascii="Courier New"/>
                            <w:sz w:val="20"/>
                          </w:rPr>
                        </w:pPr>
                        <w:r>
                          <w:rPr>
                            <w:rFonts w:ascii="Courier New"/>
                            <w:sz w:val="20"/>
                          </w:rPr>
                          <w:t>#</w:t>
                        </w:r>
                        <w:r>
                          <w:rPr>
                            <w:rFonts w:ascii="Courier New"/>
                            <w:spacing w:val="-5"/>
                            <w:sz w:val="20"/>
                          </w:rPr>
                          <w:t xml:space="preserve"> </w:t>
                        </w:r>
                        <w:r>
                          <w:rPr>
                            <w:rFonts w:ascii="Courier New"/>
                            <w:sz w:val="20"/>
                          </w:rPr>
                          <w:t>Periksa</w:t>
                        </w:r>
                        <w:r>
                          <w:rPr>
                            <w:rFonts w:ascii="Courier New"/>
                            <w:spacing w:val="-4"/>
                            <w:sz w:val="20"/>
                          </w:rPr>
                          <w:t xml:space="preserve"> </w:t>
                        </w:r>
                        <w:r>
                          <w:rPr>
                            <w:rFonts w:ascii="Courier New"/>
                            <w:sz w:val="20"/>
                          </w:rPr>
                          <w:t>apakah</w:t>
                        </w:r>
                        <w:r>
                          <w:rPr>
                            <w:rFonts w:ascii="Courier New"/>
                            <w:spacing w:val="-5"/>
                            <w:sz w:val="20"/>
                          </w:rPr>
                          <w:t xml:space="preserve"> </w:t>
                        </w:r>
                        <w:r>
                          <w:rPr>
                            <w:rFonts w:ascii="Courier New"/>
                            <w:sz w:val="20"/>
                          </w:rPr>
                          <w:t>sudut</w:t>
                        </w:r>
                        <w:r>
                          <w:rPr>
                            <w:rFonts w:ascii="Courier New"/>
                            <w:spacing w:val="-5"/>
                            <w:sz w:val="20"/>
                          </w:rPr>
                          <w:t xml:space="preserve"> </w:t>
                        </w:r>
                        <w:r>
                          <w:rPr>
                            <w:rFonts w:ascii="Courier New"/>
                            <w:sz w:val="20"/>
                          </w:rPr>
                          <w:t>mendekati</w:t>
                        </w:r>
                        <w:r>
                          <w:rPr>
                            <w:rFonts w:ascii="Courier New"/>
                            <w:spacing w:val="-4"/>
                            <w:sz w:val="20"/>
                          </w:rPr>
                          <w:t xml:space="preserve"> </w:t>
                        </w:r>
                        <w:r>
                          <w:rPr>
                            <w:rFonts w:ascii="Courier New"/>
                            <w:sz w:val="20"/>
                          </w:rPr>
                          <w:t>50</w:t>
                        </w:r>
                        <w:r>
                          <w:rPr>
                            <w:rFonts w:ascii="Courier New"/>
                            <w:spacing w:val="-4"/>
                            <w:sz w:val="20"/>
                          </w:rPr>
                          <w:t xml:space="preserve"> </w:t>
                        </w:r>
                        <w:r>
                          <w:rPr>
                            <w:rFonts w:ascii="Courier New"/>
                            <w:sz w:val="20"/>
                          </w:rPr>
                          <w:t>derajat</w:t>
                        </w:r>
                        <w:r>
                          <w:rPr>
                            <w:rFonts w:ascii="Courier New"/>
                            <w:spacing w:val="-5"/>
                            <w:sz w:val="20"/>
                          </w:rPr>
                          <w:t xml:space="preserve"> </w:t>
                        </w:r>
                        <w:r>
                          <w:rPr>
                            <w:rFonts w:ascii="Courier New"/>
                            <w:sz w:val="20"/>
                          </w:rPr>
                          <w:t>dengan</w:t>
                        </w:r>
                        <w:r>
                          <w:rPr>
                            <w:rFonts w:ascii="Courier New"/>
                            <w:spacing w:val="-4"/>
                            <w:sz w:val="20"/>
                          </w:rPr>
                          <w:t xml:space="preserve"> </w:t>
                        </w:r>
                        <w:r>
                          <w:rPr>
                            <w:rFonts w:ascii="Courier New"/>
                            <w:sz w:val="20"/>
                          </w:rPr>
                          <w:t>offset</w:t>
                        </w:r>
                        <w:r>
                          <w:rPr>
                            <w:rFonts w:ascii="Courier New"/>
                            <w:spacing w:val="-4"/>
                            <w:sz w:val="20"/>
                          </w:rPr>
                          <w:t xml:space="preserve"> </w:t>
                        </w:r>
                        <w:r>
                          <w:rPr>
                            <w:rFonts w:ascii="Courier New"/>
                            <w:sz w:val="20"/>
                          </w:rPr>
                          <w:t>10 isCloseAngle50 = detector.angleCheck(myAngle=angle,</w:t>
                        </w:r>
                      </w:p>
                      <w:p w14:paraId="7A3EF7C2">
                        <w:pPr>
                          <w:spacing w:before="1"/>
                          <w:ind w:left="5280" w:right="0" w:firstLine="0"/>
                          <w:jc w:val="left"/>
                          <w:rPr>
                            <w:rFonts w:ascii="Courier New"/>
                            <w:sz w:val="20"/>
                          </w:rPr>
                        </w:pPr>
                        <w:r>
                          <w:rPr>
                            <w:rFonts w:ascii="Courier New"/>
                            <w:spacing w:val="-2"/>
                            <w:sz w:val="20"/>
                          </w:rPr>
                          <w:t>targetAngle=50, offset=10)</w:t>
                        </w:r>
                      </w:p>
                      <w:p w14:paraId="73A82DA4">
                        <w:pPr>
                          <w:spacing w:before="226"/>
                          <w:ind w:left="480" w:right="1080" w:firstLine="0"/>
                          <w:jc w:val="left"/>
                          <w:rPr>
                            <w:rFonts w:ascii="Courier New"/>
                            <w:sz w:val="20"/>
                          </w:rPr>
                        </w:pPr>
                        <w:r>
                          <w:rPr>
                            <w:rFonts w:ascii="Courier New"/>
                            <w:sz w:val="20"/>
                          </w:rPr>
                          <w:t>#</w:t>
                        </w:r>
                        <w:r>
                          <w:rPr>
                            <w:rFonts w:ascii="Courier New"/>
                            <w:spacing w:val="-10"/>
                            <w:sz w:val="20"/>
                          </w:rPr>
                          <w:t xml:space="preserve"> </w:t>
                        </w:r>
                        <w:r>
                          <w:rPr>
                            <w:rFonts w:ascii="Courier New"/>
                            <w:sz w:val="20"/>
                          </w:rPr>
                          <w:t>Cetak</w:t>
                        </w:r>
                        <w:r>
                          <w:rPr>
                            <w:rFonts w:ascii="Courier New"/>
                            <w:spacing w:val="-10"/>
                            <w:sz w:val="20"/>
                          </w:rPr>
                          <w:t xml:space="preserve"> </w:t>
                        </w:r>
                        <w:r>
                          <w:rPr>
                            <w:rFonts w:ascii="Courier New"/>
                            <w:sz w:val="20"/>
                          </w:rPr>
                          <w:t>hasil</w:t>
                        </w:r>
                        <w:r>
                          <w:rPr>
                            <w:rFonts w:ascii="Courier New"/>
                            <w:spacing w:val="-10"/>
                            <w:sz w:val="20"/>
                          </w:rPr>
                          <w:t xml:space="preserve"> </w:t>
                        </w:r>
                        <w:r>
                          <w:rPr>
                            <w:rFonts w:ascii="Courier New"/>
                            <w:sz w:val="20"/>
                          </w:rPr>
                          <w:t>pemeriksaan</w:t>
                        </w:r>
                        <w:r>
                          <w:rPr>
                            <w:rFonts w:ascii="Courier New"/>
                            <w:spacing w:val="-10"/>
                            <w:sz w:val="20"/>
                          </w:rPr>
                          <w:t xml:space="preserve"> </w:t>
                        </w:r>
                        <w:r>
                          <w:rPr>
                            <w:rFonts w:ascii="Courier New"/>
                            <w:sz w:val="20"/>
                          </w:rPr>
                          <w:t xml:space="preserve">sudut </w:t>
                        </w:r>
                        <w:r>
                          <w:rPr>
                            <w:rFonts w:ascii="Courier New"/>
                            <w:spacing w:val="-2"/>
                            <w:sz w:val="20"/>
                          </w:rPr>
                          <w:t>print(isCloseAngle50)</w:t>
                        </w:r>
                      </w:p>
                      <w:p w14:paraId="747A7660">
                        <w:pPr>
                          <w:spacing w:before="226" w:line="226" w:lineRule="exact"/>
                          <w:ind w:left="0" w:right="0" w:firstLine="0"/>
                          <w:jc w:val="left"/>
                          <w:rPr>
                            <w:rFonts w:ascii="Courier New"/>
                            <w:sz w:val="20"/>
                          </w:rPr>
                        </w:pPr>
                        <w:r>
                          <w:rPr>
                            <w:rFonts w:ascii="Courier New"/>
                            <w:sz w:val="20"/>
                          </w:rPr>
                          <w:t>cv2.imshow("Pose</w:t>
                        </w:r>
                        <w:r>
                          <w:rPr>
                            <w:rFonts w:ascii="Courier New"/>
                            <w:spacing w:val="-10"/>
                            <w:sz w:val="20"/>
                          </w:rPr>
                          <w:t xml:space="preserve"> </w:t>
                        </w:r>
                        <w:r>
                          <w:rPr>
                            <w:rFonts w:ascii="Courier New"/>
                            <w:sz w:val="20"/>
                          </w:rPr>
                          <w:t>+</w:t>
                        </w:r>
                        <w:r>
                          <w:rPr>
                            <w:rFonts w:ascii="Courier New"/>
                            <w:spacing w:val="-9"/>
                            <w:sz w:val="20"/>
                          </w:rPr>
                          <w:t xml:space="preserve"> </w:t>
                        </w:r>
                        <w:r>
                          <w:rPr>
                            <w:rFonts w:ascii="Courier New"/>
                            <w:sz w:val="20"/>
                          </w:rPr>
                          <w:t>Angle</w:t>
                        </w:r>
                        <w:r>
                          <w:rPr>
                            <w:rFonts w:ascii="Courier New"/>
                            <w:spacing w:val="-9"/>
                            <w:sz w:val="20"/>
                          </w:rPr>
                          <w:t xml:space="preserve"> </w:t>
                        </w:r>
                        <w:r>
                          <w:rPr>
                            <w:rFonts w:ascii="Courier New"/>
                            <w:sz w:val="20"/>
                          </w:rPr>
                          <w:t>",</w:t>
                        </w:r>
                        <w:r>
                          <w:rPr>
                            <w:rFonts w:ascii="Courier New"/>
                            <w:spacing w:val="-9"/>
                            <w:sz w:val="20"/>
                          </w:rPr>
                          <w:t xml:space="preserve"> </w:t>
                        </w:r>
                        <w:r>
                          <w:rPr>
                            <w:rFonts w:ascii="Courier New"/>
                            <w:spacing w:val="-4"/>
                            <w:sz w:val="20"/>
                          </w:rPr>
                          <w:t>img)</w:t>
                        </w:r>
                      </w:p>
                      <w:p w14:paraId="649B2BE5">
                        <w:pPr>
                          <w:spacing w:before="0" w:line="226" w:lineRule="exact"/>
                          <w:ind w:left="0" w:right="0" w:firstLine="0"/>
                          <w:jc w:val="left"/>
                          <w:rPr>
                            <w:rFonts w:ascii="Courier New"/>
                            <w:sz w:val="20"/>
                          </w:rPr>
                        </w:pPr>
                        <w:r>
                          <w:rPr>
                            <w:rFonts w:ascii="Courier New"/>
                            <w:sz w:val="20"/>
                          </w:rPr>
                          <w:t>if</w:t>
                        </w:r>
                        <w:r>
                          <w:rPr>
                            <w:rFonts w:ascii="Courier New"/>
                            <w:spacing w:val="-9"/>
                            <w:sz w:val="20"/>
                          </w:rPr>
                          <w:t xml:space="preserve"> </w:t>
                        </w:r>
                        <w:r>
                          <w:rPr>
                            <w:rFonts w:ascii="Courier New"/>
                            <w:sz w:val="20"/>
                          </w:rPr>
                          <w:t>cv2.waitKey(1)</w:t>
                        </w:r>
                        <w:r>
                          <w:rPr>
                            <w:rFonts w:ascii="Courier New"/>
                            <w:spacing w:val="-9"/>
                            <w:sz w:val="20"/>
                          </w:rPr>
                          <w:t xml:space="preserve"> </w:t>
                        </w:r>
                        <w:r>
                          <w:rPr>
                            <w:rFonts w:ascii="Courier New"/>
                            <w:sz w:val="20"/>
                          </w:rPr>
                          <w:t>&amp;</w:t>
                        </w:r>
                        <w:r>
                          <w:rPr>
                            <w:rFonts w:ascii="Courier New"/>
                            <w:spacing w:val="-8"/>
                            <w:sz w:val="20"/>
                          </w:rPr>
                          <w:t xml:space="preserve"> </w:t>
                        </w:r>
                        <w:r>
                          <w:rPr>
                            <w:rFonts w:ascii="Courier New"/>
                            <w:sz w:val="20"/>
                          </w:rPr>
                          <w:t>0xFF</w:t>
                        </w:r>
                        <w:r>
                          <w:rPr>
                            <w:rFonts w:ascii="Courier New"/>
                            <w:spacing w:val="-7"/>
                            <w:sz w:val="20"/>
                          </w:rPr>
                          <w:t xml:space="preserve"> </w:t>
                        </w:r>
                        <w:r>
                          <w:rPr>
                            <w:rFonts w:ascii="Courier New"/>
                            <w:sz w:val="20"/>
                          </w:rPr>
                          <w:t>==</w:t>
                        </w:r>
                        <w:r>
                          <w:rPr>
                            <w:rFonts w:ascii="Courier New"/>
                            <w:spacing w:val="-8"/>
                            <w:sz w:val="20"/>
                          </w:rPr>
                          <w:t xml:space="preserve"> </w:t>
                        </w:r>
                        <w:r>
                          <w:rPr>
                            <w:rFonts w:ascii="Courier New"/>
                            <w:sz w:val="20"/>
                          </w:rPr>
                          <w:t>ord('q'):</w:t>
                        </w:r>
                        <w:r>
                          <w:rPr>
                            <w:rFonts w:ascii="Courier New"/>
                            <w:spacing w:val="-8"/>
                            <w:sz w:val="20"/>
                          </w:rPr>
                          <w:t xml:space="preserve"> </w:t>
                        </w:r>
                        <w:r>
                          <w:rPr>
                            <w:rFonts w:ascii="Courier New"/>
                            <w:spacing w:val="-2"/>
                            <w:sz w:val="20"/>
                          </w:rPr>
                          <w:t>break</w:t>
                        </w:r>
                      </w:p>
                    </w:txbxContent>
                  </v:textbox>
                </v:shape>
                <v:shape id="Textbox 54" o:spid="_x0000_s1026" o:spt="202" type="#_x0000_t202" style="position:absolute;left:18298;top:1726742;height:574675;width:2069464;" filled="f" stroked="f" coordsize="21600,21600" o:gfxdata="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1tOe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107B81B6">
                        <w:pPr>
                          <w:spacing w:before="0" w:line="225" w:lineRule="exact"/>
                          <w:ind w:left="0" w:right="0" w:firstLine="0"/>
                          <w:jc w:val="left"/>
                          <w:rPr>
                            <w:rFonts w:ascii="Courier New"/>
                            <w:sz w:val="20"/>
                          </w:rPr>
                        </w:pPr>
                        <w:r>
                          <w:rPr>
                            <w:rFonts w:ascii="Courier New"/>
                            <w:spacing w:val="-5"/>
                            <w:sz w:val="20"/>
                          </w:rPr>
                          <w:t>55:</w:t>
                        </w:r>
                      </w:p>
                      <w:p w14:paraId="407E2E15">
                        <w:pPr>
                          <w:spacing w:before="0" w:line="226" w:lineRule="exact"/>
                          <w:ind w:left="0" w:right="0" w:firstLine="0"/>
                          <w:jc w:val="left"/>
                          <w:rPr>
                            <w:rFonts w:ascii="Courier New"/>
                            <w:sz w:val="20"/>
                          </w:rPr>
                        </w:pPr>
                        <w:r>
                          <w:rPr>
                            <w:rFonts w:ascii="Courier New"/>
                            <w:sz w:val="20"/>
                          </w:rPr>
                          <w:t>56:</w:t>
                        </w:r>
                        <w:r>
                          <w:rPr>
                            <w:rFonts w:ascii="Courier New"/>
                            <w:spacing w:val="-6"/>
                            <w:sz w:val="20"/>
                          </w:rPr>
                          <w:t xml:space="preserve"> </w:t>
                        </w:r>
                        <w:r>
                          <w:rPr>
                            <w:rFonts w:ascii="Courier New"/>
                            <w:spacing w:val="-2"/>
                            <w:sz w:val="20"/>
                          </w:rPr>
                          <w:t>cap.release()</w:t>
                        </w:r>
                      </w:p>
                      <w:p w14:paraId="1C9ABF43">
                        <w:pPr>
                          <w:spacing w:before="1" w:line="226" w:lineRule="exact"/>
                          <w:ind w:left="0" w:right="0" w:firstLine="0"/>
                          <w:jc w:val="left"/>
                          <w:rPr>
                            <w:rFonts w:ascii="Courier New"/>
                            <w:sz w:val="20"/>
                          </w:rPr>
                        </w:pPr>
                        <w:r>
                          <w:rPr>
                            <w:rFonts w:ascii="Courier New"/>
                            <w:sz w:val="20"/>
                          </w:rPr>
                          <w:t>57:</w:t>
                        </w:r>
                        <w:r>
                          <w:rPr>
                            <w:rFonts w:ascii="Courier New"/>
                            <w:spacing w:val="-6"/>
                            <w:sz w:val="20"/>
                          </w:rPr>
                          <w:t xml:space="preserve"> </w:t>
                        </w:r>
                        <w:r>
                          <w:rPr>
                            <w:rFonts w:ascii="Courier New"/>
                            <w:spacing w:val="-2"/>
                            <w:sz w:val="20"/>
                          </w:rPr>
                          <w:t>cv2.destroyAllWindows()</w:t>
                        </w:r>
                      </w:p>
                      <w:p w14:paraId="1EFB818B">
                        <w:pPr>
                          <w:spacing w:before="0" w:line="226" w:lineRule="exact"/>
                          <w:ind w:left="0" w:right="0" w:firstLine="0"/>
                          <w:jc w:val="left"/>
                          <w:rPr>
                            <w:rFonts w:ascii="Courier New"/>
                            <w:sz w:val="20"/>
                          </w:rPr>
                        </w:pPr>
                        <w:r>
                          <w:rPr>
                            <w:rFonts w:ascii="Courier New"/>
                            <w:spacing w:val="-5"/>
                            <w:sz w:val="20"/>
                          </w:rPr>
                          <w:t>58:</w:t>
                        </w:r>
                      </w:p>
                    </w:txbxContent>
                  </v:textbox>
                </v:shape>
                <w10:wrap type="topAndBottom"/>
              </v:group>
            </w:pict>
          </mc:Fallback>
        </mc:AlternateContent>
      </w:r>
    </w:p>
    <w:p w14:paraId="62A7917A">
      <w:pPr>
        <w:pStyle w:val="5"/>
        <w:spacing w:after="0"/>
        <w:rPr>
          <w:rFonts w:ascii="Courier New"/>
          <w:sz w:val="14"/>
        </w:rPr>
      </w:pPr>
    </w:p>
    <w:p w14:paraId="2F1CF04A">
      <w:pPr>
        <w:pStyle w:val="5"/>
        <w:spacing w:after="0"/>
        <w:rPr>
          <w:rFonts w:hint="default" w:ascii="Courier New"/>
          <w:sz w:val="14"/>
          <w:lang w:val="en-US"/>
        </w:rPr>
        <w:sectPr>
          <w:headerReference r:id="rId9" w:type="default"/>
          <w:footerReference r:id="rId10" w:type="default"/>
          <w:pgSz w:w="11910" w:h="16840"/>
          <w:pgMar w:top="980" w:right="1275" w:bottom="1240" w:left="1275" w:header="717" w:footer="1050" w:gutter="0"/>
          <w:cols w:space="720" w:num="1"/>
        </w:sectPr>
      </w:pPr>
      <w:r>
        <w:rPr>
          <w:rFonts w:hint="default" w:ascii="Courier New"/>
          <w:sz w:val="14"/>
          <w:lang w:val="en-US"/>
        </w:rPr>
        <w:drawing>
          <wp:inline distT="0" distB="0" distL="114300" distR="114300">
            <wp:extent cx="5140960" cy="6489700"/>
            <wp:effectExtent l="0" t="0" r="2540" b="6350"/>
            <wp:docPr id="156" name="Picture 156" desc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d2"/>
                    <pic:cNvPicPr>
                      <a:picLocks noChangeAspect="1"/>
                    </pic:cNvPicPr>
                  </pic:nvPicPr>
                  <pic:blipFill>
                    <a:blip r:embed="rId30"/>
                    <a:stretch>
                      <a:fillRect/>
                    </a:stretch>
                  </pic:blipFill>
                  <pic:spPr>
                    <a:xfrm>
                      <a:off x="0" y="0"/>
                      <a:ext cx="5140960" cy="6489700"/>
                    </a:xfrm>
                    <a:prstGeom prst="rect">
                      <a:avLst/>
                    </a:prstGeom>
                  </pic:spPr>
                </pic:pic>
              </a:graphicData>
            </a:graphic>
          </wp:inline>
        </w:drawing>
      </w:r>
    </w:p>
    <w:p w14:paraId="0374641F">
      <w:pPr>
        <w:pStyle w:val="2"/>
        <w:spacing w:before="198"/>
      </w:pPr>
      <w:r>
        <w:t>Praktikum</w:t>
      </w:r>
      <w:r>
        <w:rPr>
          <w:spacing w:val="-7"/>
        </w:rPr>
        <w:t xml:space="preserve"> </w:t>
      </w:r>
      <w:r>
        <w:t>D3</w:t>
      </w:r>
      <w:r>
        <w:rPr>
          <w:spacing w:val="-5"/>
        </w:rPr>
        <w:t xml:space="preserve"> </w:t>
      </w:r>
      <w:r>
        <w:t>—</w:t>
      </w:r>
      <w:r>
        <w:rPr>
          <w:spacing w:val="-5"/>
        </w:rPr>
        <w:t xml:space="preserve"> </w:t>
      </w:r>
      <w:r>
        <w:t>Deteksi</w:t>
      </w:r>
      <w:r>
        <w:rPr>
          <w:spacing w:val="-9"/>
        </w:rPr>
        <w:t xml:space="preserve"> </w:t>
      </w:r>
      <w:r>
        <w:t>Wajah</w:t>
      </w:r>
      <w:r>
        <w:rPr>
          <w:spacing w:val="-5"/>
        </w:rPr>
        <w:t xml:space="preserve"> </w:t>
      </w:r>
      <w:r>
        <w:t>dan</w:t>
      </w:r>
      <w:r>
        <w:rPr>
          <w:spacing w:val="-15"/>
        </w:rPr>
        <w:t xml:space="preserve"> </w:t>
      </w:r>
      <w:r>
        <w:t>Analisis</w:t>
      </w:r>
      <w:r>
        <w:rPr>
          <w:spacing w:val="-5"/>
        </w:rPr>
        <w:t xml:space="preserve"> </w:t>
      </w:r>
      <w:r>
        <w:t>Kedipan</w:t>
      </w:r>
      <w:r>
        <w:rPr>
          <w:spacing w:val="-5"/>
        </w:rPr>
        <w:t xml:space="preserve"> </w:t>
      </w:r>
      <w:r>
        <w:rPr>
          <w:spacing w:val="-4"/>
        </w:rPr>
        <w:t>Mata</w:t>
      </w:r>
    </w:p>
    <w:p w14:paraId="21E2DD84">
      <w:pPr>
        <w:pStyle w:val="5"/>
        <w:spacing w:before="5"/>
        <w:rPr>
          <w:b/>
        </w:rPr>
      </w:pPr>
    </w:p>
    <w:p w14:paraId="1DD55751">
      <w:pPr>
        <w:spacing w:before="0"/>
        <w:ind w:left="165" w:right="0" w:firstLine="0"/>
        <w:jc w:val="left"/>
        <w:rPr>
          <w:b/>
          <w:sz w:val="24"/>
        </w:rPr>
      </w:pPr>
      <w:r>
        <w:rPr>
          <w:b/>
          <w:spacing w:val="-2"/>
          <w:sz w:val="24"/>
        </w:rPr>
        <w:t>Tujuan:</w:t>
      </w:r>
    </w:p>
    <w:p w14:paraId="2800D223">
      <w:pPr>
        <w:pStyle w:val="5"/>
        <w:ind w:left="165"/>
      </w:pPr>
      <w:r>
        <w:t>Mahasiswa</w:t>
      </w:r>
      <w:r>
        <w:rPr>
          <w:spacing w:val="-4"/>
        </w:rPr>
        <w:t xml:space="preserve"> </w:t>
      </w:r>
      <w:r>
        <w:t>mampu</w:t>
      </w:r>
      <w:r>
        <w:rPr>
          <w:spacing w:val="-4"/>
        </w:rPr>
        <w:t xml:space="preserve"> </w:t>
      </w:r>
      <w:r>
        <w:t>mendeteksi</w:t>
      </w:r>
      <w:r>
        <w:rPr>
          <w:spacing w:val="-4"/>
        </w:rPr>
        <w:t xml:space="preserve"> </w:t>
      </w:r>
      <w:r>
        <w:t>wajah</w:t>
      </w:r>
      <w:r>
        <w:rPr>
          <w:spacing w:val="-4"/>
        </w:rPr>
        <w:t xml:space="preserve"> </w:t>
      </w:r>
      <w:r>
        <w:t>menggunakan</w:t>
      </w:r>
      <w:r>
        <w:rPr>
          <w:spacing w:val="-4"/>
        </w:rPr>
        <w:t xml:space="preserve"> </w:t>
      </w:r>
      <w:r>
        <w:t>MediaPipe</w:t>
      </w:r>
      <w:r>
        <w:rPr>
          <w:spacing w:val="-4"/>
        </w:rPr>
        <w:t xml:space="preserve"> </w:t>
      </w:r>
      <w:r>
        <w:t>Face</w:t>
      </w:r>
      <w:r>
        <w:rPr>
          <w:spacing w:val="-5"/>
        </w:rPr>
        <w:t xml:space="preserve"> </w:t>
      </w:r>
      <w:r>
        <w:t>Mesh</w:t>
      </w:r>
      <w:r>
        <w:rPr>
          <w:spacing w:val="-3"/>
        </w:rPr>
        <w:t xml:space="preserve"> </w:t>
      </w:r>
      <w:r>
        <w:t>dan</w:t>
      </w:r>
      <w:r>
        <w:rPr>
          <w:spacing w:val="-4"/>
        </w:rPr>
        <w:t xml:space="preserve"> </w:t>
      </w:r>
      <w:r>
        <w:t xml:space="preserve">mengukur perubahan jarak antar </w:t>
      </w:r>
      <w:r>
        <w:rPr>
          <w:i/>
        </w:rPr>
        <w:t xml:space="preserve">landmark </w:t>
      </w:r>
      <w:r>
        <w:t>mata untuk mendeteksi kedipan.</w:t>
      </w:r>
    </w:p>
    <w:p w14:paraId="58084CB5">
      <w:pPr>
        <w:pStyle w:val="5"/>
        <w:spacing w:before="2"/>
      </w:pPr>
    </w:p>
    <w:p w14:paraId="4131C94B">
      <w:pPr>
        <w:pStyle w:val="2"/>
      </w:pPr>
      <w:r>
        <w:rPr>
          <w:spacing w:val="-2"/>
        </w:rPr>
        <w:t>Deskripsi:</w:t>
      </w:r>
    </w:p>
    <w:p w14:paraId="395B1376">
      <w:pPr>
        <w:pStyle w:val="5"/>
        <w:spacing w:before="1"/>
        <w:ind w:left="165" w:right="161"/>
        <w:jc w:val="both"/>
      </w:pPr>
      <w:r>
        <w:t xml:space="preserve">Face Mesh memetakan 468 titik pada wajah, termasuk titik di sekitar mata. Praktikum ini memperkenalkan konsep </w:t>
      </w:r>
      <w:r>
        <w:rPr>
          <w:i/>
        </w:rPr>
        <w:t>Eye Aspect Ratio (EAR)</w:t>
      </w:r>
      <w:r>
        <w:t xml:space="preserve">, yaitu rasio antara jarak vertikal dan horizontal mata yang digunakan untuk menentukan apakah mata dalam kondisi terbuka atau </w:t>
      </w:r>
      <w:r>
        <w:rPr>
          <w:spacing w:val="-2"/>
        </w:rPr>
        <w:t>tertutup.</w:t>
      </w:r>
    </w:p>
    <w:p w14:paraId="14E07074">
      <w:pPr>
        <w:pStyle w:val="5"/>
        <w:spacing w:before="20"/>
      </w:pPr>
    </w:p>
    <w:p w14:paraId="7193DE63">
      <w:pPr>
        <w:spacing w:before="0" w:line="229" w:lineRule="exact"/>
        <w:ind w:left="3683" w:right="0" w:firstLine="0"/>
        <w:jc w:val="left"/>
        <w:rPr>
          <w:b/>
          <w:sz w:val="20"/>
        </w:rPr>
      </w:pPr>
      <w:r>
        <w:rPr>
          <w:b/>
          <w:sz w:val="20"/>
        </w:rPr>
        <mc:AlternateContent>
          <mc:Choice Requires="wpg">
            <w:drawing>
              <wp:anchor distT="0" distB="0" distL="0" distR="0" simplePos="0" relativeHeight="251673600" behindDoc="1" locked="0" layoutInCell="1" allowOverlap="1">
                <wp:simplePos x="0" y="0"/>
                <wp:positionH relativeFrom="page">
                  <wp:posOffset>914400</wp:posOffset>
                </wp:positionH>
                <wp:positionV relativeFrom="paragraph">
                  <wp:posOffset>-5715</wp:posOffset>
                </wp:positionV>
                <wp:extent cx="5756275" cy="6318885"/>
                <wp:effectExtent l="0" t="0" r="15875" b="5715"/>
                <wp:wrapNone/>
                <wp:docPr id="138" name="Group 138"/>
                <wp:cNvGraphicFramePr/>
                <a:graphic xmlns:a="http://schemas.openxmlformats.org/drawingml/2006/main">
                  <a:graphicData uri="http://schemas.microsoft.com/office/word/2010/wordprocessingGroup">
                    <wpg:wgp>
                      <wpg:cNvGrpSpPr/>
                      <wpg:grpSpPr>
                        <a:xfrm>
                          <a:off x="0" y="0"/>
                          <a:ext cx="5756275" cy="6318885"/>
                          <a:chOff x="0" y="0"/>
                          <a:chExt cx="5756275" cy="6318885"/>
                        </a:xfrm>
                      </wpg:grpSpPr>
                      <wps:wsp>
                        <wps:cNvPr id="60" name="Graphic 60"/>
                        <wps:cNvSpPr/>
                        <wps:spPr>
                          <a:xfrm>
                            <a:off x="0" y="0"/>
                            <a:ext cx="5756275" cy="6318885"/>
                          </a:xfrm>
                          <a:custGeom>
                            <a:avLst/>
                            <a:gdLst/>
                            <a:ahLst/>
                            <a:cxnLst/>
                            <a:rect l="l" t="t" r="r" b="b"/>
                            <a:pathLst>
                              <a:path w="5756275" h="6318885">
                                <a:moveTo>
                                  <a:pt x="5756148" y="0"/>
                                </a:moveTo>
                                <a:lnTo>
                                  <a:pt x="5750052" y="0"/>
                                </a:lnTo>
                                <a:lnTo>
                                  <a:pt x="5750052" y="6096"/>
                                </a:lnTo>
                                <a:lnTo>
                                  <a:pt x="5750052" y="6312408"/>
                                </a:lnTo>
                                <a:lnTo>
                                  <a:pt x="2168652" y="6312408"/>
                                </a:lnTo>
                                <a:lnTo>
                                  <a:pt x="2168652" y="6096"/>
                                </a:lnTo>
                                <a:lnTo>
                                  <a:pt x="5750052" y="6096"/>
                                </a:lnTo>
                                <a:lnTo>
                                  <a:pt x="5750052" y="0"/>
                                </a:lnTo>
                                <a:lnTo>
                                  <a:pt x="2162556" y="0"/>
                                </a:lnTo>
                                <a:lnTo>
                                  <a:pt x="2162556" y="6096"/>
                                </a:lnTo>
                                <a:lnTo>
                                  <a:pt x="2162556" y="6312408"/>
                                </a:lnTo>
                                <a:lnTo>
                                  <a:pt x="6096" y="6312408"/>
                                </a:lnTo>
                                <a:lnTo>
                                  <a:pt x="6096" y="6096"/>
                                </a:lnTo>
                                <a:lnTo>
                                  <a:pt x="2162556" y="6096"/>
                                </a:lnTo>
                                <a:lnTo>
                                  <a:pt x="2162556" y="0"/>
                                </a:lnTo>
                                <a:lnTo>
                                  <a:pt x="0" y="0"/>
                                </a:lnTo>
                                <a:lnTo>
                                  <a:pt x="0" y="6096"/>
                                </a:lnTo>
                                <a:lnTo>
                                  <a:pt x="0" y="6318504"/>
                                </a:lnTo>
                                <a:lnTo>
                                  <a:pt x="5756148" y="6318504"/>
                                </a:lnTo>
                                <a:lnTo>
                                  <a:pt x="5756148" y="6096"/>
                                </a:lnTo>
                                <a:lnTo>
                                  <a:pt x="5756148" y="0"/>
                                </a:lnTo>
                                <a:close/>
                              </a:path>
                            </a:pathLst>
                          </a:custGeom>
                          <a:solidFill>
                            <a:srgbClr val="000000"/>
                          </a:solidFill>
                        </wps:spPr>
                        <wps:bodyPr wrap="square" lIns="0" tIns="0" rIns="0" bIns="0" rtlCol="0">
                          <a:noAutofit/>
                        </wps:bodyPr>
                      </wps:wsp>
                      <pic:pic xmlns:pic="http://schemas.openxmlformats.org/drawingml/2006/picture">
                        <pic:nvPicPr>
                          <pic:cNvPr id="61" name="Image 61"/>
                          <pic:cNvPicPr/>
                        </pic:nvPicPr>
                        <pic:blipFill>
                          <a:blip r:embed="rId31" cstate="print"/>
                          <a:stretch>
                            <a:fillRect/>
                          </a:stretch>
                        </pic:blipFill>
                        <pic:spPr>
                          <a:xfrm>
                            <a:off x="70103" y="4572"/>
                            <a:ext cx="2029968" cy="2688336"/>
                          </a:xfrm>
                          <a:prstGeom prst="rect">
                            <a:avLst/>
                          </a:prstGeom>
                        </pic:spPr>
                      </pic:pic>
                    </wpg:wgp>
                  </a:graphicData>
                </a:graphic>
              </wp:anchor>
            </w:drawing>
          </mc:Choice>
          <mc:Fallback>
            <w:pict>
              <v:group id="_x0000_s1026" o:spid="_x0000_s1026" o:spt="203" style="position:absolute;left:0pt;margin-left:72pt;margin-top:-0.45pt;height:497.55pt;width:453.25pt;mso-position-horizontal-relative:page;z-index:-251642880;mso-width-relative:page;mso-height-relative:page;" coordsize="5756275,6318885" o:gfxdata="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">
                <o:lock v:ext="edit" aspectratio="f"/>
                <v:shape id="Graphic 60" o:spid="_x0000_s1026" o:spt="100" style="position:absolute;left:0;top:0;height:6318885;width:5756275;" fillcolor="#000000" filled="t" stroked="f" coordsize="5756275,6318885" o:gfxdata="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l5eHy8AAAA&#10;2wAAAA8AAAAAAAAAAQAgAAAAIgAAAGRycy9kb3ducmV2LnhtbFBLAQIUABQAAAAIAIdO4kAzLwWe&#10;OwAAADkAAAAQAAAAAAAAAAEAIAAAAAsBAABkcnMvc2hhcGV4bWwueG1sUEsFBgAAAAAGAAYAWwEA&#10;ALUDAAAAAA==&#10;" path="m5756148,0l5750052,0,5750052,6096,5750052,6312408,2168652,6312408,2168652,6096,5750052,6096,5750052,0,2162556,0,2162556,6096,2162556,6312408,6096,6312408,6096,6096,2162556,6096,2162556,0,0,0,0,6096,0,6318504,5756148,6318504,5756148,6096,5756148,0xe">
                  <v:fill on="t" focussize="0,0"/>
                  <v:stroke on="f"/>
                  <v:imagedata o:title=""/>
                  <o:lock v:ext="edit" aspectratio="f"/>
                  <v:textbox inset="0mm,0mm,0mm,0mm"/>
                </v:shape>
                <v:shape id="Image 61" o:spid="_x0000_s1026" o:spt="75" type="#_x0000_t75" style="position:absolute;left:70103;top:4572;height:2688336;width:2029968;" filled="f" o:preferrelative="t" stroked="f" coordsize="21600,21600" o:gfxdata="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sIMJvQAA&#10;ANsAAAAPAAAAAAAAAAEAIAAAACIAAABkcnMvZG93bnJldi54bWxQSwECFAAUAAAACACHTuJAMy8F&#10;njsAAAA5AAAAEAAAAAAAAAABACAAAAAMAQAAZHJzL3NoYXBleG1sLnhtbFBLBQYAAAAABgAGAFsB&#10;AAC2AwAAAAA=&#10;">
                  <v:fill on="f" focussize="0,0"/>
                  <v:stroke on="f"/>
                  <v:imagedata r:id="rId31" o:title=""/>
                  <o:lock v:ext="edit" aspectratio="f"/>
                </v:shape>
              </v:group>
            </w:pict>
          </mc:Fallback>
        </mc:AlternateContent>
      </w:r>
      <w:r>
        <w:rPr>
          <w:b/>
          <w:sz w:val="20"/>
        </w:rPr>
        <w:t>Alis</w:t>
      </w:r>
      <w:r>
        <w:rPr>
          <w:b/>
          <w:spacing w:val="-8"/>
          <w:sz w:val="20"/>
        </w:rPr>
        <w:t xml:space="preserve"> </w:t>
      </w:r>
      <w:r>
        <w:rPr>
          <w:b/>
          <w:spacing w:val="-2"/>
          <w:sz w:val="20"/>
        </w:rPr>
        <w:t>(Brow)</w:t>
      </w:r>
    </w:p>
    <w:p w14:paraId="6874CDED">
      <w:pPr>
        <w:pStyle w:val="8"/>
        <w:numPr>
          <w:ilvl w:val="0"/>
          <w:numId w:val="5"/>
        </w:numPr>
        <w:tabs>
          <w:tab w:val="left" w:pos="4403"/>
        </w:tabs>
        <w:spacing w:before="0" w:after="0" w:line="244" w:lineRule="exact"/>
        <w:ind w:left="4403" w:right="0" w:hanging="360"/>
        <w:jc w:val="left"/>
        <w:rPr>
          <w:sz w:val="20"/>
        </w:rPr>
      </w:pPr>
      <w:r>
        <w:rPr>
          <w:sz w:val="20"/>
        </w:rPr>
        <w:t>1</w:t>
      </w:r>
      <w:r>
        <w:rPr>
          <w:spacing w:val="-5"/>
          <w:sz w:val="20"/>
        </w:rPr>
        <w:t xml:space="preserve"> </w:t>
      </w:r>
      <w:r>
        <w:rPr>
          <w:sz w:val="20"/>
        </w:rPr>
        <w:t>-</w:t>
      </w:r>
      <w:r>
        <w:rPr>
          <w:spacing w:val="-4"/>
          <w:sz w:val="20"/>
        </w:rPr>
        <w:t xml:space="preserve"> </w:t>
      </w:r>
      <w:r>
        <w:rPr>
          <w:b/>
          <w:sz w:val="20"/>
        </w:rPr>
        <w:t>browDownLe</w:t>
      </w:r>
      <w:r>
        <w:rPr>
          <w:b/>
          <w:spacing w:val="-6"/>
          <w:sz w:val="20"/>
        </w:rPr>
        <w:t xml:space="preserve"> </w:t>
      </w:r>
      <w:r>
        <w:rPr>
          <w:sz w:val="20"/>
        </w:rPr>
        <w:t>(Alis</w:t>
      </w:r>
      <w:r>
        <w:rPr>
          <w:spacing w:val="-6"/>
          <w:sz w:val="20"/>
        </w:rPr>
        <w:t xml:space="preserve"> </w:t>
      </w:r>
      <w:r>
        <w:rPr>
          <w:sz w:val="20"/>
        </w:rPr>
        <w:t>Kiri</w:t>
      </w:r>
      <w:r>
        <w:rPr>
          <w:spacing w:val="-4"/>
          <w:sz w:val="20"/>
        </w:rPr>
        <w:t xml:space="preserve"> </w:t>
      </w:r>
      <w:r>
        <w:rPr>
          <w:spacing w:val="-2"/>
          <w:sz w:val="20"/>
        </w:rPr>
        <w:t>Bawah)</w:t>
      </w:r>
    </w:p>
    <w:p w14:paraId="294198E8">
      <w:pPr>
        <w:pStyle w:val="8"/>
        <w:numPr>
          <w:ilvl w:val="0"/>
          <w:numId w:val="5"/>
        </w:numPr>
        <w:tabs>
          <w:tab w:val="left" w:pos="4403"/>
        </w:tabs>
        <w:spacing w:before="0" w:after="0" w:line="245" w:lineRule="exact"/>
        <w:ind w:left="4403" w:right="0" w:hanging="360"/>
        <w:jc w:val="left"/>
        <w:rPr>
          <w:sz w:val="20"/>
        </w:rPr>
      </w:pPr>
      <w:r>
        <w:rPr>
          <w:sz w:val="20"/>
        </w:rPr>
        <w:t>2</w:t>
      </w:r>
      <w:r>
        <w:rPr>
          <w:spacing w:val="-5"/>
          <w:sz w:val="20"/>
        </w:rPr>
        <w:t xml:space="preserve"> </w:t>
      </w:r>
      <w:r>
        <w:rPr>
          <w:sz w:val="20"/>
        </w:rPr>
        <w:t>-</w:t>
      </w:r>
      <w:r>
        <w:rPr>
          <w:spacing w:val="-4"/>
          <w:sz w:val="20"/>
        </w:rPr>
        <w:t xml:space="preserve"> </w:t>
      </w:r>
      <w:r>
        <w:rPr>
          <w:b/>
          <w:sz w:val="20"/>
        </w:rPr>
        <w:t>browDownRight</w:t>
      </w:r>
      <w:r>
        <w:rPr>
          <w:b/>
          <w:spacing w:val="-5"/>
          <w:sz w:val="20"/>
        </w:rPr>
        <w:t xml:space="preserve"> </w:t>
      </w:r>
      <w:r>
        <w:rPr>
          <w:sz w:val="20"/>
        </w:rPr>
        <w:t>(Alis</w:t>
      </w:r>
      <w:r>
        <w:rPr>
          <w:spacing w:val="-6"/>
          <w:sz w:val="20"/>
        </w:rPr>
        <w:t xml:space="preserve"> </w:t>
      </w:r>
      <w:r>
        <w:rPr>
          <w:sz w:val="20"/>
        </w:rPr>
        <w:t>Kanan</w:t>
      </w:r>
      <w:r>
        <w:rPr>
          <w:spacing w:val="-4"/>
          <w:sz w:val="20"/>
        </w:rPr>
        <w:t xml:space="preserve"> </w:t>
      </w:r>
      <w:r>
        <w:rPr>
          <w:spacing w:val="-2"/>
          <w:sz w:val="20"/>
        </w:rPr>
        <w:t>Bawah)</w:t>
      </w:r>
    </w:p>
    <w:p w14:paraId="061196A4">
      <w:pPr>
        <w:pStyle w:val="8"/>
        <w:numPr>
          <w:ilvl w:val="0"/>
          <w:numId w:val="5"/>
        </w:numPr>
        <w:tabs>
          <w:tab w:val="left" w:pos="4403"/>
        </w:tabs>
        <w:spacing w:before="0" w:after="0" w:line="245" w:lineRule="exact"/>
        <w:ind w:left="4403" w:right="0" w:hanging="360"/>
        <w:jc w:val="left"/>
        <w:rPr>
          <w:sz w:val="20"/>
        </w:rPr>
      </w:pPr>
      <w:r>
        <w:rPr>
          <w:sz w:val="20"/>
        </w:rPr>
        <w:t>3</w:t>
      </w:r>
      <w:r>
        <w:rPr>
          <w:spacing w:val="-5"/>
          <w:sz w:val="20"/>
        </w:rPr>
        <w:t xml:space="preserve"> </w:t>
      </w:r>
      <w:r>
        <w:rPr>
          <w:sz w:val="20"/>
        </w:rPr>
        <w:t>-</w:t>
      </w:r>
      <w:r>
        <w:rPr>
          <w:spacing w:val="-5"/>
          <w:sz w:val="20"/>
        </w:rPr>
        <w:t xml:space="preserve"> </w:t>
      </w:r>
      <w:r>
        <w:rPr>
          <w:b/>
          <w:sz w:val="20"/>
        </w:rPr>
        <w:t>browInnerUp</w:t>
      </w:r>
      <w:r>
        <w:rPr>
          <w:b/>
          <w:spacing w:val="-6"/>
          <w:sz w:val="20"/>
        </w:rPr>
        <w:t xml:space="preserve"> </w:t>
      </w:r>
      <w:r>
        <w:rPr>
          <w:sz w:val="20"/>
        </w:rPr>
        <w:t>(Alis</w:t>
      </w:r>
      <w:r>
        <w:rPr>
          <w:spacing w:val="-6"/>
          <w:sz w:val="20"/>
        </w:rPr>
        <w:t xml:space="preserve"> </w:t>
      </w:r>
      <w:r>
        <w:rPr>
          <w:sz w:val="20"/>
        </w:rPr>
        <w:t>Tengah</w:t>
      </w:r>
      <w:r>
        <w:rPr>
          <w:spacing w:val="-5"/>
          <w:sz w:val="20"/>
        </w:rPr>
        <w:t xml:space="preserve"> </w:t>
      </w:r>
      <w:r>
        <w:rPr>
          <w:spacing w:val="-4"/>
          <w:sz w:val="20"/>
        </w:rPr>
        <w:t>Naik)</w:t>
      </w:r>
    </w:p>
    <w:p w14:paraId="19FD559F">
      <w:pPr>
        <w:pStyle w:val="8"/>
        <w:numPr>
          <w:ilvl w:val="0"/>
          <w:numId w:val="5"/>
        </w:numPr>
        <w:tabs>
          <w:tab w:val="left" w:pos="4403"/>
        </w:tabs>
        <w:spacing w:before="0" w:after="0" w:line="245" w:lineRule="exact"/>
        <w:ind w:left="4403" w:right="0" w:hanging="360"/>
        <w:jc w:val="left"/>
        <w:rPr>
          <w:sz w:val="20"/>
        </w:rPr>
      </w:pPr>
      <w:r>
        <w:rPr>
          <w:sz w:val="20"/>
        </w:rPr>
        <w:t>4</w:t>
      </w:r>
      <w:r>
        <w:rPr>
          <w:spacing w:val="-5"/>
          <w:sz w:val="20"/>
        </w:rPr>
        <w:t xml:space="preserve"> </w:t>
      </w:r>
      <w:r>
        <w:rPr>
          <w:sz w:val="20"/>
        </w:rPr>
        <w:t>-</w:t>
      </w:r>
      <w:r>
        <w:rPr>
          <w:spacing w:val="-4"/>
          <w:sz w:val="20"/>
        </w:rPr>
        <w:t xml:space="preserve"> </w:t>
      </w:r>
      <w:r>
        <w:rPr>
          <w:b/>
          <w:sz w:val="20"/>
        </w:rPr>
        <w:t>browOuterUpLe</w:t>
      </w:r>
      <w:r>
        <w:rPr>
          <w:b/>
          <w:spacing w:val="-6"/>
          <w:sz w:val="20"/>
        </w:rPr>
        <w:t xml:space="preserve"> </w:t>
      </w:r>
      <w:r>
        <w:rPr>
          <w:sz w:val="20"/>
        </w:rPr>
        <w:t>(Alis</w:t>
      </w:r>
      <w:r>
        <w:rPr>
          <w:spacing w:val="-6"/>
          <w:sz w:val="20"/>
        </w:rPr>
        <w:t xml:space="preserve"> </w:t>
      </w:r>
      <w:r>
        <w:rPr>
          <w:sz w:val="20"/>
        </w:rPr>
        <w:t>Luar</w:t>
      </w:r>
      <w:r>
        <w:rPr>
          <w:spacing w:val="-4"/>
          <w:sz w:val="20"/>
        </w:rPr>
        <w:t xml:space="preserve"> </w:t>
      </w:r>
      <w:r>
        <w:rPr>
          <w:sz w:val="20"/>
        </w:rPr>
        <w:t>Kiri</w:t>
      </w:r>
      <w:r>
        <w:rPr>
          <w:spacing w:val="-6"/>
          <w:sz w:val="20"/>
        </w:rPr>
        <w:t xml:space="preserve"> </w:t>
      </w:r>
      <w:r>
        <w:rPr>
          <w:spacing w:val="-4"/>
          <w:sz w:val="20"/>
        </w:rPr>
        <w:t>Naik)</w:t>
      </w:r>
    </w:p>
    <w:p w14:paraId="0F01524D">
      <w:pPr>
        <w:pStyle w:val="8"/>
        <w:numPr>
          <w:ilvl w:val="0"/>
          <w:numId w:val="5"/>
        </w:numPr>
        <w:tabs>
          <w:tab w:val="left" w:pos="4403"/>
        </w:tabs>
        <w:spacing w:before="0" w:after="0" w:line="244" w:lineRule="exact"/>
        <w:ind w:left="4403" w:right="0" w:hanging="360"/>
        <w:jc w:val="left"/>
        <w:rPr>
          <w:sz w:val="20"/>
        </w:rPr>
      </w:pPr>
      <w:r>
        <w:rPr>
          <w:sz w:val="20"/>
        </w:rPr>
        <w:t>5</w:t>
      </w:r>
      <w:r>
        <w:rPr>
          <w:spacing w:val="-5"/>
          <w:sz w:val="20"/>
        </w:rPr>
        <w:t xml:space="preserve"> </w:t>
      </w:r>
      <w:r>
        <w:rPr>
          <w:sz w:val="20"/>
        </w:rPr>
        <w:t>-</w:t>
      </w:r>
      <w:r>
        <w:rPr>
          <w:spacing w:val="-5"/>
          <w:sz w:val="20"/>
        </w:rPr>
        <w:t xml:space="preserve"> </w:t>
      </w:r>
      <w:r>
        <w:rPr>
          <w:b/>
          <w:sz w:val="20"/>
        </w:rPr>
        <w:t>browOuterUpRight</w:t>
      </w:r>
      <w:r>
        <w:rPr>
          <w:b/>
          <w:spacing w:val="-5"/>
          <w:sz w:val="20"/>
        </w:rPr>
        <w:t xml:space="preserve"> </w:t>
      </w:r>
      <w:r>
        <w:rPr>
          <w:sz w:val="20"/>
        </w:rPr>
        <w:t>(Alis</w:t>
      </w:r>
      <w:r>
        <w:rPr>
          <w:spacing w:val="-6"/>
          <w:sz w:val="20"/>
        </w:rPr>
        <w:t xml:space="preserve"> </w:t>
      </w:r>
      <w:r>
        <w:rPr>
          <w:sz w:val="20"/>
        </w:rPr>
        <w:t>Luar</w:t>
      </w:r>
      <w:r>
        <w:rPr>
          <w:spacing w:val="-5"/>
          <w:sz w:val="20"/>
        </w:rPr>
        <w:t xml:space="preserve"> </w:t>
      </w:r>
      <w:r>
        <w:rPr>
          <w:sz w:val="20"/>
        </w:rPr>
        <w:t>Kanan</w:t>
      </w:r>
      <w:r>
        <w:rPr>
          <w:spacing w:val="-6"/>
          <w:sz w:val="20"/>
        </w:rPr>
        <w:t xml:space="preserve"> </w:t>
      </w:r>
      <w:r>
        <w:rPr>
          <w:spacing w:val="-2"/>
          <w:sz w:val="20"/>
        </w:rPr>
        <w:t>Naik)</w:t>
      </w:r>
    </w:p>
    <w:p w14:paraId="04532C6A">
      <w:pPr>
        <w:spacing w:before="0" w:line="229" w:lineRule="exact"/>
        <w:ind w:left="3683" w:right="0" w:firstLine="0"/>
        <w:jc w:val="left"/>
        <w:rPr>
          <w:b/>
          <w:sz w:val="20"/>
        </w:rPr>
      </w:pPr>
      <w:r>
        <w:rPr>
          <w:b/>
          <w:sz w:val="20"/>
        </w:rPr>
        <w:t>Pipi</w:t>
      </w:r>
      <w:r>
        <w:rPr>
          <w:b/>
          <w:spacing w:val="-8"/>
          <w:sz w:val="20"/>
        </w:rPr>
        <w:t xml:space="preserve"> </w:t>
      </w:r>
      <w:r>
        <w:rPr>
          <w:b/>
          <w:spacing w:val="-2"/>
          <w:sz w:val="20"/>
        </w:rPr>
        <w:t>(Cheek)</w:t>
      </w:r>
    </w:p>
    <w:p w14:paraId="6379F9ED">
      <w:pPr>
        <w:pStyle w:val="8"/>
        <w:numPr>
          <w:ilvl w:val="0"/>
          <w:numId w:val="5"/>
        </w:numPr>
        <w:tabs>
          <w:tab w:val="left" w:pos="4403"/>
        </w:tabs>
        <w:spacing w:before="1" w:after="0" w:line="245" w:lineRule="exact"/>
        <w:ind w:left="4403" w:right="0" w:hanging="360"/>
        <w:jc w:val="left"/>
        <w:rPr>
          <w:sz w:val="20"/>
        </w:rPr>
      </w:pPr>
      <w:r>
        <w:rPr>
          <w:sz w:val="20"/>
        </w:rPr>
        <w:t>6</w:t>
      </w:r>
      <w:r>
        <w:rPr>
          <w:spacing w:val="-3"/>
          <w:sz w:val="20"/>
        </w:rPr>
        <w:t xml:space="preserve"> </w:t>
      </w:r>
      <w:r>
        <w:rPr>
          <w:sz w:val="20"/>
        </w:rPr>
        <w:t>-</w:t>
      </w:r>
      <w:r>
        <w:rPr>
          <w:spacing w:val="-2"/>
          <w:sz w:val="20"/>
        </w:rPr>
        <w:t xml:space="preserve"> </w:t>
      </w:r>
      <w:r>
        <w:rPr>
          <w:b/>
          <w:sz w:val="20"/>
        </w:rPr>
        <w:t>cheekPu</w:t>
      </w:r>
      <w:r>
        <w:rPr>
          <w:b/>
          <w:spacing w:val="-3"/>
          <w:sz w:val="20"/>
        </w:rPr>
        <w:t xml:space="preserve"> </w:t>
      </w:r>
      <w:r>
        <w:rPr>
          <w:sz w:val="20"/>
        </w:rPr>
        <w:t>(Pipi</w:t>
      </w:r>
      <w:r>
        <w:rPr>
          <w:spacing w:val="-4"/>
          <w:sz w:val="20"/>
        </w:rPr>
        <w:t xml:space="preserve"> </w:t>
      </w:r>
      <w:r>
        <w:rPr>
          <w:spacing w:val="-2"/>
          <w:sz w:val="20"/>
        </w:rPr>
        <w:t>Menggembung)</w:t>
      </w:r>
    </w:p>
    <w:p w14:paraId="1CFFD6F2">
      <w:pPr>
        <w:pStyle w:val="8"/>
        <w:numPr>
          <w:ilvl w:val="0"/>
          <w:numId w:val="5"/>
        </w:numPr>
        <w:tabs>
          <w:tab w:val="left" w:pos="4403"/>
        </w:tabs>
        <w:spacing w:before="0" w:after="0" w:line="245" w:lineRule="exact"/>
        <w:ind w:left="4403" w:right="0" w:hanging="360"/>
        <w:jc w:val="left"/>
        <w:rPr>
          <w:sz w:val="20"/>
        </w:rPr>
      </w:pPr>
      <w:r>
        <w:rPr>
          <w:sz w:val="20"/>
        </w:rPr>
        <w:t>7</w:t>
      </w:r>
      <w:r>
        <w:rPr>
          <w:spacing w:val="-5"/>
          <w:sz w:val="20"/>
        </w:rPr>
        <w:t xml:space="preserve"> </w:t>
      </w:r>
      <w:r>
        <w:rPr>
          <w:sz w:val="20"/>
        </w:rPr>
        <w:t>-</w:t>
      </w:r>
      <w:r>
        <w:rPr>
          <w:spacing w:val="-5"/>
          <w:sz w:val="20"/>
        </w:rPr>
        <w:t xml:space="preserve"> </w:t>
      </w:r>
      <w:r>
        <w:rPr>
          <w:b/>
          <w:sz w:val="20"/>
        </w:rPr>
        <w:t>cheekSquintLe</w:t>
      </w:r>
      <w:r>
        <w:rPr>
          <w:b/>
          <w:spacing w:val="-4"/>
          <w:sz w:val="20"/>
        </w:rPr>
        <w:t xml:space="preserve"> </w:t>
      </w:r>
      <w:r>
        <w:rPr>
          <w:sz w:val="20"/>
        </w:rPr>
        <w:t>(Pipi</w:t>
      </w:r>
      <w:r>
        <w:rPr>
          <w:spacing w:val="-7"/>
          <w:sz w:val="20"/>
        </w:rPr>
        <w:t xml:space="preserve"> </w:t>
      </w:r>
      <w:r>
        <w:rPr>
          <w:sz w:val="20"/>
        </w:rPr>
        <w:t>Kiri</w:t>
      </w:r>
      <w:r>
        <w:rPr>
          <w:spacing w:val="-6"/>
          <w:sz w:val="20"/>
        </w:rPr>
        <w:t xml:space="preserve"> </w:t>
      </w:r>
      <w:r>
        <w:rPr>
          <w:spacing w:val="-2"/>
          <w:sz w:val="20"/>
        </w:rPr>
        <w:t>Menyipit)</w:t>
      </w:r>
    </w:p>
    <w:p w14:paraId="57D15A40">
      <w:pPr>
        <w:pStyle w:val="8"/>
        <w:numPr>
          <w:ilvl w:val="0"/>
          <w:numId w:val="5"/>
        </w:numPr>
        <w:tabs>
          <w:tab w:val="left" w:pos="4403"/>
        </w:tabs>
        <w:spacing w:before="0" w:after="0" w:line="245" w:lineRule="exact"/>
        <w:ind w:left="4403" w:right="0" w:hanging="360"/>
        <w:jc w:val="left"/>
        <w:rPr>
          <w:sz w:val="20"/>
        </w:rPr>
      </w:pPr>
      <w:r>
        <w:rPr>
          <w:sz w:val="20"/>
        </w:rPr>
        <w:t>8</w:t>
      </w:r>
      <w:r>
        <w:rPr>
          <w:spacing w:val="-5"/>
          <w:sz w:val="20"/>
        </w:rPr>
        <w:t xml:space="preserve"> </w:t>
      </w:r>
      <w:r>
        <w:rPr>
          <w:sz w:val="20"/>
        </w:rPr>
        <w:t>-</w:t>
      </w:r>
      <w:r>
        <w:rPr>
          <w:spacing w:val="-5"/>
          <w:sz w:val="20"/>
        </w:rPr>
        <w:t xml:space="preserve"> </w:t>
      </w:r>
      <w:r>
        <w:rPr>
          <w:b/>
          <w:sz w:val="20"/>
        </w:rPr>
        <w:t>cheekSquintRight</w:t>
      </w:r>
      <w:r>
        <w:rPr>
          <w:b/>
          <w:spacing w:val="-5"/>
          <w:sz w:val="20"/>
        </w:rPr>
        <w:t xml:space="preserve"> </w:t>
      </w:r>
      <w:r>
        <w:rPr>
          <w:sz w:val="20"/>
        </w:rPr>
        <w:t>(Pipi</w:t>
      </w:r>
      <w:r>
        <w:rPr>
          <w:spacing w:val="-7"/>
          <w:sz w:val="20"/>
        </w:rPr>
        <w:t xml:space="preserve"> </w:t>
      </w:r>
      <w:r>
        <w:rPr>
          <w:sz w:val="20"/>
        </w:rPr>
        <w:t>Kanan</w:t>
      </w:r>
      <w:r>
        <w:rPr>
          <w:spacing w:val="-5"/>
          <w:sz w:val="20"/>
        </w:rPr>
        <w:t xml:space="preserve"> </w:t>
      </w:r>
      <w:r>
        <w:rPr>
          <w:spacing w:val="-2"/>
          <w:sz w:val="20"/>
        </w:rPr>
        <w:t>Menyipit)</w:t>
      </w:r>
    </w:p>
    <w:p w14:paraId="085DDE13">
      <w:pPr>
        <w:spacing w:before="0" w:line="229" w:lineRule="exact"/>
        <w:ind w:left="3683" w:right="0" w:firstLine="0"/>
        <w:jc w:val="left"/>
        <w:rPr>
          <w:b/>
          <w:sz w:val="20"/>
        </w:rPr>
      </w:pPr>
      <w:r>
        <w:rPr>
          <w:b/>
          <w:sz w:val="20"/>
        </w:rPr>
        <w:t>Mata</w:t>
      </w:r>
      <w:r>
        <w:rPr>
          <w:b/>
          <w:spacing w:val="-3"/>
          <w:sz w:val="20"/>
        </w:rPr>
        <w:t xml:space="preserve"> </w:t>
      </w:r>
      <w:r>
        <w:rPr>
          <w:b/>
          <w:spacing w:val="-2"/>
          <w:sz w:val="20"/>
        </w:rPr>
        <w:t>(Eye)</w:t>
      </w:r>
    </w:p>
    <w:p w14:paraId="56CED75E">
      <w:pPr>
        <w:pStyle w:val="8"/>
        <w:numPr>
          <w:ilvl w:val="0"/>
          <w:numId w:val="5"/>
        </w:numPr>
        <w:tabs>
          <w:tab w:val="left" w:pos="4403"/>
        </w:tabs>
        <w:spacing w:before="0" w:after="0" w:line="244" w:lineRule="exact"/>
        <w:ind w:left="4403" w:right="0" w:hanging="360"/>
        <w:jc w:val="left"/>
        <w:rPr>
          <w:sz w:val="20"/>
        </w:rPr>
      </w:pPr>
      <w:r>
        <w:rPr>
          <w:sz w:val="20"/>
        </w:rPr>
        <w:t>9</w:t>
      </w:r>
      <w:r>
        <w:rPr>
          <w:spacing w:val="-5"/>
          <w:sz w:val="20"/>
        </w:rPr>
        <w:t xml:space="preserve"> </w:t>
      </w:r>
      <w:r>
        <w:rPr>
          <w:sz w:val="20"/>
        </w:rPr>
        <w:t>-</w:t>
      </w:r>
      <w:r>
        <w:rPr>
          <w:spacing w:val="-5"/>
          <w:sz w:val="20"/>
        </w:rPr>
        <w:t xml:space="preserve"> </w:t>
      </w:r>
      <w:r>
        <w:rPr>
          <w:b/>
          <w:sz w:val="20"/>
        </w:rPr>
        <w:t>eyeBlinkLe</w:t>
      </w:r>
      <w:r>
        <w:rPr>
          <w:b/>
          <w:spacing w:val="-6"/>
          <w:sz w:val="20"/>
        </w:rPr>
        <w:t xml:space="preserve"> </w:t>
      </w:r>
      <w:r>
        <w:rPr>
          <w:sz w:val="20"/>
        </w:rPr>
        <w:t>(Mata</w:t>
      </w:r>
      <w:r>
        <w:rPr>
          <w:spacing w:val="-5"/>
          <w:sz w:val="20"/>
        </w:rPr>
        <w:t xml:space="preserve"> </w:t>
      </w:r>
      <w:r>
        <w:rPr>
          <w:sz w:val="20"/>
        </w:rPr>
        <w:t>Kiri</w:t>
      </w:r>
      <w:r>
        <w:rPr>
          <w:spacing w:val="-5"/>
          <w:sz w:val="20"/>
        </w:rPr>
        <w:t xml:space="preserve"> </w:t>
      </w:r>
      <w:r>
        <w:rPr>
          <w:spacing w:val="-2"/>
          <w:sz w:val="20"/>
        </w:rPr>
        <w:t>Berkedip)</w:t>
      </w:r>
    </w:p>
    <w:p w14:paraId="43AC931F">
      <w:pPr>
        <w:pStyle w:val="8"/>
        <w:numPr>
          <w:ilvl w:val="0"/>
          <w:numId w:val="5"/>
        </w:numPr>
        <w:tabs>
          <w:tab w:val="left" w:pos="4403"/>
        </w:tabs>
        <w:spacing w:before="0" w:after="0" w:line="245" w:lineRule="exact"/>
        <w:ind w:left="4403" w:right="0" w:hanging="360"/>
        <w:jc w:val="left"/>
        <w:rPr>
          <w:sz w:val="20"/>
        </w:rPr>
      </w:pPr>
      <w:r>
        <w:rPr>
          <w:sz w:val="20"/>
        </w:rPr>
        <w:t>10</w:t>
      </w:r>
      <w:r>
        <w:rPr>
          <w:spacing w:val="-5"/>
          <w:sz w:val="20"/>
        </w:rPr>
        <w:t xml:space="preserve"> </w:t>
      </w:r>
      <w:r>
        <w:rPr>
          <w:sz w:val="20"/>
        </w:rPr>
        <w:t>-</w:t>
      </w:r>
      <w:r>
        <w:rPr>
          <w:spacing w:val="-5"/>
          <w:sz w:val="20"/>
        </w:rPr>
        <w:t xml:space="preserve"> </w:t>
      </w:r>
      <w:r>
        <w:rPr>
          <w:b/>
          <w:sz w:val="20"/>
        </w:rPr>
        <w:t>eyeBlinkRight</w:t>
      </w:r>
      <w:r>
        <w:rPr>
          <w:b/>
          <w:spacing w:val="-6"/>
          <w:sz w:val="20"/>
        </w:rPr>
        <w:t xml:space="preserve"> </w:t>
      </w:r>
      <w:r>
        <w:rPr>
          <w:sz w:val="20"/>
        </w:rPr>
        <w:t>(Mata</w:t>
      </w:r>
      <w:r>
        <w:rPr>
          <w:spacing w:val="-5"/>
          <w:sz w:val="20"/>
        </w:rPr>
        <w:t xml:space="preserve"> </w:t>
      </w:r>
      <w:r>
        <w:rPr>
          <w:sz w:val="20"/>
        </w:rPr>
        <w:t>Kanan</w:t>
      </w:r>
      <w:r>
        <w:rPr>
          <w:spacing w:val="-5"/>
          <w:sz w:val="20"/>
        </w:rPr>
        <w:t xml:space="preserve"> </w:t>
      </w:r>
      <w:r>
        <w:rPr>
          <w:spacing w:val="-2"/>
          <w:sz w:val="20"/>
        </w:rPr>
        <w:t>Berkedip)</w:t>
      </w:r>
    </w:p>
    <w:p w14:paraId="20919113">
      <w:pPr>
        <w:pStyle w:val="8"/>
        <w:numPr>
          <w:ilvl w:val="0"/>
          <w:numId w:val="5"/>
        </w:numPr>
        <w:tabs>
          <w:tab w:val="left" w:pos="4403"/>
        </w:tabs>
        <w:spacing w:before="0" w:after="0" w:line="245" w:lineRule="exact"/>
        <w:ind w:left="4403" w:right="0" w:hanging="360"/>
        <w:jc w:val="left"/>
        <w:rPr>
          <w:sz w:val="20"/>
        </w:rPr>
      </w:pPr>
      <w:r>
        <w:rPr>
          <w:sz w:val="20"/>
        </w:rPr>
        <w:t>11</w:t>
      </w:r>
      <w:r>
        <w:rPr>
          <w:spacing w:val="-6"/>
          <w:sz w:val="20"/>
        </w:rPr>
        <w:t xml:space="preserve"> </w:t>
      </w:r>
      <w:r>
        <w:rPr>
          <w:sz w:val="20"/>
        </w:rPr>
        <w:t>-</w:t>
      </w:r>
      <w:r>
        <w:rPr>
          <w:spacing w:val="-5"/>
          <w:sz w:val="20"/>
        </w:rPr>
        <w:t xml:space="preserve"> </w:t>
      </w:r>
      <w:r>
        <w:rPr>
          <w:b/>
          <w:sz w:val="20"/>
        </w:rPr>
        <w:t>eyeLookDownLe</w:t>
      </w:r>
      <w:r>
        <w:rPr>
          <w:b/>
          <w:spacing w:val="-6"/>
          <w:sz w:val="20"/>
        </w:rPr>
        <w:t xml:space="preserve"> </w:t>
      </w:r>
      <w:r>
        <w:rPr>
          <w:sz w:val="20"/>
        </w:rPr>
        <w:t>(Mata</w:t>
      </w:r>
      <w:r>
        <w:rPr>
          <w:spacing w:val="-7"/>
          <w:sz w:val="20"/>
        </w:rPr>
        <w:t xml:space="preserve"> </w:t>
      </w:r>
      <w:r>
        <w:rPr>
          <w:sz w:val="20"/>
        </w:rPr>
        <w:t>Kiri</w:t>
      </w:r>
      <w:r>
        <w:rPr>
          <w:spacing w:val="-7"/>
          <w:sz w:val="20"/>
        </w:rPr>
        <w:t xml:space="preserve"> </w:t>
      </w:r>
      <w:r>
        <w:rPr>
          <w:sz w:val="20"/>
        </w:rPr>
        <w:t>Melihat</w:t>
      </w:r>
      <w:r>
        <w:rPr>
          <w:spacing w:val="-7"/>
          <w:sz w:val="20"/>
        </w:rPr>
        <w:t xml:space="preserve"> </w:t>
      </w:r>
      <w:r>
        <w:rPr>
          <w:spacing w:val="-2"/>
          <w:sz w:val="20"/>
        </w:rPr>
        <w:t>Bawah)</w:t>
      </w:r>
    </w:p>
    <w:p w14:paraId="7944661F">
      <w:pPr>
        <w:pStyle w:val="8"/>
        <w:numPr>
          <w:ilvl w:val="0"/>
          <w:numId w:val="5"/>
        </w:numPr>
        <w:tabs>
          <w:tab w:val="left" w:pos="4403"/>
        </w:tabs>
        <w:spacing w:before="0" w:after="0" w:line="245" w:lineRule="exact"/>
        <w:ind w:left="4403" w:right="0" w:hanging="360"/>
        <w:jc w:val="left"/>
        <w:rPr>
          <w:sz w:val="20"/>
        </w:rPr>
      </w:pPr>
      <w:r>
        <w:rPr>
          <w:sz w:val="20"/>
        </w:rPr>
        <w:t>12</w:t>
      </w:r>
      <w:r>
        <w:rPr>
          <w:spacing w:val="-5"/>
          <w:sz w:val="20"/>
        </w:rPr>
        <w:t xml:space="preserve"> </w:t>
      </w:r>
      <w:r>
        <w:rPr>
          <w:sz w:val="20"/>
        </w:rPr>
        <w:t>-</w:t>
      </w:r>
      <w:r>
        <w:rPr>
          <w:spacing w:val="-5"/>
          <w:sz w:val="20"/>
        </w:rPr>
        <w:t xml:space="preserve"> </w:t>
      </w:r>
      <w:r>
        <w:rPr>
          <w:b/>
          <w:sz w:val="20"/>
        </w:rPr>
        <w:t>eyeLookDownRight</w:t>
      </w:r>
      <w:r>
        <w:rPr>
          <w:b/>
          <w:spacing w:val="-5"/>
          <w:sz w:val="20"/>
        </w:rPr>
        <w:t xml:space="preserve"> </w:t>
      </w:r>
      <w:r>
        <w:rPr>
          <w:sz w:val="20"/>
        </w:rPr>
        <w:t>(Mata</w:t>
      </w:r>
      <w:r>
        <w:rPr>
          <w:spacing w:val="-6"/>
          <w:sz w:val="20"/>
        </w:rPr>
        <w:t xml:space="preserve"> </w:t>
      </w:r>
      <w:r>
        <w:rPr>
          <w:sz w:val="20"/>
        </w:rPr>
        <w:t>Kanan</w:t>
      </w:r>
      <w:r>
        <w:rPr>
          <w:spacing w:val="-5"/>
          <w:sz w:val="20"/>
        </w:rPr>
        <w:t xml:space="preserve"> </w:t>
      </w:r>
      <w:r>
        <w:rPr>
          <w:sz w:val="20"/>
        </w:rPr>
        <w:t>Melihat</w:t>
      </w:r>
      <w:r>
        <w:rPr>
          <w:spacing w:val="-6"/>
          <w:sz w:val="20"/>
        </w:rPr>
        <w:t xml:space="preserve"> </w:t>
      </w:r>
      <w:r>
        <w:rPr>
          <w:spacing w:val="-2"/>
          <w:sz w:val="20"/>
        </w:rPr>
        <w:t>Bawah)</w:t>
      </w:r>
    </w:p>
    <w:p w14:paraId="52858199">
      <w:pPr>
        <w:pStyle w:val="8"/>
        <w:numPr>
          <w:ilvl w:val="0"/>
          <w:numId w:val="5"/>
        </w:numPr>
        <w:tabs>
          <w:tab w:val="left" w:pos="4403"/>
        </w:tabs>
        <w:spacing w:before="0" w:after="0" w:line="245" w:lineRule="exact"/>
        <w:ind w:left="4403" w:right="0" w:hanging="360"/>
        <w:jc w:val="left"/>
        <w:rPr>
          <w:sz w:val="20"/>
        </w:rPr>
      </w:pPr>
      <w:r>
        <w:rPr>
          <w:sz w:val="20"/>
        </w:rPr>
        <w:t>13</w:t>
      </w:r>
      <w:r>
        <w:rPr>
          <w:spacing w:val="-4"/>
          <w:sz w:val="20"/>
        </w:rPr>
        <w:t xml:space="preserve"> </w:t>
      </w:r>
      <w:r>
        <w:rPr>
          <w:sz w:val="20"/>
        </w:rPr>
        <w:t>-</w:t>
      </w:r>
      <w:r>
        <w:rPr>
          <w:spacing w:val="-4"/>
          <w:sz w:val="20"/>
        </w:rPr>
        <w:t xml:space="preserve"> </w:t>
      </w:r>
      <w:r>
        <w:rPr>
          <w:b/>
          <w:sz w:val="20"/>
        </w:rPr>
        <w:t>eyeLookInLe</w:t>
      </w:r>
      <w:r>
        <w:rPr>
          <w:b/>
          <w:spacing w:val="-5"/>
          <w:sz w:val="20"/>
        </w:rPr>
        <w:t xml:space="preserve"> </w:t>
      </w:r>
      <w:r>
        <w:rPr>
          <w:sz w:val="20"/>
        </w:rPr>
        <w:t>(Mata</w:t>
      </w:r>
      <w:r>
        <w:rPr>
          <w:spacing w:val="-4"/>
          <w:sz w:val="20"/>
        </w:rPr>
        <w:t xml:space="preserve"> </w:t>
      </w:r>
      <w:r>
        <w:rPr>
          <w:sz w:val="20"/>
        </w:rPr>
        <w:t>Kiri</w:t>
      </w:r>
      <w:r>
        <w:rPr>
          <w:spacing w:val="-4"/>
          <w:sz w:val="20"/>
        </w:rPr>
        <w:t xml:space="preserve"> </w:t>
      </w:r>
      <w:r>
        <w:rPr>
          <w:sz w:val="20"/>
        </w:rPr>
        <w:t>Melirik</w:t>
      </w:r>
      <w:r>
        <w:rPr>
          <w:spacing w:val="-4"/>
          <w:sz w:val="20"/>
        </w:rPr>
        <w:t xml:space="preserve"> </w:t>
      </w:r>
      <w:r>
        <w:rPr>
          <w:sz w:val="20"/>
        </w:rPr>
        <w:t>ke</w:t>
      </w:r>
      <w:r>
        <w:rPr>
          <w:spacing w:val="-5"/>
          <w:sz w:val="20"/>
        </w:rPr>
        <w:t xml:space="preserve"> </w:t>
      </w:r>
      <w:r>
        <w:rPr>
          <w:spacing w:val="-2"/>
          <w:sz w:val="20"/>
        </w:rPr>
        <w:t>Dalam)</w:t>
      </w:r>
    </w:p>
    <w:p w14:paraId="0451A6F7">
      <w:pPr>
        <w:pStyle w:val="8"/>
        <w:numPr>
          <w:ilvl w:val="0"/>
          <w:numId w:val="5"/>
        </w:numPr>
        <w:tabs>
          <w:tab w:val="left" w:pos="4403"/>
        </w:tabs>
        <w:spacing w:before="0" w:after="0" w:line="244" w:lineRule="exact"/>
        <w:ind w:left="4403" w:right="0" w:hanging="360"/>
        <w:jc w:val="left"/>
        <w:rPr>
          <w:sz w:val="20"/>
        </w:rPr>
      </w:pPr>
      <w:r>
        <w:rPr>
          <w:sz w:val="20"/>
        </w:rPr>
        <w:t>14</w:t>
      </w:r>
      <w:r>
        <w:rPr>
          <w:spacing w:val="-4"/>
          <w:sz w:val="20"/>
        </w:rPr>
        <w:t xml:space="preserve"> </w:t>
      </w:r>
      <w:r>
        <w:rPr>
          <w:sz w:val="20"/>
        </w:rPr>
        <w:t>-</w:t>
      </w:r>
      <w:r>
        <w:rPr>
          <w:spacing w:val="-4"/>
          <w:sz w:val="20"/>
        </w:rPr>
        <w:t xml:space="preserve"> </w:t>
      </w:r>
      <w:r>
        <w:rPr>
          <w:b/>
          <w:sz w:val="20"/>
        </w:rPr>
        <w:t>eyeLookInRight</w:t>
      </w:r>
      <w:r>
        <w:rPr>
          <w:b/>
          <w:spacing w:val="-4"/>
          <w:sz w:val="20"/>
        </w:rPr>
        <w:t xml:space="preserve"> </w:t>
      </w:r>
      <w:r>
        <w:rPr>
          <w:sz w:val="20"/>
        </w:rPr>
        <w:t>(Mata</w:t>
      </w:r>
      <w:r>
        <w:rPr>
          <w:spacing w:val="-5"/>
          <w:sz w:val="20"/>
        </w:rPr>
        <w:t xml:space="preserve"> </w:t>
      </w:r>
      <w:r>
        <w:rPr>
          <w:sz w:val="20"/>
        </w:rPr>
        <w:t>Kanan</w:t>
      </w:r>
      <w:r>
        <w:rPr>
          <w:spacing w:val="-4"/>
          <w:sz w:val="20"/>
        </w:rPr>
        <w:t xml:space="preserve"> </w:t>
      </w:r>
      <w:r>
        <w:rPr>
          <w:sz w:val="20"/>
        </w:rPr>
        <w:t>Melirik</w:t>
      </w:r>
      <w:r>
        <w:rPr>
          <w:spacing w:val="-4"/>
          <w:sz w:val="20"/>
        </w:rPr>
        <w:t xml:space="preserve"> </w:t>
      </w:r>
      <w:r>
        <w:rPr>
          <w:sz w:val="20"/>
        </w:rPr>
        <w:t>ke</w:t>
      </w:r>
      <w:r>
        <w:rPr>
          <w:spacing w:val="-5"/>
          <w:sz w:val="20"/>
        </w:rPr>
        <w:t xml:space="preserve"> </w:t>
      </w:r>
      <w:r>
        <w:rPr>
          <w:spacing w:val="-2"/>
          <w:sz w:val="20"/>
        </w:rPr>
        <w:t>Dalam)</w:t>
      </w:r>
    </w:p>
    <w:p w14:paraId="051504BF">
      <w:pPr>
        <w:pStyle w:val="8"/>
        <w:numPr>
          <w:ilvl w:val="0"/>
          <w:numId w:val="5"/>
        </w:numPr>
        <w:tabs>
          <w:tab w:val="left" w:pos="4403"/>
        </w:tabs>
        <w:spacing w:before="0" w:after="0" w:line="244" w:lineRule="exact"/>
        <w:ind w:left="4403" w:right="0" w:hanging="360"/>
        <w:jc w:val="left"/>
        <w:rPr>
          <w:sz w:val="20"/>
        </w:rPr>
      </w:pPr>
      <w:r>
        <w:rPr>
          <w:sz w:val="20"/>
        </w:rPr>
        <w:t>15</w:t>
      </w:r>
      <w:r>
        <w:rPr>
          <w:spacing w:val="-5"/>
          <w:sz w:val="20"/>
        </w:rPr>
        <w:t xml:space="preserve"> </w:t>
      </w:r>
      <w:r>
        <w:rPr>
          <w:sz w:val="20"/>
        </w:rPr>
        <w:t>-</w:t>
      </w:r>
      <w:r>
        <w:rPr>
          <w:spacing w:val="-4"/>
          <w:sz w:val="20"/>
        </w:rPr>
        <w:t xml:space="preserve"> </w:t>
      </w:r>
      <w:r>
        <w:rPr>
          <w:b/>
          <w:sz w:val="20"/>
        </w:rPr>
        <w:t>eyeLookOutLe</w:t>
      </w:r>
      <w:r>
        <w:rPr>
          <w:b/>
          <w:spacing w:val="-5"/>
          <w:sz w:val="20"/>
        </w:rPr>
        <w:t xml:space="preserve"> </w:t>
      </w:r>
      <w:r>
        <w:rPr>
          <w:sz w:val="20"/>
        </w:rPr>
        <w:t>(Mata</w:t>
      </w:r>
      <w:r>
        <w:rPr>
          <w:spacing w:val="-4"/>
          <w:sz w:val="20"/>
        </w:rPr>
        <w:t xml:space="preserve"> </w:t>
      </w:r>
      <w:r>
        <w:rPr>
          <w:sz w:val="20"/>
        </w:rPr>
        <w:t>Kiri</w:t>
      </w:r>
      <w:r>
        <w:rPr>
          <w:spacing w:val="-4"/>
          <w:sz w:val="20"/>
        </w:rPr>
        <w:t xml:space="preserve"> </w:t>
      </w:r>
      <w:r>
        <w:rPr>
          <w:sz w:val="20"/>
        </w:rPr>
        <w:t>Melirik</w:t>
      </w:r>
      <w:r>
        <w:rPr>
          <w:spacing w:val="-4"/>
          <w:sz w:val="20"/>
        </w:rPr>
        <w:t xml:space="preserve"> </w:t>
      </w:r>
      <w:r>
        <w:rPr>
          <w:sz w:val="20"/>
        </w:rPr>
        <w:t>ke</w:t>
      </w:r>
      <w:r>
        <w:rPr>
          <w:spacing w:val="-6"/>
          <w:sz w:val="20"/>
        </w:rPr>
        <w:t xml:space="preserve"> </w:t>
      </w:r>
      <w:r>
        <w:rPr>
          <w:spacing w:val="-4"/>
          <w:sz w:val="20"/>
        </w:rPr>
        <w:t>Luar)</w:t>
      </w:r>
    </w:p>
    <w:p w14:paraId="5DCB87B4">
      <w:pPr>
        <w:pStyle w:val="8"/>
        <w:numPr>
          <w:ilvl w:val="0"/>
          <w:numId w:val="5"/>
        </w:numPr>
        <w:tabs>
          <w:tab w:val="left" w:pos="4403"/>
        </w:tabs>
        <w:spacing w:before="0" w:after="0" w:line="245" w:lineRule="exact"/>
        <w:ind w:left="4403" w:right="0" w:hanging="360"/>
        <w:jc w:val="left"/>
        <w:rPr>
          <w:sz w:val="20"/>
        </w:rPr>
      </w:pPr>
      <w:r>
        <w:rPr>
          <w:sz w:val="20"/>
        </w:rPr>
        <w:t>16</w:t>
      </w:r>
      <w:r>
        <w:rPr>
          <w:spacing w:val="-4"/>
          <w:sz w:val="20"/>
        </w:rPr>
        <w:t xml:space="preserve"> </w:t>
      </w:r>
      <w:r>
        <w:rPr>
          <w:sz w:val="20"/>
        </w:rPr>
        <w:t>-</w:t>
      </w:r>
      <w:r>
        <w:rPr>
          <w:spacing w:val="-4"/>
          <w:sz w:val="20"/>
        </w:rPr>
        <w:t xml:space="preserve"> </w:t>
      </w:r>
      <w:r>
        <w:rPr>
          <w:b/>
          <w:sz w:val="20"/>
        </w:rPr>
        <w:t>eyeLookOutRight</w:t>
      </w:r>
      <w:r>
        <w:rPr>
          <w:b/>
          <w:spacing w:val="-7"/>
          <w:sz w:val="20"/>
        </w:rPr>
        <w:t xml:space="preserve"> </w:t>
      </w:r>
      <w:r>
        <w:rPr>
          <w:sz w:val="20"/>
        </w:rPr>
        <w:t>(Mata</w:t>
      </w:r>
      <w:r>
        <w:rPr>
          <w:spacing w:val="-3"/>
          <w:sz w:val="20"/>
        </w:rPr>
        <w:t xml:space="preserve"> </w:t>
      </w:r>
      <w:r>
        <w:rPr>
          <w:sz w:val="20"/>
        </w:rPr>
        <w:t>Kanan</w:t>
      </w:r>
      <w:r>
        <w:rPr>
          <w:spacing w:val="-4"/>
          <w:sz w:val="20"/>
        </w:rPr>
        <w:t xml:space="preserve"> </w:t>
      </w:r>
      <w:r>
        <w:rPr>
          <w:sz w:val="20"/>
        </w:rPr>
        <w:t>Melirik</w:t>
      </w:r>
      <w:r>
        <w:rPr>
          <w:spacing w:val="-3"/>
          <w:sz w:val="20"/>
        </w:rPr>
        <w:t xml:space="preserve"> </w:t>
      </w:r>
      <w:r>
        <w:rPr>
          <w:sz w:val="20"/>
        </w:rPr>
        <w:t>ke</w:t>
      </w:r>
      <w:r>
        <w:rPr>
          <w:spacing w:val="-7"/>
          <w:sz w:val="20"/>
        </w:rPr>
        <w:t xml:space="preserve"> </w:t>
      </w:r>
      <w:r>
        <w:rPr>
          <w:spacing w:val="-4"/>
          <w:sz w:val="20"/>
        </w:rPr>
        <w:t>Luar)</w:t>
      </w:r>
    </w:p>
    <w:p w14:paraId="4CB51EE8">
      <w:pPr>
        <w:pStyle w:val="8"/>
        <w:numPr>
          <w:ilvl w:val="0"/>
          <w:numId w:val="5"/>
        </w:numPr>
        <w:tabs>
          <w:tab w:val="left" w:pos="4403"/>
        </w:tabs>
        <w:spacing w:before="0" w:after="0" w:line="245" w:lineRule="exact"/>
        <w:ind w:left="4403" w:right="0" w:hanging="360"/>
        <w:jc w:val="left"/>
        <w:rPr>
          <w:sz w:val="20"/>
        </w:rPr>
      </w:pPr>
      <w:r>
        <w:rPr>
          <w:sz w:val="20"/>
        </w:rPr>
        <w:t>17</w:t>
      </w:r>
      <w:r>
        <w:rPr>
          <w:spacing w:val="-5"/>
          <w:sz w:val="20"/>
        </w:rPr>
        <w:t xml:space="preserve"> </w:t>
      </w:r>
      <w:r>
        <w:rPr>
          <w:sz w:val="20"/>
        </w:rPr>
        <w:t>-</w:t>
      </w:r>
      <w:r>
        <w:rPr>
          <w:spacing w:val="-5"/>
          <w:sz w:val="20"/>
        </w:rPr>
        <w:t xml:space="preserve"> </w:t>
      </w:r>
      <w:r>
        <w:rPr>
          <w:b/>
          <w:sz w:val="20"/>
        </w:rPr>
        <w:t>eyeLookUpLe</w:t>
      </w:r>
      <w:r>
        <w:rPr>
          <w:b/>
          <w:spacing w:val="-6"/>
          <w:sz w:val="20"/>
        </w:rPr>
        <w:t xml:space="preserve"> </w:t>
      </w:r>
      <w:r>
        <w:rPr>
          <w:sz w:val="20"/>
        </w:rPr>
        <w:t>(Mata</w:t>
      </w:r>
      <w:r>
        <w:rPr>
          <w:spacing w:val="-4"/>
          <w:sz w:val="20"/>
        </w:rPr>
        <w:t xml:space="preserve"> </w:t>
      </w:r>
      <w:r>
        <w:rPr>
          <w:sz w:val="20"/>
        </w:rPr>
        <w:t>Kiri</w:t>
      </w:r>
      <w:r>
        <w:rPr>
          <w:spacing w:val="-5"/>
          <w:sz w:val="20"/>
        </w:rPr>
        <w:t xml:space="preserve"> </w:t>
      </w:r>
      <w:r>
        <w:rPr>
          <w:sz w:val="20"/>
        </w:rPr>
        <w:t>Melihat</w:t>
      </w:r>
      <w:r>
        <w:rPr>
          <w:spacing w:val="-6"/>
          <w:sz w:val="20"/>
        </w:rPr>
        <w:t xml:space="preserve"> </w:t>
      </w:r>
      <w:r>
        <w:rPr>
          <w:spacing w:val="-2"/>
          <w:sz w:val="20"/>
        </w:rPr>
        <w:t>Atas)</w:t>
      </w:r>
    </w:p>
    <w:p w14:paraId="1647B8DB">
      <w:pPr>
        <w:pStyle w:val="8"/>
        <w:numPr>
          <w:ilvl w:val="0"/>
          <w:numId w:val="5"/>
        </w:numPr>
        <w:tabs>
          <w:tab w:val="left" w:pos="4403"/>
        </w:tabs>
        <w:spacing w:before="0" w:after="0" w:line="245" w:lineRule="exact"/>
        <w:ind w:left="4403" w:right="0" w:hanging="360"/>
        <w:jc w:val="left"/>
        <w:rPr>
          <w:sz w:val="20"/>
        </w:rPr>
      </w:pPr>
      <w:r>
        <w:rPr>
          <w:sz w:val="20"/>
        </w:rPr>
        <w:t>18</w:t>
      </w:r>
      <w:r>
        <w:rPr>
          <w:spacing w:val="-5"/>
          <w:sz w:val="20"/>
        </w:rPr>
        <w:t xml:space="preserve"> </w:t>
      </w:r>
      <w:r>
        <w:rPr>
          <w:sz w:val="20"/>
        </w:rPr>
        <w:t>-</w:t>
      </w:r>
      <w:r>
        <w:rPr>
          <w:spacing w:val="-4"/>
          <w:sz w:val="20"/>
        </w:rPr>
        <w:t xml:space="preserve"> </w:t>
      </w:r>
      <w:r>
        <w:rPr>
          <w:b/>
          <w:sz w:val="20"/>
        </w:rPr>
        <w:t>eyeLookUpRight</w:t>
      </w:r>
      <w:r>
        <w:rPr>
          <w:b/>
          <w:spacing w:val="-5"/>
          <w:sz w:val="20"/>
        </w:rPr>
        <w:t xml:space="preserve"> </w:t>
      </w:r>
      <w:r>
        <w:rPr>
          <w:sz w:val="20"/>
        </w:rPr>
        <w:t>(Mata</w:t>
      </w:r>
      <w:r>
        <w:rPr>
          <w:spacing w:val="-6"/>
          <w:sz w:val="20"/>
        </w:rPr>
        <w:t xml:space="preserve"> </w:t>
      </w:r>
      <w:r>
        <w:rPr>
          <w:sz w:val="20"/>
        </w:rPr>
        <w:t>Kanan</w:t>
      </w:r>
      <w:r>
        <w:rPr>
          <w:spacing w:val="-4"/>
          <w:sz w:val="20"/>
        </w:rPr>
        <w:t xml:space="preserve"> </w:t>
      </w:r>
      <w:r>
        <w:rPr>
          <w:sz w:val="20"/>
        </w:rPr>
        <w:t>Melihat</w:t>
      </w:r>
      <w:r>
        <w:rPr>
          <w:spacing w:val="-6"/>
          <w:sz w:val="20"/>
        </w:rPr>
        <w:t xml:space="preserve"> </w:t>
      </w:r>
      <w:r>
        <w:rPr>
          <w:spacing w:val="-2"/>
          <w:sz w:val="20"/>
        </w:rPr>
        <w:t>Atas)</w:t>
      </w:r>
    </w:p>
    <w:p w14:paraId="1705D202">
      <w:pPr>
        <w:pStyle w:val="8"/>
        <w:numPr>
          <w:ilvl w:val="0"/>
          <w:numId w:val="5"/>
        </w:numPr>
        <w:tabs>
          <w:tab w:val="left" w:pos="4403"/>
        </w:tabs>
        <w:spacing w:before="0" w:after="0" w:line="244" w:lineRule="exact"/>
        <w:ind w:left="4403" w:right="0" w:hanging="360"/>
        <w:jc w:val="left"/>
        <w:rPr>
          <w:sz w:val="20"/>
        </w:rPr>
      </w:pPr>
      <w:r>
        <w:rPr>
          <w:sz w:val="20"/>
        </w:rPr>
        <w:t>19</w:t>
      </w:r>
      <w:r>
        <w:rPr>
          <w:spacing w:val="-7"/>
          <w:sz w:val="20"/>
        </w:rPr>
        <w:t xml:space="preserve"> </w:t>
      </w:r>
      <w:r>
        <w:rPr>
          <w:sz w:val="20"/>
        </w:rPr>
        <w:t>-</w:t>
      </w:r>
      <w:r>
        <w:rPr>
          <w:spacing w:val="-6"/>
          <w:sz w:val="20"/>
        </w:rPr>
        <w:t xml:space="preserve"> </w:t>
      </w:r>
      <w:r>
        <w:rPr>
          <w:b/>
          <w:sz w:val="20"/>
        </w:rPr>
        <w:t>eyeSquintLe</w:t>
      </w:r>
      <w:r>
        <w:rPr>
          <w:b/>
          <w:spacing w:val="-6"/>
          <w:sz w:val="20"/>
        </w:rPr>
        <w:t xml:space="preserve"> </w:t>
      </w:r>
      <w:r>
        <w:rPr>
          <w:sz w:val="20"/>
        </w:rPr>
        <w:t>(Mata</w:t>
      </w:r>
      <w:r>
        <w:rPr>
          <w:spacing w:val="-7"/>
          <w:sz w:val="20"/>
        </w:rPr>
        <w:t xml:space="preserve"> </w:t>
      </w:r>
      <w:r>
        <w:rPr>
          <w:sz w:val="20"/>
        </w:rPr>
        <w:t>Kiri</w:t>
      </w:r>
      <w:r>
        <w:rPr>
          <w:spacing w:val="-4"/>
          <w:sz w:val="20"/>
        </w:rPr>
        <w:t xml:space="preserve"> </w:t>
      </w:r>
      <w:r>
        <w:rPr>
          <w:spacing w:val="-2"/>
          <w:sz w:val="20"/>
        </w:rPr>
        <w:t>Menyipit)</w:t>
      </w:r>
    </w:p>
    <w:p w14:paraId="3C199FEE">
      <w:pPr>
        <w:pStyle w:val="8"/>
        <w:numPr>
          <w:ilvl w:val="0"/>
          <w:numId w:val="5"/>
        </w:numPr>
        <w:tabs>
          <w:tab w:val="left" w:pos="4403"/>
        </w:tabs>
        <w:spacing w:before="0" w:after="0" w:line="244" w:lineRule="exact"/>
        <w:ind w:left="4403" w:right="0" w:hanging="360"/>
        <w:jc w:val="left"/>
        <w:rPr>
          <w:sz w:val="20"/>
        </w:rPr>
      </w:pPr>
      <w:r>
        <w:rPr>
          <w:sz w:val="20"/>
        </w:rPr>
        <w:t>20</w:t>
      </w:r>
      <w:r>
        <w:rPr>
          <w:spacing w:val="-4"/>
          <w:sz w:val="20"/>
        </w:rPr>
        <w:t xml:space="preserve"> </w:t>
      </w:r>
      <w:r>
        <w:rPr>
          <w:sz w:val="20"/>
        </w:rPr>
        <w:t>-</w:t>
      </w:r>
      <w:r>
        <w:rPr>
          <w:spacing w:val="-4"/>
          <w:sz w:val="20"/>
        </w:rPr>
        <w:t xml:space="preserve"> </w:t>
      </w:r>
      <w:r>
        <w:rPr>
          <w:b/>
          <w:sz w:val="20"/>
        </w:rPr>
        <w:t>eyeSquintRight</w:t>
      </w:r>
      <w:r>
        <w:rPr>
          <w:b/>
          <w:spacing w:val="-5"/>
          <w:sz w:val="20"/>
        </w:rPr>
        <w:t xml:space="preserve"> </w:t>
      </w:r>
      <w:r>
        <w:rPr>
          <w:sz w:val="20"/>
        </w:rPr>
        <w:t>(Mata</w:t>
      </w:r>
      <w:r>
        <w:rPr>
          <w:spacing w:val="-4"/>
          <w:sz w:val="20"/>
        </w:rPr>
        <w:t xml:space="preserve"> </w:t>
      </w:r>
      <w:r>
        <w:rPr>
          <w:sz w:val="20"/>
        </w:rPr>
        <w:t>Kanan</w:t>
      </w:r>
      <w:r>
        <w:rPr>
          <w:spacing w:val="-4"/>
          <w:sz w:val="20"/>
        </w:rPr>
        <w:t xml:space="preserve"> </w:t>
      </w:r>
      <w:r>
        <w:rPr>
          <w:spacing w:val="-2"/>
          <w:sz w:val="20"/>
        </w:rPr>
        <w:t>Menyipit)</w:t>
      </w:r>
    </w:p>
    <w:p w14:paraId="4DD15551">
      <w:pPr>
        <w:pStyle w:val="8"/>
        <w:numPr>
          <w:ilvl w:val="0"/>
          <w:numId w:val="5"/>
        </w:numPr>
        <w:tabs>
          <w:tab w:val="left" w:pos="4403"/>
        </w:tabs>
        <w:spacing w:before="0" w:after="0" w:line="245" w:lineRule="exact"/>
        <w:ind w:left="4403" w:right="0" w:hanging="360"/>
        <w:jc w:val="left"/>
        <w:rPr>
          <w:sz w:val="20"/>
        </w:rPr>
      </w:pPr>
      <w:r>
        <w:rPr>
          <w:sz w:val="20"/>
        </w:rPr>
        <w:t>21</w:t>
      </w:r>
      <w:r>
        <w:rPr>
          <w:spacing w:val="-6"/>
          <w:sz w:val="20"/>
        </w:rPr>
        <w:t xml:space="preserve"> </w:t>
      </w:r>
      <w:r>
        <w:rPr>
          <w:sz w:val="20"/>
        </w:rPr>
        <w:t>-</w:t>
      </w:r>
      <w:r>
        <w:rPr>
          <w:spacing w:val="-5"/>
          <w:sz w:val="20"/>
        </w:rPr>
        <w:t xml:space="preserve"> </w:t>
      </w:r>
      <w:r>
        <w:rPr>
          <w:b/>
          <w:sz w:val="20"/>
        </w:rPr>
        <w:t>eyeWideLe</w:t>
      </w:r>
      <w:r>
        <w:rPr>
          <w:b/>
          <w:spacing w:val="-6"/>
          <w:sz w:val="20"/>
        </w:rPr>
        <w:t xml:space="preserve"> </w:t>
      </w:r>
      <w:r>
        <w:rPr>
          <w:sz w:val="20"/>
        </w:rPr>
        <w:t>(Mata</w:t>
      </w:r>
      <w:r>
        <w:rPr>
          <w:spacing w:val="-5"/>
          <w:sz w:val="20"/>
        </w:rPr>
        <w:t xml:space="preserve"> </w:t>
      </w:r>
      <w:r>
        <w:rPr>
          <w:sz w:val="20"/>
        </w:rPr>
        <w:t>Kiri</w:t>
      </w:r>
      <w:r>
        <w:rPr>
          <w:spacing w:val="-6"/>
          <w:sz w:val="20"/>
        </w:rPr>
        <w:t xml:space="preserve"> </w:t>
      </w:r>
      <w:r>
        <w:rPr>
          <w:spacing w:val="-2"/>
          <w:sz w:val="20"/>
        </w:rPr>
        <w:t>Melebar)</w:t>
      </w:r>
    </w:p>
    <w:p w14:paraId="1E647C94">
      <w:pPr>
        <w:pStyle w:val="8"/>
        <w:numPr>
          <w:ilvl w:val="0"/>
          <w:numId w:val="5"/>
        </w:numPr>
        <w:tabs>
          <w:tab w:val="left" w:pos="4403"/>
        </w:tabs>
        <w:spacing w:before="0" w:after="0" w:line="245" w:lineRule="exact"/>
        <w:ind w:left="4403" w:right="0" w:hanging="360"/>
        <w:jc w:val="left"/>
        <w:rPr>
          <w:sz w:val="20"/>
        </w:rPr>
      </w:pPr>
      <w:r>
        <w:rPr>
          <w:sz w:val="20"/>
        </w:rPr>
        <w:t>22</w:t>
      </w:r>
      <w:r>
        <w:rPr>
          <w:spacing w:val="-4"/>
          <w:sz w:val="20"/>
        </w:rPr>
        <w:t xml:space="preserve"> </w:t>
      </w:r>
      <w:r>
        <w:rPr>
          <w:sz w:val="20"/>
        </w:rPr>
        <w:t>-</w:t>
      </w:r>
      <w:r>
        <w:rPr>
          <w:spacing w:val="-4"/>
          <w:sz w:val="20"/>
        </w:rPr>
        <w:t xml:space="preserve"> </w:t>
      </w:r>
      <w:r>
        <w:rPr>
          <w:b/>
          <w:sz w:val="20"/>
        </w:rPr>
        <w:t>eyeWideRight</w:t>
      </w:r>
      <w:r>
        <w:rPr>
          <w:b/>
          <w:spacing w:val="-5"/>
          <w:sz w:val="20"/>
        </w:rPr>
        <w:t xml:space="preserve"> </w:t>
      </w:r>
      <w:r>
        <w:rPr>
          <w:sz w:val="20"/>
        </w:rPr>
        <w:t>(Mata</w:t>
      </w:r>
      <w:r>
        <w:rPr>
          <w:spacing w:val="-4"/>
          <w:sz w:val="20"/>
        </w:rPr>
        <w:t xml:space="preserve"> </w:t>
      </w:r>
      <w:r>
        <w:rPr>
          <w:sz w:val="20"/>
        </w:rPr>
        <w:t>Kanan</w:t>
      </w:r>
      <w:r>
        <w:rPr>
          <w:spacing w:val="-4"/>
          <w:sz w:val="20"/>
        </w:rPr>
        <w:t xml:space="preserve"> </w:t>
      </w:r>
      <w:r>
        <w:rPr>
          <w:spacing w:val="-2"/>
          <w:sz w:val="20"/>
        </w:rPr>
        <w:t>Melebar)</w:t>
      </w:r>
    </w:p>
    <w:p w14:paraId="20AFF8C1">
      <w:pPr>
        <w:spacing w:before="0"/>
        <w:ind w:left="3683" w:right="0" w:firstLine="0"/>
        <w:jc w:val="left"/>
        <w:rPr>
          <w:b/>
          <w:sz w:val="20"/>
        </w:rPr>
      </w:pPr>
      <w:r>
        <w:rPr>
          <w:b/>
          <w:sz w:val="20"/>
        </w:rPr>
        <w:t>Rahang</w:t>
      </w:r>
      <w:r>
        <w:rPr>
          <w:b/>
          <w:spacing w:val="-5"/>
          <w:sz w:val="20"/>
        </w:rPr>
        <w:t xml:space="preserve"> </w:t>
      </w:r>
      <w:r>
        <w:rPr>
          <w:b/>
          <w:spacing w:val="-2"/>
          <w:sz w:val="20"/>
        </w:rPr>
        <w:t>(Jaw)</w:t>
      </w:r>
    </w:p>
    <w:p w14:paraId="24A93CAA">
      <w:pPr>
        <w:pStyle w:val="8"/>
        <w:numPr>
          <w:ilvl w:val="0"/>
          <w:numId w:val="5"/>
        </w:numPr>
        <w:tabs>
          <w:tab w:val="left" w:pos="4403"/>
        </w:tabs>
        <w:spacing w:before="0" w:after="0" w:line="244" w:lineRule="exact"/>
        <w:ind w:left="4403" w:right="0" w:hanging="360"/>
        <w:jc w:val="left"/>
        <w:rPr>
          <w:sz w:val="20"/>
        </w:rPr>
      </w:pPr>
      <w:r>
        <w:rPr>
          <w:sz w:val="20"/>
        </w:rPr>
        <w:t>23</w:t>
      </w:r>
      <w:r>
        <w:rPr>
          <w:spacing w:val="-4"/>
          <w:sz w:val="20"/>
        </w:rPr>
        <w:t xml:space="preserve"> </w:t>
      </w:r>
      <w:r>
        <w:rPr>
          <w:sz w:val="20"/>
        </w:rPr>
        <w:t>-</w:t>
      </w:r>
      <w:r>
        <w:rPr>
          <w:spacing w:val="-3"/>
          <w:sz w:val="20"/>
        </w:rPr>
        <w:t xml:space="preserve"> </w:t>
      </w:r>
      <w:r>
        <w:rPr>
          <w:b/>
          <w:sz w:val="20"/>
        </w:rPr>
        <w:t>jawForward</w:t>
      </w:r>
      <w:r>
        <w:rPr>
          <w:b/>
          <w:spacing w:val="-4"/>
          <w:sz w:val="20"/>
        </w:rPr>
        <w:t xml:space="preserve"> </w:t>
      </w:r>
      <w:r>
        <w:rPr>
          <w:sz w:val="20"/>
        </w:rPr>
        <w:t>(Rahang</w:t>
      </w:r>
      <w:r>
        <w:rPr>
          <w:spacing w:val="-6"/>
          <w:sz w:val="20"/>
        </w:rPr>
        <w:t xml:space="preserve"> </w:t>
      </w:r>
      <w:r>
        <w:rPr>
          <w:spacing w:val="-2"/>
          <w:sz w:val="20"/>
        </w:rPr>
        <w:t>Maju)</w:t>
      </w:r>
    </w:p>
    <w:p w14:paraId="3FE4E158">
      <w:pPr>
        <w:pStyle w:val="8"/>
        <w:numPr>
          <w:ilvl w:val="0"/>
          <w:numId w:val="5"/>
        </w:numPr>
        <w:tabs>
          <w:tab w:val="left" w:pos="4403"/>
        </w:tabs>
        <w:spacing w:before="0" w:after="0" w:line="244" w:lineRule="exact"/>
        <w:ind w:left="4403" w:right="0" w:hanging="360"/>
        <w:jc w:val="left"/>
        <w:rPr>
          <w:sz w:val="20"/>
        </w:rPr>
      </w:pPr>
      <w:r>
        <w:rPr>
          <w:sz w:val="20"/>
        </w:rPr>
        <w:t>24</w:t>
      </w:r>
      <w:r>
        <w:rPr>
          <w:spacing w:val="-3"/>
          <w:sz w:val="20"/>
        </w:rPr>
        <w:t xml:space="preserve"> </w:t>
      </w:r>
      <w:r>
        <w:rPr>
          <w:sz w:val="20"/>
        </w:rPr>
        <w:t>-</w:t>
      </w:r>
      <w:r>
        <w:rPr>
          <w:spacing w:val="-3"/>
          <w:sz w:val="20"/>
        </w:rPr>
        <w:t xml:space="preserve"> </w:t>
      </w:r>
      <w:r>
        <w:rPr>
          <w:b/>
          <w:sz w:val="20"/>
        </w:rPr>
        <w:t>jawLe</w:t>
      </w:r>
      <w:r>
        <w:rPr>
          <w:b/>
          <w:spacing w:val="-4"/>
          <w:sz w:val="20"/>
        </w:rPr>
        <w:t xml:space="preserve"> </w:t>
      </w:r>
      <w:r>
        <w:rPr>
          <w:sz w:val="20"/>
        </w:rPr>
        <w:t>(Rahang</w:t>
      </w:r>
      <w:r>
        <w:rPr>
          <w:spacing w:val="-3"/>
          <w:sz w:val="20"/>
        </w:rPr>
        <w:t xml:space="preserve"> </w:t>
      </w:r>
      <w:r>
        <w:rPr>
          <w:sz w:val="20"/>
        </w:rPr>
        <w:t>Geser</w:t>
      </w:r>
      <w:r>
        <w:rPr>
          <w:spacing w:val="-3"/>
          <w:sz w:val="20"/>
        </w:rPr>
        <w:t xml:space="preserve"> </w:t>
      </w:r>
      <w:r>
        <w:rPr>
          <w:spacing w:val="-4"/>
          <w:sz w:val="20"/>
        </w:rPr>
        <w:t>Kiri)</w:t>
      </w:r>
    </w:p>
    <w:p w14:paraId="55B4E2A7">
      <w:pPr>
        <w:pStyle w:val="8"/>
        <w:numPr>
          <w:ilvl w:val="0"/>
          <w:numId w:val="5"/>
        </w:numPr>
        <w:tabs>
          <w:tab w:val="left" w:pos="4403"/>
        </w:tabs>
        <w:spacing w:before="0" w:after="0" w:line="245" w:lineRule="exact"/>
        <w:ind w:left="4403" w:right="0" w:hanging="360"/>
        <w:jc w:val="left"/>
        <w:rPr>
          <w:sz w:val="20"/>
        </w:rPr>
      </w:pPr>
      <w:r>
        <w:rPr>
          <w:sz w:val="20"/>
        </w:rPr>
        <w:t>25</w:t>
      </w:r>
      <w:r>
        <w:rPr>
          <w:spacing w:val="-4"/>
          <w:sz w:val="20"/>
        </w:rPr>
        <w:t xml:space="preserve"> </w:t>
      </w:r>
      <w:r>
        <w:rPr>
          <w:sz w:val="20"/>
        </w:rPr>
        <w:t>-</w:t>
      </w:r>
      <w:r>
        <w:rPr>
          <w:spacing w:val="-3"/>
          <w:sz w:val="20"/>
        </w:rPr>
        <w:t xml:space="preserve"> </w:t>
      </w:r>
      <w:r>
        <w:rPr>
          <w:b/>
          <w:sz w:val="20"/>
        </w:rPr>
        <w:t>jawOpen</w:t>
      </w:r>
      <w:r>
        <w:rPr>
          <w:b/>
          <w:spacing w:val="-4"/>
          <w:sz w:val="20"/>
        </w:rPr>
        <w:t xml:space="preserve"> </w:t>
      </w:r>
      <w:r>
        <w:rPr>
          <w:sz w:val="20"/>
        </w:rPr>
        <w:t>(Rahang</w:t>
      </w:r>
      <w:r>
        <w:rPr>
          <w:spacing w:val="-4"/>
          <w:sz w:val="20"/>
        </w:rPr>
        <w:t xml:space="preserve"> </w:t>
      </w:r>
      <w:r>
        <w:rPr>
          <w:spacing w:val="-2"/>
          <w:sz w:val="20"/>
        </w:rPr>
        <w:t>Terbuka)</w:t>
      </w:r>
    </w:p>
    <w:p w14:paraId="67D1FBE6">
      <w:pPr>
        <w:pStyle w:val="8"/>
        <w:numPr>
          <w:ilvl w:val="0"/>
          <w:numId w:val="5"/>
        </w:numPr>
        <w:tabs>
          <w:tab w:val="left" w:pos="4403"/>
        </w:tabs>
        <w:spacing w:before="0" w:after="0" w:line="240" w:lineRule="auto"/>
        <w:ind w:left="4403" w:right="0" w:hanging="360"/>
        <w:jc w:val="left"/>
        <w:rPr>
          <w:sz w:val="20"/>
        </w:rPr>
      </w:pPr>
      <w:r>
        <w:rPr>
          <w:sz w:val="20"/>
        </w:rPr>
        <w:t>26</w:t>
      </w:r>
      <w:r>
        <w:rPr>
          <w:spacing w:val="-3"/>
          <w:sz w:val="20"/>
        </w:rPr>
        <w:t xml:space="preserve"> </w:t>
      </w:r>
      <w:r>
        <w:rPr>
          <w:sz w:val="20"/>
        </w:rPr>
        <w:t>-</w:t>
      </w:r>
      <w:r>
        <w:rPr>
          <w:spacing w:val="-3"/>
          <w:sz w:val="20"/>
        </w:rPr>
        <w:t xml:space="preserve"> </w:t>
      </w:r>
      <w:r>
        <w:rPr>
          <w:b/>
          <w:sz w:val="20"/>
        </w:rPr>
        <w:t>jawRight</w:t>
      </w:r>
      <w:r>
        <w:rPr>
          <w:b/>
          <w:spacing w:val="-4"/>
          <w:sz w:val="20"/>
        </w:rPr>
        <w:t xml:space="preserve"> </w:t>
      </w:r>
      <w:r>
        <w:rPr>
          <w:sz w:val="20"/>
        </w:rPr>
        <w:t>(Rahang</w:t>
      </w:r>
      <w:r>
        <w:rPr>
          <w:spacing w:val="-5"/>
          <w:sz w:val="20"/>
        </w:rPr>
        <w:t xml:space="preserve"> </w:t>
      </w:r>
      <w:r>
        <w:rPr>
          <w:sz w:val="20"/>
        </w:rPr>
        <w:t>Geser</w:t>
      </w:r>
      <w:r>
        <w:rPr>
          <w:spacing w:val="-2"/>
          <w:sz w:val="20"/>
        </w:rPr>
        <w:t xml:space="preserve"> Kanan)</w:t>
      </w:r>
    </w:p>
    <w:p w14:paraId="4730771D">
      <w:pPr>
        <w:spacing w:before="0"/>
        <w:ind w:left="3683" w:right="0" w:firstLine="0"/>
        <w:jc w:val="left"/>
        <w:rPr>
          <w:b/>
          <w:sz w:val="20"/>
        </w:rPr>
      </w:pPr>
      <w:r>
        <w:rPr>
          <w:b/>
          <w:sz w:val="20"/>
        </w:rPr>
        <w:t>Mulut</w:t>
      </w:r>
      <w:r>
        <w:rPr>
          <w:b/>
          <w:spacing w:val="-8"/>
          <w:sz w:val="20"/>
        </w:rPr>
        <w:t xml:space="preserve"> </w:t>
      </w:r>
      <w:r>
        <w:rPr>
          <w:b/>
          <w:spacing w:val="-2"/>
          <w:sz w:val="20"/>
        </w:rPr>
        <w:t>(Mouth)</w:t>
      </w:r>
    </w:p>
    <w:p w14:paraId="7A42FF72">
      <w:pPr>
        <w:pStyle w:val="8"/>
        <w:numPr>
          <w:ilvl w:val="0"/>
          <w:numId w:val="5"/>
        </w:numPr>
        <w:tabs>
          <w:tab w:val="left" w:pos="4403"/>
        </w:tabs>
        <w:spacing w:before="0" w:after="0" w:line="244" w:lineRule="exact"/>
        <w:ind w:left="4403" w:right="0" w:hanging="360"/>
        <w:jc w:val="left"/>
        <w:rPr>
          <w:sz w:val="20"/>
        </w:rPr>
      </w:pPr>
      <w:r>
        <w:rPr>
          <w:sz w:val="20"/>
        </w:rPr>
        <w:t>27</w:t>
      </w:r>
      <w:r>
        <w:rPr>
          <w:spacing w:val="-3"/>
          <w:sz w:val="20"/>
        </w:rPr>
        <w:t xml:space="preserve"> </w:t>
      </w:r>
      <w:r>
        <w:rPr>
          <w:sz w:val="20"/>
        </w:rPr>
        <w:t>-</w:t>
      </w:r>
      <w:r>
        <w:rPr>
          <w:spacing w:val="-5"/>
          <w:sz w:val="20"/>
        </w:rPr>
        <w:t xml:space="preserve"> </w:t>
      </w:r>
      <w:r>
        <w:rPr>
          <w:b/>
          <w:sz w:val="20"/>
        </w:rPr>
        <w:t>mouthClose</w:t>
      </w:r>
      <w:r>
        <w:rPr>
          <w:b/>
          <w:spacing w:val="-3"/>
          <w:sz w:val="20"/>
        </w:rPr>
        <w:t xml:space="preserve"> </w:t>
      </w:r>
      <w:r>
        <w:rPr>
          <w:sz w:val="20"/>
        </w:rPr>
        <w:t>(Mulut</w:t>
      </w:r>
      <w:r>
        <w:rPr>
          <w:spacing w:val="-4"/>
          <w:sz w:val="20"/>
        </w:rPr>
        <w:t xml:space="preserve"> </w:t>
      </w:r>
      <w:r>
        <w:rPr>
          <w:spacing w:val="-2"/>
          <w:sz w:val="20"/>
        </w:rPr>
        <w:t>Tertutup)</w:t>
      </w:r>
    </w:p>
    <w:p w14:paraId="3FE7F8F7">
      <w:pPr>
        <w:pStyle w:val="8"/>
        <w:numPr>
          <w:ilvl w:val="0"/>
          <w:numId w:val="5"/>
        </w:numPr>
        <w:tabs>
          <w:tab w:val="left" w:pos="4403"/>
        </w:tabs>
        <w:spacing w:before="0" w:after="0" w:line="244" w:lineRule="exact"/>
        <w:ind w:left="4403" w:right="0" w:hanging="360"/>
        <w:jc w:val="left"/>
        <w:rPr>
          <w:sz w:val="20"/>
        </w:rPr>
      </w:pPr>
      <w:r>
        <w:rPr>
          <w:sz w:val="20"/>
        </w:rPr>
        <w:t>28</w:t>
      </w:r>
      <w:r>
        <w:rPr>
          <w:spacing w:val="-5"/>
          <w:sz w:val="20"/>
        </w:rPr>
        <w:t xml:space="preserve"> </w:t>
      </w:r>
      <w:r>
        <w:rPr>
          <w:sz w:val="20"/>
        </w:rPr>
        <w:t>-</w:t>
      </w:r>
      <w:r>
        <w:rPr>
          <w:spacing w:val="-7"/>
          <w:sz w:val="20"/>
        </w:rPr>
        <w:t xml:space="preserve"> </w:t>
      </w:r>
      <w:r>
        <w:rPr>
          <w:b/>
          <w:sz w:val="20"/>
        </w:rPr>
        <w:t>mouthDimpleLe</w:t>
      </w:r>
      <w:r>
        <w:rPr>
          <w:b/>
          <w:spacing w:val="-6"/>
          <w:sz w:val="20"/>
        </w:rPr>
        <w:t xml:space="preserve"> </w:t>
      </w:r>
      <w:r>
        <w:rPr>
          <w:sz w:val="20"/>
        </w:rPr>
        <w:t>(Lesung</w:t>
      </w:r>
      <w:r>
        <w:rPr>
          <w:spacing w:val="-4"/>
          <w:sz w:val="20"/>
        </w:rPr>
        <w:t xml:space="preserve"> </w:t>
      </w:r>
      <w:r>
        <w:rPr>
          <w:sz w:val="20"/>
        </w:rPr>
        <w:t>Pipi</w:t>
      </w:r>
      <w:r>
        <w:rPr>
          <w:spacing w:val="-5"/>
          <w:sz w:val="20"/>
        </w:rPr>
        <w:t xml:space="preserve"> </w:t>
      </w:r>
      <w:r>
        <w:rPr>
          <w:spacing w:val="-2"/>
          <w:sz w:val="20"/>
        </w:rPr>
        <w:t>Kiri)</w:t>
      </w:r>
    </w:p>
    <w:p w14:paraId="76119589">
      <w:pPr>
        <w:pStyle w:val="8"/>
        <w:numPr>
          <w:ilvl w:val="0"/>
          <w:numId w:val="5"/>
        </w:numPr>
        <w:tabs>
          <w:tab w:val="left" w:pos="4403"/>
        </w:tabs>
        <w:spacing w:before="0" w:after="0" w:line="245" w:lineRule="exact"/>
        <w:ind w:left="4403" w:right="0" w:hanging="360"/>
        <w:jc w:val="left"/>
        <w:rPr>
          <w:sz w:val="20"/>
        </w:rPr>
      </w:pPr>
      <w:r>
        <w:rPr>
          <w:sz w:val="20"/>
        </w:rPr>
        <w:t>29</w:t>
      </w:r>
      <w:r>
        <w:rPr>
          <w:spacing w:val="-5"/>
          <w:sz w:val="20"/>
        </w:rPr>
        <w:t xml:space="preserve"> </w:t>
      </w:r>
      <w:r>
        <w:rPr>
          <w:sz w:val="20"/>
        </w:rPr>
        <w:t>-</w:t>
      </w:r>
      <w:r>
        <w:rPr>
          <w:spacing w:val="-6"/>
          <w:sz w:val="20"/>
        </w:rPr>
        <w:t xml:space="preserve"> </w:t>
      </w:r>
      <w:r>
        <w:rPr>
          <w:b/>
          <w:sz w:val="20"/>
        </w:rPr>
        <w:t>mouthDimpleRight</w:t>
      </w:r>
      <w:r>
        <w:rPr>
          <w:b/>
          <w:spacing w:val="-5"/>
          <w:sz w:val="20"/>
        </w:rPr>
        <w:t xml:space="preserve"> </w:t>
      </w:r>
      <w:r>
        <w:rPr>
          <w:sz w:val="20"/>
        </w:rPr>
        <w:t>(Lesung</w:t>
      </w:r>
      <w:r>
        <w:rPr>
          <w:spacing w:val="-3"/>
          <w:sz w:val="20"/>
        </w:rPr>
        <w:t xml:space="preserve"> </w:t>
      </w:r>
      <w:r>
        <w:rPr>
          <w:sz w:val="20"/>
        </w:rPr>
        <w:t>Pipi</w:t>
      </w:r>
      <w:r>
        <w:rPr>
          <w:spacing w:val="-4"/>
          <w:sz w:val="20"/>
        </w:rPr>
        <w:t xml:space="preserve"> </w:t>
      </w:r>
      <w:r>
        <w:rPr>
          <w:spacing w:val="-2"/>
          <w:sz w:val="20"/>
        </w:rPr>
        <w:t>Kanan)</w:t>
      </w:r>
    </w:p>
    <w:p w14:paraId="745D34D0">
      <w:pPr>
        <w:pStyle w:val="8"/>
        <w:numPr>
          <w:ilvl w:val="0"/>
          <w:numId w:val="5"/>
        </w:numPr>
        <w:tabs>
          <w:tab w:val="left" w:pos="4403"/>
        </w:tabs>
        <w:spacing w:before="0" w:after="0" w:line="245" w:lineRule="exact"/>
        <w:ind w:left="4403" w:right="0" w:hanging="360"/>
        <w:jc w:val="left"/>
        <w:rPr>
          <w:sz w:val="20"/>
        </w:rPr>
      </w:pPr>
      <w:r>
        <w:rPr>
          <w:sz w:val="20"/>
        </w:rPr>
        <w:t>30</w:t>
      </w:r>
      <w:r>
        <w:rPr>
          <w:spacing w:val="-6"/>
          <w:sz w:val="20"/>
        </w:rPr>
        <w:t xml:space="preserve"> </w:t>
      </w:r>
      <w:r>
        <w:rPr>
          <w:sz w:val="20"/>
        </w:rPr>
        <w:t>-</w:t>
      </w:r>
      <w:r>
        <w:rPr>
          <w:spacing w:val="-8"/>
          <w:sz w:val="20"/>
        </w:rPr>
        <w:t xml:space="preserve"> </w:t>
      </w:r>
      <w:r>
        <w:rPr>
          <w:b/>
          <w:sz w:val="20"/>
        </w:rPr>
        <w:t>mouthFrownLe</w:t>
      </w:r>
      <w:r>
        <w:rPr>
          <w:b/>
          <w:spacing w:val="-6"/>
          <w:sz w:val="20"/>
        </w:rPr>
        <w:t xml:space="preserve"> </w:t>
      </w:r>
      <w:r>
        <w:rPr>
          <w:sz w:val="20"/>
        </w:rPr>
        <w:t>(Cemberut</w:t>
      </w:r>
      <w:r>
        <w:rPr>
          <w:spacing w:val="-7"/>
          <w:sz w:val="20"/>
        </w:rPr>
        <w:t xml:space="preserve"> </w:t>
      </w:r>
      <w:r>
        <w:rPr>
          <w:spacing w:val="-4"/>
          <w:sz w:val="20"/>
        </w:rPr>
        <w:t>Kiri)</w:t>
      </w:r>
    </w:p>
    <w:p w14:paraId="0291BEC2">
      <w:pPr>
        <w:pStyle w:val="8"/>
        <w:numPr>
          <w:ilvl w:val="0"/>
          <w:numId w:val="5"/>
        </w:numPr>
        <w:tabs>
          <w:tab w:val="left" w:pos="4403"/>
        </w:tabs>
        <w:spacing w:before="0" w:after="0" w:line="245" w:lineRule="exact"/>
        <w:ind w:left="4403" w:right="0" w:hanging="360"/>
        <w:jc w:val="left"/>
        <w:rPr>
          <w:sz w:val="20"/>
        </w:rPr>
      </w:pPr>
      <w:r>
        <w:rPr>
          <w:sz w:val="20"/>
        </w:rPr>
        <w:t>31</w:t>
      </w:r>
      <w:r>
        <w:rPr>
          <w:spacing w:val="-5"/>
          <w:sz w:val="20"/>
        </w:rPr>
        <w:t xml:space="preserve"> </w:t>
      </w:r>
      <w:r>
        <w:rPr>
          <w:sz w:val="20"/>
        </w:rPr>
        <w:t>-</w:t>
      </w:r>
      <w:r>
        <w:rPr>
          <w:spacing w:val="-8"/>
          <w:sz w:val="20"/>
        </w:rPr>
        <w:t xml:space="preserve"> </w:t>
      </w:r>
      <w:r>
        <w:rPr>
          <w:b/>
          <w:sz w:val="20"/>
        </w:rPr>
        <w:t>mouthFrownRight</w:t>
      </w:r>
      <w:r>
        <w:rPr>
          <w:b/>
          <w:spacing w:val="-5"/>
          <w:sz w:val="20"/>
        </w:rPr>
        <w:t xml:space="preserve"> </w:t>
      </w:r>
      <w:r>
        <w:rPr>
          <w:sz w:val="20"/>
        </w:rPr>
        <w:t>(Cemberut</w:t>
      </w:r>
      <w:r>
        <w:rPr>
          <w:spacing w:val="-7"/>
          <w:sz w:val="20"/>
        </w:rPr>
        <w:t xml:space="preserve"> </w:t>
      </w:r>
      <w:r>
        <w:rPr>
          <w:spacing w:val="-2"/>
          <w:sz w:val="20"/>
        </w:rPr>
        <w:t>Kanan)</w:t>
      </w:r>
    </w:p>
    <w:p w14:paraId="29C900EC">
      <w:pPr>
        <w:pStyle w:val="8"/>
        <w:numPr>
          <w:ilvl w:val="0"/>
          <w:numId w:val="5"/>
        </w:numPr>
        <w:tabs>
          <w:tab w:val="left" w:pos="4403"/>
        </w:tabs>
        <w:spacing w:before="0" w:after="0" w:line="244" w:lineRule="exact"/>
        <w:ind w:left="4403" w:right="0" w:hanging="360"/>
        <w:jc w:val="left"/>
        <w:rPr>
          <w:sz w:val="20"/>
        </w:rPr>
      </w:pPr>
      <w:r>
        <w:rPr>
          <w:sz w:val="20"/>
        </w:rPr>
        <w:t>32</w:t>
      </w:r>
      <w:r>
        <w:rPr>
          <w:spacing w:val="-5"/>
          <w:sz w:val="20"/>
        </w:rPr>
        <w:t xml:space="preserve"> </w:t>
      </w:r>
      <w:r>
        <w:rPr>
          <w:sz w:val="20"/>
        </w:rPr>
        <w:t>-</w:t>
      </w:r>
      <w:r>
        <w:rPr>
          <w:spacing w:val="-7"/>
          <w:sz w:val="20"/>
        </w:rPr>
        <w:t xml:space="preserve"> </w:t>
      </w:r>
      <w:r>
        <w:rPr>
          <w:b/>
          <w:sz w:val="20"/>
        </w:rPr>
        <w:t>mouthFunnel</w:t>
      </w:r>
      <w:r>
        <w:rPr>
          <w:b/>
          <w:spacing w:val="-4"/>
          <w:sz w:val="20"/>
        </w:rPr>
        <w:t xml:space="preserve"> </w:t>
      </w:r>
      <w:r>
        <w:rPr>
          <w:sz w:val="20"/>
        </w:rPr>
        <w:t>(Mulut</w:t>
      </w:r>
      <w:r>
        <w:rPr>
          <w:spacing w:val="-6"/>
          <w:sz w:val="20"/>
        </w:rPr>
        <w:t xml:space="preserve"> </w:t>
      </w:r>
      <w:r>
        <w:rPr>
          <w:sz w:val="20"/>
        </w:rPr>
        <w:t>Bentuk</w:t>
      </w:r>
      <w:r>
        <w:rPr>
          <w:spacing w:val="-4"/>
          <w:sz w:val="20"/>
        </w:rPr>
        <w:t xml:space="preserve"> </w:t>
      </w:r>
      <w:r>
        <w:rPr>
          <w:spacing w:val="-2"/>
          <w:sz w:val="20"/>
        </w:rPr>
        <w:t>Corong)</w:t>
      </w:r>
    </w:p>
    <w:p w14:paraId="74D1B3B1">
      <w:pPr>
        <w:pStyle w:val="8"/>
        <w:numPr>
          <w:ilvl w:val="0"/>
          <w:numId w:val="5"/>
        </w:numPr>
        <w:tabs>
          <w:tab w:val="left" w:pos="4403"/>
        </w:tabs>
        <w:spacing w:before="0" w:after="0" w:line="244" w:lineRule="exact"/>
        <w:ind w:left="4403" w:right="0" w:hanging="360"/>
        <w:jc w:val="left"/>
        <w:rPr>
          <w:sz w:val="20"/>
        </w:rPr>
      </w:pPr>
      <w:r>
        <w:rPr>
          <w:sz w:val="20"/>
        </w:rPr>
        <w:t>33</w:t>
      </w:r>
      <w:r>
        <w:rPr>
          <w:spacing w:val="-3"/>
          <w:sz w:val="20"/>
        </w:rPr>
        <w:t xml:space="preserve"> </w:t>
      </w:r>
      <w:r>
        <w:rPr>
          <w:sz w:val="20"/>
        </w:rPr>
        <w:t>-</w:t>
      </w:r>
      <w:r>
        <w:rPr>
          <w:spacing w:val="-6"/>
          <w:sz w:val="20"/>
        </w:rPr>
        <w:t xml:space="preserve"> </w:t>
      </w:r>
      <w:r>
        <w:rPr>
          <w:b/>
          <w:sz w:val="20"/>
        </w:rPr>
        <w:t>mouthLe</w:t>
      </w:r>
      <w:r>
        <w:rPr>
          <w:b/>
          <w:spacing w:val="-4"/>
          <w:sz w:val="20"/>
        </w:rPr>
        <w:t xml:space="preserve"> </w:t>
      </w:r>
      <w:r>
        <w:rPr>
          <w:sz w:val="20"/>
        </w:rPr>
        <w:t>(Mulut</w:t>
      </w:r>
      <w:r>
        <w:rPr>
          <w:spacing w:val="-4"/>
          <w:sz w:val="20"/>
        </w:rPr>
        <w:t xml:space="preserve"> </w:t>
      </w:r>
      <w:r>
        <w:rPr>
          <w:sz w:val="20"/>
        </w:rPr>
        <w:t>Geser</w:t>
      </w:r>
      <w:r>
        <w:rPr>
          <w:spacing w:val="-5"/>
          <w:sz w:val="20"/>
        </w:rPr>
        <w:t xml:space="preserve"> </w:t>
      </w:r>
      <w:r>
        <w:rPr>
          <w:spacing w:val="-2"/>
          <w:sz w:val="20"/>
        </w:rPr>
        <w:t>Kiri)</w:t>
      </w:r>
    </w:p>
    <w:p w14:paraId="1CFB142E">
      <w:pPr>
        <w:pStyle w:val="8"/>
        <w:numPr>
          <w:ilvl w:val="0"/>
          <w:numId w:val="5"/>
        </w:numPr>
        <w:tabs>
          <w:tab w:val="left" w:pos="4403"/>
        </w:tabs>
        <w:spacing w:before="0" w:after="0" w:line="245" w:lineRule="exact"/>
        <w:ind w:left="4403" w:right="0" w:hanging="360"/>
        <w:jc w:val="left"/>
        <w:rPr>
          <w:sz w:val="20"/>
        </w:rPr>
      </w:pPr>
      <w:r>
        <w:rPr>
          <w:sz w:val="20"/>
        </w:rPr>
        <w:t>34</w:t>
      </w:r>
      <w:r>
        <w:rPr>
          <w:spacing w:val="-5"/>
          <w:sz w:val="20"/>
        </w:rPr>
        <w:t xml:space="preserve"> </w:t>
      </w:r>
      <w:r>
        <w:rPr>
          <w:sz w:val="20"/>
        </w:rPr>
        <w:t>-</w:t>
      </w:r>
      <w:r>
        <w:rPr>
          <w:spacing w:val="-8"/>
          <w:sz w:val="20"/>
        </w:rPr>
        <w:t xml:space="preserve"> </w:t>
      </w:r>
      <w:r>
        <w:rPr>
          <w:b/>
          <w:sz w:val="20"/>
        </w:rPr>
        <w:t>mouthLowerDownLe</w:t>
      </w:r>
      <w:r>
        <w:rPr>
          <w:b/>
          <w:spacing w:val="-6"/>
          <w:sz w:val="20"/>
        </w:rPr>
        <w:t xml:space="preserve"> </w:t>
      </w:r>
      <w:r>
        <w:rPr>
          <w:sz w:val="20"/>
        </w:rPr>
        <w:t>(Bibir</w:t>
      </w:r>
      <w:r>
        <w:rPr>
          <w:spacing w:val="-5"/>
          <w:sz w:val="20"/>
        </w:rPr>
        <w:t xml:space="preserve"> </w:t>
      </w:r>
      <w:r>
        <w:rPr>
          <w:sz w:val="20"/>
        </w:rPr>
        <w:t>Bawah</w:t>
      </w:r>
      <w:r>
        <w:rPr>
          <w:spacing w:val="-4"/>
          <w:sz w:val="20"/>
        </w:rPr>
        <w:t xml:space="preserve"> </w:t>
      </w:r>
      <w:r>
        <w:rPr>
          <w:sz w:val="20"/>
        </w:rPr>
        <w:t>Kiri</w:t>
      </w:r>
      <w:r>
        <w:rPr>
          <w:spacing w:val="-7"/>
          <w:sz w:val="20"/>
        </w:rPr>
        <w:t xml:space="preserve"> </w:t>
      </w:r>
      <w:r>
        <w:rPr>
          <w:spacing w:val="-2"/>
          <w:sz w:val="20"/>
        </w:rPr>
        <w:t>Turun)</w:t>
      </w:r>
    </w:p>
    <w:p w14:paraId="339257A7">
      <w:pPr>
        <w:pStyle w:val="8"/>
        <w:numPr>
          <w:ilvl w:val="0"/>
          <w:numId w:val="5"/>
        </w:numPr>
        <w:tabs>
          <w:tab w:val="left" w:pos="4403"/>
        </w:tabs>
        <w:spacing w:before="0" w:after="0" w:line="240" w:lineRule="auto"/>
        <w:ind w:left="4403" w:right="788" w:hanging="361"/>
        <w:jc w:val="left"/>
        <w:rPr>
          <w:sz w:val="20"/>
        </w:rPr>
      </w:pPr>
      <w:r>
        <w:rPr>
          <w:sz w:val="20"/>
        </w:rPr>
        <w:t>35</w:t>
      </w:r>
      <w:r>
        <w:rPr>
          <w:spacing w:val="-6"/>
          <w:sz w:val="20"/>
        </w:rPr>
        <w:t xml:space="preserve"> </w:t>
      </w:r>
      <w:r>
        <w:rPr>
          <w:sz w:val="20"/>
        </w:rPr>
        <w:t>-</w:t>
      </w:r>
      <w:r>
        <w:rPr>
          <w:spacing w:val="-9"/>
          <w:sz w:val="20"/>
        </w:rPr>
        <w:t xml:space="preserve"> </w:t>
      </w:r>
      <w:r>
        <w:rPr>
          <w:b/>
          <w:sz w:val="20"/>
        </w:rPr>
        <w:t>mouthLowerDownRight</w:t>
      </w:r>
      <w:r>
        <w:rPr>
          <w:b/>
          <w:spacing w:val="-6"/>
          <w:sz w:val="20"/>
        </w:rPr>
        <w:t xml:space="preserve"> </w:t>
      </w:r>
      <w:r>
        <w:rPr>
          <w:sz w:val="20"/>
        </w:rPr>
        <w:t>(Bibir</w:t>
      </w:r>
      <w:r>
        <w:rPr>
          <w:spacing w:val="-6"/>
          <w:sz w:val="20"/>
        </w:rPr>
        <w:t xml:space="preserve"> </w:t>
      </w:r>
      <w:r>
        <w:rPr>
          <w:sz w:val="20"/>
        </w:rPr>
        <w:t>Bawah</w:t>
      </w:r>
      <w:r>
        <w:rPr>
          <w:spacing w:val="-6"/>
          <w:sz w:val="20"/>
        </w:rPr>
        <w:t xml:space="preserve"> </w:t>
      </w:r>
      <w:r>
        <w:rPr>
          <w:sz w:val="20"/>
        </w:rPr>
        <w:t xml:space="preserve">Kanan </w:t>
      </w:r>
      <w:r>
        <w:rPr>
          <w:spacing w:val="-2"/>
          <w:sz w:val="20"/>
        </w:rPr>
        <w:t>Turun)</w:t>
      </w:r>
    </w:p>
    <w:p w14:paraId="0F0850CA">
      <w:pPr>
        <w:pStyle w:val="8"/>
        <w:spacing w:after="0" w:line="240" w:lineRule="auto"/>
        <w:jc w:val="left"/>
        <w:rPr>
          <w:sz w:val="20"/>
        </w:rPr>
        <w:sectPr>
          <w:headerReference r:id="rId11" w:type="default"/>
          <w:footerReference r:id="rId12" w:type="default"/>
          <w:pgSz w:w="11910" w:h="16840"/>
          <w:pgMar w:top="1240" w:right="1275" w:bottom="1240" w:left="1275" w:header="717" w:footer="1050" w:gutter="0"/>
          <w:cols w:space="720" w:num="1"/>
        </w:sectPr>
      </w:pPr>
    </w:p>
    <w:p w14:paraId="5656BDEA">
      <w:pPr>
        <w:pStyle w:val="5"/>
        <w:spacing w:before="3"/>
        <w:rPr>
          <w:sz w:val="17"/>
        </w:rPr>
      </w:pPr>
    </w:p>
    <w:p w14:paraId="3E2031B3">
      <w:pPr>
        <w:pStyle w:val="5"/>
        <w:ind w:left="165"/>
        <w:rPr>
          <w:sz w:val="20"/>
        </w:rPr>
      </w:pPr>
      <w:r>
        <w:rPr>
          <w:sz w:val="20"/>
        </w:rPr>
        <mc:AlternateContent>
          <mc:Choice Requires="wpg">
            <w:drawing>
              <wp:inline distT="0" distB="0" distL="0" distR="0">
                <wp:extent cx="5756275" cy="2943225"/>
                <wp:effectExtent l="0" t="1905" r="15875" b="7620"/>
                <wp:docPr id="139" name="Group 139"/>
                <wp:cNvGraphicFramePr/>
                <a:graphic xmlns:a="http://schemas.openxmlformats.org/drawingml/2006/main">
                  <a:graphicData uri="http://schemas.microsoft.com/office/word/2010/wordprocessingGroup">
                    <wpg:wgp>
                      <wpg:cNvGrpSpPr/>
                      <wpg:grpSpPr>
                        <a:xfrm>
                          <a:off x="0" y="0"/>
                          <a:ext cx="5756275" cy="2943225"/>
                          <a:chOff x="0" y="0"/>
                          <a:chExt cx="5756275" cy="2943225"/>
                        </a:xfrm>
                      </wpg:grpSpPr>
                      <wps:wsp>
                        <wps:cNvPr id="63" name="Graphic 63"/>
                        <wps:cNvSpPr/>
                        <wps:spPr>
                          <a:xfrm>
                            <a:off x="0" y="0"/>
                            <a:ext cx="5756275" cy="2943225"/>
                          </a:xfrm>
                          <a:custGeom>
                            <a:avLst/>
                            <a:gdLst/>
                            <a:ahLst/>
                            <a:cxnLst/>
                            <a:rect l="l" t="t" r="r" b="b"/>
                            <a:pathLst>
                              <a:path w="5756275" h="2943225">
                                <a:moveTo>
                                  <a:pt x="5756148" y="0"/>
                                </a:moveTo>
                                <a:lnTo>
                                  <a:pt x="0" y="0"/>
                                </a:lnTo>
                                <a:lnTo>
                                  <a:pt x="0" y="6096"/>
                                </a:lnTo>
                                <a:lnTo>
                                  <a:pt x="0" y="2942844"/>
                                </a:lnTo>
                                <a:lnTo>
                                  <a:pt x="6096" y="2942844"/>
                                </a:lnTo>
                                <a:lnTo>
                                  <a:pt x="2162556" y="2942844"/>
                                </a:lnTo>
                                <a:lnTo>
                                  <a:pt x="2162556" y="2936748"/>
                                </a:lnTo>
                                <a:lnTo>
                                  <a:pt x="6096" y="2936748"/>
                                </a:lnTo>
                                <a:lnTo>
                                  <a:pt x="6096" y="6096"/>
                                </a:lnTo>
                                <a:lnTo>
                                  <a:pt x="5756148" y="6096"/>
                                </a:lnTo>
                                <a:lnTo>
                                  <a:pt x="5756148" y="0"/>
                                </a:lnTo>
                                <a:close/>
                              </a:path>
                            </a:pathLst>
                          </a:custGeom>
                          <a:solidFill>
                            <a:srgbClr val="000000"/>
                          </a:solidFill>
                        </wps:spPr>
                        <wps:bodyPr wrap="square" lIns="0" tIns="0" rIns="0" bIns="0" rtlCol="0">
                          <a:noAutofit/>
                        </wps:bodyPr>
                      </wps:wsp>
                      <wps:wsp>
                        <wps:cNvPr id="64" name="Textbox 64"/>
                        <wps:cNvSpPr txBox="1"/>
                        <wps:spPr>
                          <a:xfrm>
                            <a:off x="2165604" y="3047"/>
                            <a:ext cx="3587750" cy="2936875"/>
                          </a:xfrm>
                          <a:prstGeom prst="rect">
                            <a:avLst/>
                          </a:prstGeom>
                          <a:ln w="6096">
                            <a:solidFill>
                              <a:srgbClr val="000000"/>
                            </a:solidFill>
                            <a:prstDash val="solid"/>
                          </a:ln>
                        </wps:spPr>
                        <wps:txbx>
                          <w:txbxContent>
                            <w:p w14:paraId="4AE164B6">
                              <w:pPr>
                                <w:numPr>
                                  <w:ilvl w:val="0"/>
                                  <w:numId w:val="6"/>
                                </w:numPr>
                                <w:tabs>
                                  <w:tab w:val="left" w:pos="823"/>
                                </w:tabs>
                                <w:spacing w:before="0" w:line="245" w:lineRule="exact"/>
                                <w:ind w:left="823" w:right="0" w:hanging="360"/>
                                <w:jc w:val="left"/>
                                <w:rPr>
                                  <w:sz w:val="20"/>
                                </w:rPr>
                              </w:pPr>
                              <w:r>
                                <w:rPr>
                                  <w:sz w:val="20"/>
                                </w:rPr>
                                <w:t>36</w:t>
                              </w:r>
                              <w:r>
                                <w:rPr>
                                  <w:spacing w:val="-7"/>
                                  <w:sz w:val="20"/>
                                </w:rPr>
                                <w:t xml:space="preserve"> </w:t>
                              </w:r>
                              <w:r>
                                <w:rPr>
                                  <w:sz w:val="20"/>
                                </w:rPr>
                                <w:t>-</w:t>
                              </w:r>
                              <w:r>
                                <w:rPr>
                                  <w:spacing w:val="-7"/>
                                  <w:sz w:val="20"/>
                                </w:rPr>
                                <w:t xml:space="preserve"> </w:t>
                              </w:r>
                              <w:r>
                                <w:rPr>
                                  <w:b/>
                                  <w:sz w:val="20"/>
                                </w:rPr>
                                <w:t>mouthPressLe</w:t>
                              </w:r>
                              <w:r>
                                <w:rPr>
                                  <w:b/>
                                  <w:spacing w:val="-4"/>
                                  <w:sz w:val="20"/>
                                </w:rPr>
                                <w:t xml:space="preserve"> </w:t>
                              </w:r>
                              <w:r>
                                <w:rPr>
                                  <w:sz w:val="20"/>
                                </w:rPr>
                                <w:t>(Bibir</w:t>
                              </w:r>
                              <w:r>
                                <w:rPr>
                                  <w:spacing w:val="-4"/>
                                  <w:sz w:val="20"/>
                                </w:rPr>
                                <w:t xml:space="preserve"> </w:t>
                              </w:r>
                              <w:r>
                                <w:rPr>
                                  <w:sz w:val="20"/>
                                </w:rPr>
                                <w:t>Kiri</w:t>
                              </w:r>
                              <w:r>
                                <w:rPr>
                                  <w:spacing w:val="-6"/>
                                  <w:sz w:val="20"/>
                                </w:rPr>
                                <w:t xml:space="preserve"> </w:t>
                              </w:r>
                              <w:r>
                                <w:rPr>
                                  <w:spacing w:val="-2"/>
                                  <w:sz w:val="20"/>
                                </w:rPr>
                                <w:t>Menekan)</w:t>
                              </w:r>
                            </w:p>
                            <w:p w14:paraId="762D4BCF">
                              <w:pPr>
                                <w:numPr>
                                  <w:ilvl w:val="0"/>
                                  <w:numId w:val="6"/>
                                </w:numPr>
                                <w:tabs>
                                  <w:tab w:val="left" w:pos="823"/>
                                </w:tabs>
                                <w:spacing w:before="0" w:line="245" w:lineRule="exact"/>
                                <w:ind w:left="823" w:right="0" w:hanging="360"/>
                                <w:jc w:val="left"/>
                                <w:rPr>
                                  <w:sz w:val="20"/>
                                </w:rPr>
                              </w:pPr>
                              <w:r>
                                <w:rPr>
                                  <w:sz w:val="20"/>
                                </w:rPr>
                                <w:t>37</w:t>
                              </w:r>
                              <w:r>
                                <w:rPr>
                                  <w:spacing w:val="-4"/>
                                  <w:sz w:val="20"/>
                                </w:rPr>
                                <w:t xml:space="preserve"> </w:t>
                              </w:r>
                              <w:r>
                                <w:rPr>
                                  <w:sz w:val="20"/>
                                </w:rPr>
                                <w:t>-</w:t>
                              </w:r>
                              <w:r>
                                <w:rPr>
                                  <w:spacing w:val="-7"/>
                                  <w:sz w:val="20"/>
                                </w:rPr>
                                <w:t xml:space="preserve"> </w:t>
                              </w:r>
                              <w:r>
                                <w:rPr>
                                  <w:b/>
                                  <w:sz w:val="20"/>
                                </w:rPr>
                                <w:t>mouthPressRight</w:t>
                              </w:r>
                              <w:r>
                                <w:rPr>
                                  <w:b/>
                                  <w:spacing w:val="-4"/>
                                  <w:sz w:val="20"/>
                                </w:rPr>
                                <w:t xml:space="preserve"> </w:t>
                              </w:r>
                              <w:r>
                                <w:rPr>
                                  <w:sz w:val="20"/>
                                </w:rPr>
                                <w:t>(Bibir</w:t>
                              </w:r>
                              <w:r>
                                <w:rPr>
                                  <w:spacing w:val="-4"/>
                                  <w:sz w:val="20"/>
                                </w:rPr>
                                <w:t xml:space="preserve"> </w:t>
                              </w:r>
                              <w:r>
                                <w:rPr>
                                  <w:sz w:val="20"/>
                                </w:rPr>
                                <w:t>Kanan</w:t>
                              </w:r>
                              <w:r>
                                <w:rPr>
                                  <w:spacing w:val="-4"/>
                                  <w:sz w:val="20"/>
                                </w:rPr>
                                <w:t xml:space="preserve"> </w:t>
                              </w:r>
                              <w:r>
                                <w:rPr>
                                  <w:spacing w:val="-2"/>
                                  <w:sz w:val="20"/>
                                </w:rPr>
                                <w:t>Menekan)</w:t>
                              </w:r>
                            </w:p>
                            <w:p w14:paraId="5505C0B8">
                              <w:pPr>
                                <w:numPr>
                                  <w:ilvl w:val="0"/>
                                  <w:numId w:val="6"/>
                                </w:numPr>
                                <w:tabs>
                                  <w:tab w:val="left" w:pos="823"/>
                                </w:tabs>
                                <w:spacing w:before="0" w:line="244" w:lineRule="exact"/>
                                <w:ind w:left="823" w:right="0" w:hanging="360"/>
                                <w:jc w:val="left"/>
                                <w:rPr>
                                  <w:sz w:val="20"/>
                                </w:rPr>
                              </w:pPr>
                              <w:r>
                                <w:rPr>
                                  <w:sz w:val="20"/>
                                </w:rPr>
                                <w:t>38</w:t>
                              </w:r>
                              <w:r>
                                <w:rPr>
                                  <w:spacing w:val="-4"/>
                                  <w:sz w:val="20"/>
                                </w:rPr>
                                <w:t xml:space="preserve"> </w:t>
                              </w:r>
                              <w:r>
                                <w:rPr>
                                  <w:sz w:val="20"/>
                                </w:rPr>
                                <w:t>-</w:t>
                              </w:r>
                              <w:r>
                                <w:rPr>
                                  <w:spacing w:val="-6"/>
                                  <w:sz w:val="20"/>
                                </w:rPr>
                                <w:t xml:space="preserve"> </w:t>
                              </w:r>
                              <w:r>
                                <w:rPr>
                                  <w:b/>
                                  <w:sz w:val="20"/>
                                </w:rPr>
                                <w:t>mouthPucker</w:t>
                              </w:r>
                              <w:r>
                                <w:rPr>
                                  <w:b/>
                                  <w:spacing w:val="-5"/>
                                  <w:sz w:val="20"/>
                                </w:rPr>
                                <w:t xml:space="preserve"> </w:t>
                              </w:r>
                              <w:r>
                                <w:rPr>
                                  <w:sz w:val="20"/>
                                </w:rPr>
                                <w:t>(Mulut</w:t>
                              </w:r>
                              <w:r>
                                <w:rPr>
                                  <w:spacing w:val="-5"/>
                                  <w:sz w:val="20"/>
                                </w:rPr>
                                <w:t xml:space="preserve"> </w:t>
                              </w:r>
                              <w:r>
                                <w:rPr>
                                  <w:spacing w:val="-2"/>
                                  <w:sz w:val="20"/>
                                </w:rPr>
                                <w:t>Monyong)</w:t>
                              </w:r>
                            </w:p>
                            <w:p w14:paraId="7FDB2333">
                              <w:pPr>
                                <w:numPr>
                                  <w:ilvl w:val="0"/>
                                  <w:numId w:val="6"/>
                                </w:numPr>
                                <w:tabs>
                                  <w:tab w:val="left" w:pos="823"/>
                                </w:tabs>
                                <w:spacing w:before="0" w:line="244" w:lineRule="exact"/>
                                <w:ind w:left="823" w:right="0" w:hanging="360"/>
                                <w:jc w:val="left"/>
                                <w:rPr>
                                  <w:sz w:val="20"/>
                                </w:rPr>
                              </w:pPr>
                              <w:r>
                                <w:rPr>
                                  <w:sz w:val="20"/>
                                </w:rPr>
                                <w:t>39</w:t>
                              </w:r>
                              <w:r>
                                <w:rPr>
                                  <w:spacing w:val="-4"/>
                                  <w:sz w:val="20"/>
                                </w:rPr>
                                <w:t xml:space="preserve"> </w:t>
                              </w:r>
                              <w:r>
                                <w:rPr>
                                  <w:sz w:val="20"/>
                                </w:rPr>
                                <w:t>-</w:t>
                              </w:r>
                              <w:r>
                                <w:rPr>
                                  <w:spacing w:val="-6"/>
                                  <w:sz w:val="20"/>
                                </w:rPr>
                                <w:t xml:space="preserve"> </w:t>
                              </w:r>
                              <w:r>
                                <w:rPr>
                                  <w:b/>
                                  <w:sz w:val="20"/>
                                </w:rPr>
                                <w:t>mouthRight</w:t>
                              </w:r>
                              <w:r>
                                <w:rPr>
                                  <w:b/>
                                  <w:spacing w:val="-4"/>
                                  <w:sz w:val="20"/>
                                </w:rPr>
                                <w:t xml:space="preserve"> </w:t>
                              </w:r>
                              <w:r>
                                <w:rPr>
                                  <w:sz w:val="20"/>
                                </w:rPr>
                                <w:t>(Mulut</w:t>
                              </w:r>
                              <w:r>
                                <w:rPr>
                                  <w:spacing w:val="-5"/>
                                  <w:sz w:val="20"/>
                                </w:rPr>
                                <w:t xml:space="preserve"> </w:t>
                              </w:r>
                              <w:r>
                                <w:rPr>
                                  <w:sz w:val="20"/>
                                </w:rPr>
                                <w:t>Geser</w:t>
                              </w:r>
                              <w:r>
                                <w:rPr>
                                  <w:spacing w:val="-3"/>
                                  <w:sz w:val="20"/>
                                </w:rPr>
                                <w:t xml:space="preserve"> </w:t>
                              </w:r>
                              <w:r>
                                <w:rPr>
                                  <w:spacing w:val="-2"/>
                                  <w:sz w:val="20"/>
                                </w:rPr>
                                <w:t>Kanan)</w:t>
                              </w:r>
                            </w:p>
                            <w:p w14:paraId="47C1257B">
                              <w:pPr>
                                <w:numPr>
                                  <w:ilvl w:val="0"/>
                                  <w:numId w:val="6"/>
                                </w:numPr>
                                <w:tabs>
                                  <w:tab w:val="left" w:pos="823"/>
                                </w:tabs>
                                <w:spacing w:before="0" w:line="245" w:lineRule="exact"/>
                                <w:ind w:left="823" w:right="0" w:hanging="360"/>
                                <w:jc w:val="left"/>
                                <w:rPr>
                                  <w:sz w:val="20"/>
                                </w:rPr>
                              </w:pPr>
                              <w:r>
                                <w:rPr>
                                  <w:sz w:val="20"/>
                                </w:rPr>
                                <w:t>40</w:t>
                              </w:r>
                              <w:r>
                                <w:rPr>
                                  <w:spacing w:val="-5"/>
                                  <w:sz w:val="20"/>
                                </w:rPr>
                                <w:t xml:space="preserve"> </w:t>
                              </w:r>
                              <w:r>
                                <w:rPr>
                                  <w:sz w:val="20"/>
                                </w:rPr>
                                <w:t>-</w:t>
                              </w:r>
                              <w:r>
                                <w:rPr>
                                  <w:spacing w:val="-7"/>
                                  <w:sz w:val="20"/>
                                </w:rPr>
                                <w:t xml:space="preserve"> </w:t>
                              </w:r>
                              <w:r>
                                <w:rPr>
                                  <w:b/>
                                  <w:sz w:val="20"/>
                                </w:rPr>
                                <w:t>mouthRollLower</w:t>
                              </w:r>
                              <w:r>
                                <w:rPr>
                                  <w:b/>
                                  <w:spacing w:val="-4"/>
                                  <w:sz w:val="20"/>
                                </w:rPr>
                                <w:t xml:space="preserve"> </w:t>
                              </w:r>
                              <w:r>
                                <w:rPr>
                                  <w:sz w:val="20"/>
                                </w:rPr>
                                <w:t>(Bibir</w:t>
                              </w:r>
                              <w:r>
                                <w:rPr>
                                  <w:spacing w:val="-4"/>
                                  <w:sz w:val="20"/>
                                </w:rPr>
                                <w:t xml:space="preserve"> </w:t>
                              </w:r>
                              <w:r>
                                <w:rPr>
                                  <w:sz w:val="20"/>
                                </w:rPr>
                                <w:t>Bawah</w:t>
                              </w:r>
                              <w:r>
                                <w:rPr>
                                  <w:spacing w:val="-4"/>
                                  <w:sz w:val="20"/>
                                </w:rPr>
                                <w:t xml:space="preserve"> </w:t>
                              </w:r>
                              <w:r>
                                <w:rPr>
                                  <w:spacing w:val="-2"/>
                                  <w:sz w:val="20"/>
                                </w:rPr>
                                <w:t>Menggulung)</w:t>
                              </w:r>
                            </w:p>
                            <w:p w14:paraId="02F7A98C">
                              <w:pPr>
                                <w:numPr>
                                  <w:ilvl w:val="0"/>
                                  <w:numId w:val="6"/>
                                </w:numPr>
                                <w:tabs>
                                  <w:tab w:val="left" w:pos="823"/>
                                </w:tabs>
                                <w:spacing w:before="0" w:line="245" w:lineRule="exact"/>
                                <w:ind w:left="823" w:right="0" w:hanging="360"/>
                                <w:jc w:val="left"/>
                                <w:rPr>
                                  <w:sz w:val="20"/>
                                </w:rPr>
                              </w:pPr>
                              <w:r>
                                <w:rPr>
                                  <w:sz w:val="20"/>
                                </w:rPr>
                                <w:t>41</w:t>
                              </w:r>
                              <w:r>
                                <w:rPr>
                                  <w:spacing w:val="-7"/>
                                  <w:sz w:val="20"/>
                                </w:rPr>
                                <w:t xml:space="preserve"> </w:t>
                              </w:r>
                              <w:r>
                                <w:rPr>
                                  <w:sz w:val="20"/>
                                </w:rPr>
                                <w:t>-</w:t>
                              </w:r>
                              <w:r>
                                <w:rPr>
                                  <w:spacing w:val="-8"/>
                                  <w:sz w:val="20"/>
                                </w:rPr>
                                <w:t xml:space="preserve"> </w:t>
                              </w:r>
                              <w:r>
                                <w:rPr>
                                  <w:b/>
                                  <w:sz w:val="20"/>
                                </w:rPr>
                                <w:t>mouthRollUpper</w:t>
                              </w:r>
                              <w:r>
                                <w:rPr>
                                  <w:b/>
                                  <w:spacing w:val="-5"/>
                                  <w:sz w:val="20"/>
                                </w:rPr>
                                <w:t xml:space="preserve"> </w:t>
                              </w:r>
                              <w:r>
                                <w:rPr>
                                  <w:sz w:val="20"/>
                                </w:rPr>
                                <w:t>(Bibir</w:t>
                              </w:r>
                              <w:r>
                                <w:rPr>
                                  <w:spacing w:val="-5"/>
                                  <w:sz w:val="20"/>
                                </w:rPr>
                                <w:t xml:space="preserve"> </w:t>
                              </w:r>
                              <w:r>
                                <w:rPr>
                                  <w:sz w:val="20"/>
                                </w:rPr>
                                <w:t>Atas</w:t>
                              </w:r>
                              <w:r>
                                <w:rPr>
                                  <w:spacing w:val="-6"/>
                                  <w:sz w:val="20"/>
                                </w:rPr>
                                <w:t xml:space="preserve"> </w:t>
                              </w:r>
                              <w:r>
                                <w:rPr>
                                  <w:spacing w:val="-2"/>
                                  <w:sz w:val="20"/>
                                </w:rPr>
                                <w:t>Menggulung)</w:t>
                              </w:r>
                            </w:p>
                            <w:p w14:paraId="2720D827">
                              <w:pPr>
                                <w:numPr>
                                  <w:ilvl w:val="0"/>
                                  <w:numId w:val="6"/>
                                </w:numPr>
                                <w:tabs>
                                  <w:tab w:val="left" w:pos="823"/>
                                </w:tabs>
                                <w:spacing w:before="0"/>
                                <w:ind w:left="823" w:right="631" w:hanging="361"/>
                                <w:jc w:val="left"/>
                                <w:rPr>
                                  <w:sz w:val="20"/>
                                </w:rPr>
                              </w:pPr>
                              <w:r>
                                <w:rPr>
                                  <w:sz w:val="20"/>
                                </w:rPr>
                                <w:t>42</w:t>
                              </w:r>
                              <w:r>
                                <w:rPr>
                                  <w:spacing w:val="-7"/>
                                  <w:sz w:val="20"/>
                                </w:rPr>
                                <w:t xml:space="preserve"> </w:t>
                              </w:r>
                              <w:r>
                                <w:rPr>
                                  <w:sz w:val="20"/>
                                </w:rPr>
                                <w:t>-</w:t>
                              </w:r>
                              <w:r>
                                <w:rPr>
                                  <w:spacing w:val="-10"/>
                                  <w:sz w:val="20"/>
                                </w:rPr>
                                <w:t xml:space="preserve"> </w:t>
                              </w:r>
                              <w:r>
                                <w:rPr>
                                  <w:b/>
                                  <w:sz w:val="20"/>
                                </w:rPr>
                                <w:t>mouthShrugLower</w:t>
                              </w:r>
                              <w:r>
                                <w:rPr>
                                  <w:b/>
                                  <w:spacing w:val="-7"/>
                                  <w:sz w:val="20"/>
                                </w:rPr>
                                <w:t xml:space="preserve"> </w:t>
                              </w:r>
                              <w:r>
                                <w:rPr>
                                  <w:sz w:val="20"/>
                                </w:rPr>
                                <w:t>(Bibir</w:t>
                              </w:r>
                              <w:r>
                                <w:rPr>
                                  <w:spacing w:val="-7"/>
                                  <w:sz w:val="20"/>
                                </w:rPr>
                                <w:t xml:space="preserve"> </w:t>
                              </w:r>
                              <w:r>
                                <w:rPr>
                                  <w:sz w:val="20"/>
                                </w:rPr>
                                <w:t>Bawah</w:t>
                              </w:r>
                              <w:r>
                                <w:rPr>
                                  <w:spacing w:val="-7"/>
                                  <w:sz w:val="20"/>
                                </w:rPr>
                                <w:t xml:space="preserve"> </w:t>
                              </w:r>
                              <w:r>
                                <w:rPr>
                                  <w:sz w:val="20"/>
                                </w:rPr>
                                <w:t xml:space="preserve">Mengangkat </w:t>
                              </w:r>
                              <w:r>
                                <w:rPr>
                                  <w:spacing w:val="-2"/>
                                  <w:sz w:val="20"/>
                                </w:rPr>
                                <w:t>Bahu)</w:t>
                              </w:r>
                            </w:p>
                            <w:p w14:paraId="3EB00C1E">
                              <w:pPr>
                                <w:numPr>
                                  <w:ilvl w:val="0"/>
                                  <w:numId w:val="6"/>
                                </w:numPr>
                                <w:tabs>
                                  <w:tab w:val="left" w:pos="823"/>
                                </w:tabs>
                                <w:spacing w:before="0" w:line="243" w:lineRule="exact"/>
                                <w:ind w:left="823" w:right="0" w:hanging="360"/>
                                <w:jc w:val="left"/>
                                <w:rPr>
                                  <w:sz w:val="20"/>
                                </w:rPr>
                              </w:pPr>
                              <w:r>
                                <w:rPr>
                                  <w:sz w:val="20"/>
                                </w:rPr>
                                <w:t>43</w:t>
                              </w:r>
                              <w:r>
                                <w:rPr>
                                  <w:spacing w:val="-6"/>
                                  <w:sz w:val="20"/>
                                </w:rPr>
                                <w:t xml:space="preserve"> </w:t>
                              </w:r>
                              <w:r>
                                <w:rPr>
                                  <w:sz w:val="20"/>
                                </w:rPr>
                                <w:t>-</w:t>
                              </w:r>
                              <w:r>
                                <w:rPr>
                                  <w:spacing w:val="-9"/>
                                  <w:sz w:val="20"/>
                                </w:rPr>
                                <w:t xml:space="preserve"> </w:t>
                              </w:r>
                              <w:r>
                                <w:rPr>
                                  <w:b/>
                                  <w:sz w:val="20"/>
                                </w:rPr>
                                <w:t>mouthShrugUpper</w:t>
                              </w:r>
                              <w:r>
                                <w:rPr>
                                  <w:b/>
                                  <w:spacing w:val="-4"/>
                                  <w:sz w:val="20"/>
                                </w:rPr>
                                <w:t xml:space="preserve"> </w:t>
                              </w:r>
                              <w:r>
                                <w:rPr>
                                  <w:sz w:val="20"/>
                                </w:rPr>
                                <w:t>(Bibir</w:t>
                              </w:r>
                              <w:r>
                                <w:rPr>
                                  <w:spacing w:val="-6"/>
                                  <w:sz w:val="20"/>
                                </w:rPr>
                                <w:t xml:space="preserve"> </w:t>
                              </w:r>
                              <w:r>
                                <w:rPr>
                                  <w:sz w:val="20"/>
                                </w:rPr>
                                <w:t>Atas</w:t>
                              </w:r>
                              <w:r>
                                <w:rPr>
                                  <w:spacing w:val="-8"/>
                                  <w:sz w:val="20"/>
                                </w:rPr>
                                <w:t xml:space="preserve"> </w:t>
                              </w:r>
                              <w:r>
                                <w:rPr>
                                  <w:sz w:val="20"/>
                                </w:rPr>
                                <w:t>Mengangkat</w:t>
                              </w:r>
                              <w:r>
                                <w:rPr>
                                  <w:spacing w:val="-8"/>
                                  <w:sz w:val="20"/>
                                </w:rPr>
                                <w:t xml:space="preserve"> </w:t>
                              </w:r>
                              <w:r>
                                <w:rPr>
                                  <w:spacing w:val="-2"/>
                                  <w:sz w:val="20"/>
                                </w:rPr>
                                <w:t>Bahu)</w:t>
                              </w:r>
                            </w:p>
                            <w:p w14:paraId="1035FCBB">
                              <w:pPr>
                                <w:numPr>
                                  <w:ilvl w:val="0"/>
                                  <w:numId w:val="6"/>
                                </w:numPr>
                                <w:tabs>
                                  <w:tab w:val="left" w:pos="823"/>
                                </w:tabs>
                                <w:spacing w:before="0" w:line="245" w:lineRule="exact"/>
                                <w:ind w:left="823" w:right="0" w:hanging="360"/>
                                <w:jc w:val="left"/>
                                <w:rPr>
                                  <w:sz w:val="20"/>
                                </w:rPr>
                              </w:pPr>
                              <w:r>
                                <w:rPr>
                                  <w:sz w:val="20"/>
                                </w:rPr>
                                <w:t>44</w:t>
                              </w:r>
                              <w:r>
                                <w:rPr>
                                  <w:spacing w:val="-4"/>
                                  <w:sz w:val="20"/>
                                </w:rPr>
                                <w:t xml:space="preserve"> </w:t>
                              </w:r>
                              <w:r>
                                <w:rPr>
                                  <w:sz w:val="20"/>
                                </w:rPr>
                                <w:t>-</w:t>
                              </w:r>
                              <w:r>
                                <w:rPr>
                                  <w:spacing w:val="-6"/>
                                  <w:sz w:val="20"/>
                                </w:rPr>
                                <w:t xml:space="preserve"> </w:t>
                              </w:r>
                              <w:r>
                                <w:rPr>
                                  <w:b/>
                                  <w:sz w:val="20"/>
                                </w:rPr>
                                <w:t>mouthSmileLe</w:t>
                              </w:r>
                              <w:r>
                                <w:rPr>
                                  <w:b/>
                                  <w:spacing w:val="-5"/>
                                  <w:sz w:val="20"/>
                                </w:rPr>
                                <w:t xml:space="preserve"> </w:t>
                              </w:r>
                              <w:r>
                                <w:rPr>
                                  <w:sz w:val="20"/>
                                </w:rPr>
                                <w:t>(Senyum</w:t>
                              </w:r>
                              <w:r>
                                <w:rPr>
                                  <w:spacing w:val="-5"/>
                                  <w:sz w:val="20"/>
                                </w:rPr>
                                <w:t xml:space="preserve"> </w:t>
                              </w:r>
                              <w:r>
                                <w:rPr>
                                  <w:spacing w:val="-2"/>
                                  <w:sz w:val="20"/>
                                </w:rPr>
                                <w:t>Kiri)</w:t>
                              </w:r>
                            </w:p>
                            <w:p w14:paraId="4DDABE5D">
                              <w:pPr>
                                <w:numPr>
                                  <w:ilvl w:val="0"/>
                                  <w:numId w:val="6"/>
                                </w:numPr>
                                <w:tabs>
                                  <w:tab w:val="left" w:pos="823"/>
                                </w:tabs>
                                <w:spacing w:before="0" w:line="245" w:lineRule="exact"/>
                                <w:ind w:left="823" w:right="0" w:hanging="360"/>
                                <w:jc w:val="left"/>
                                <w:rPr>
                                  <w:sz w:val="20"/>
                                </w:rPr>
                              </w:pPr>
                              <w:r>
                                <w:rPr>
                                  <w:sz w:val="20"/>
                                </w:rPr>
                                <w:t>45</w:t>
                              </w:r>
                              <w:r>
                                <w:rPr>
                                  <w:spacing w:val="-4"/>
                                  <w:sz w:val="20"/>
                                </w:rPr>
                                <w:t xml:space="preserve"> </w:t>
                              </w:r>
                              <w:r>
                                <w:rPr>
                                  <w:sz w:val="20"/>
                                </w:rPr>
                                <w:t>-</w:t>
                              </w:r>
                              <w:r>
                                <w:rPr>
                                  <w:spacing w:val="-6"/>
                                  <w:sz w:val="20"/>
                                </w:rPr>
                                <w:t xml:space="preserve"> </w:t>
                              </w:r>
                              <w:r>
                                <w:rPr>
                                  <w:b/>
                                  <w:sz w:val="20"/>
                                </w:rPr>
                                <w:t>mouthSmileRight</w:t>
                              </w:r>
                              <w:r>
                                <w:rPr>
                                  <w:b/>
                                  <w:spacing w:val="-5"/>
                                  <w:sz w:val="20"/>
                                </w:rPr>
                                <w:t xml:space="preserve"> </w:t>
                              </w:r>
                              <w:r>
                                <w:rPr>
                                  <w:sz w:val="20"/>
                                </w:rPr>
                                <w:t>(Senyum</w:t>
                              </w:r>
                              <w:r>
                                <w:rPr>
                                  <w:spacing w:val="-4"/>
                                  <w:sz w:val="20"/>
                                </w:rPr>
                                <w:t xml:space="preserve"> </w:t>
                              </w:r>
                              <w:r>
                                <w:rPr>
                                  <w:spacing w:val="-2"/>
                                  <w:sz w:val="20"/>
                                </w:rPr>
                                <w:t>Kanan)</w:t>
                              </w:r>
                            </w:p>
                            <w:p w14:paraId="15A21036">
                              <w:pPr>
                                <w:numPr>
                                  <w:ilvl w:val="0"/>
                                  <w:numId w:val="6"/>
                                </w:numPr>
                                <w:tabs>
                                  <w:tab w:val="left" w:pos="823"/>
                                </w:tabs>
                                <w:spacing w:before="0" w:line="245" w:lineRule="exact"/>
                                <w:ind w:left="823" w:right="0" w:hanging="360"/>
                                <w:jc w:val="left"/>
                                <w:rPr>
                                  <w:sz w:val="20"/>
                                </w:rPr>
                              </w:pPr>
                              <w:r>
                                <w:rPr>
                                  <w:sz w:val="20"/>
                                </w:rPr>
                                <w:t>46</w:t>
                              </w:r>
                              <w:r>
                                <w:rPr>
                                  <w:spacing w:val="-5"/>
                                  <w:sz w:val="20"/>
                                </w:rPr>
                                <w:t xml:space="preserve"> </w:t>
                              </w:r>
                              <w:r>
                                <w:rPr>
                                  <w:sz w:val="20"/>
                                </w:rPr>
                                <w:t>-</w:t>
                              </w:r>
                              <w:r>
                                <w:rPr>
                                  <w:spacing w:val="-8"/>
                                  <w:sz w:val="20"/>
                                </w:rPr>
                                <w:t xml:space="preserve"> </w:t>
                              </w:r>
                              <w:r>
                                <w:rPr>
                                  <w:b/>
                                  <w:sz w:val="20"/>
                                </w:rPr>
                                <w:t>mouthStretchLe</w:t>
                              </w:r>
                              <w:r>
                                <w:rPr>
                                  <w:b/>
                                  <w:spacing w:val="-6"/>
                                  <w:sz w:val="20"/>
                                </w:rPr>
                                <w:t xml:space="preserve"> </w:t>
                              </w:r>
                              <w:r>
                                <w:rPr>
                                  <w:sz w:val="20"/>
                                </w:rPr>
                                <w:t>(Mulut</w:t>
                              </w:r>
                              <w:r>
                                <w:rPr>
                                  <w:spacing w:val="-8"/>
                                  <w:sz w:val="20"/>
                                </w:rPr>
                                <w:t xml:space="preserve"> </w:t>
                              </w:r>
                              <w:r>
                                <w:rPr>
                                  <w:sz w:val="20"/>
                                </w:rPr>
                                <w:t>Kiri</w:t>
                              </w:r>
                              <w:r>
                                <w:rPr>
                                  <w:spacing w:val="-5"/>
                                  <w:sz w:val="20"/>
                                </w:rPr>
                                <w:t xml:space="preserve"> </w:t>
                              </w:r>
                              <w:r>
                                <w:rPr>
                                  <w:spacing w:val="-2"/>
                                  <w:sz w:val="20"/>
                                </w:rPr>
                                <w:t>Meregang)</w:t>
                              </w:r>
                            </w:p>
                            <w:p w14:paraId="2A8E5514">
                              <w:pPr>
                                <w:numPr>
                                  <w:ilvl w:val="0"/>
                                  <w:numId w:val="6"/>
                                </w:numPr>
                                <w:tabs>
                                  <w:tab w:val="left" w:pos="823"/>
                                </w:tabs>
                                <w:spacing w:before="0" w:line="244" w:lineRule="exact"/>
                                <w:ind w:left="823" w:right="0" w:hanging="360"/>
                                <w:jc w:val="left"/>
                                <w:rPr>
                                  <w:sz w:val="20"/>
                                </w:rPr>
                              </w:pPr>
                              <w:r>
                                <w:rPr>
                                  <w:sz w:val="20"/>
                                </w:rPr>
                                <w:t>47</w:t>
                              </w:r>
                              <w:r>
                                <w:rPr>
                                  <w:spacing w:val="-6"/>
                                  <w:sz w:val="20"/>
                                </w:rPr>
                                <w:t xml:space="preserve"> </w:t>
                              </w:r>
                              <w:r>
                                <w:rPr>
                                  <w:sz w:val="20"/>
                                </w:rPr>
                                <w:t>-</w:t>
                              </w:r>
                              <w:r>
                                <w:rPr>
                                  <w:spacing w:val="-7"/>
                                  <w:sz w:val="20"/>
                                </w:rPr>
                                <w:t xml:space="preserve"> </w:t>
                              </w:r>
                              <w:r>
                                <w:rPr>
                                  <w:b/>
                                  <w:sz w:val="20"/>
                                </w:rPr>
                                <w:t>mouthStretchRight</w:t>
                              </w:r>
                              <w:r>
                                <w:rPr>
                                  <w:b/>
                                  <w:spacing w:val="-6"/>
                                  <w:sz w:val="20"/>
                                </w:rPr>
                                <w:t xml:space="preserve"> </w:t>
                              </w:r>
                              <w:r>
                                <w:rPr>
                                  <w:sz w:val="20"/>
                                </w:rPr>
                                <w:t>(Mulut</w:t>
                              </w:r>
                              <w:r>
                                <w:rPr>
                                  <w:spacing w:val="-7"/>
                                  <w:sz w:val="20"/>
                                </w:rPr>
                                <w:t xml:space="preserve"> </w:t>
                              </w:r>
                              <w:r>
                                <w:rPr>
                                  <w:sz w:val="20"/>
                                </w:rPr>
                                <w:t>Kanan</w:t>
                              </w:r>
                              <w:r>
                                <w:rPr>
                                  <w:spacing w:val="-5"/>
                                  <w:sz w:val="20"/>
                                </w:rPr>
                                <w:t xml:space="preserve"> </w:t>
                              </w:r>
                              <w:r>
                                <w:rPr>
                                  <w:spacing w:val="-2"/>
                                  <w:sz w:val="20"/>
                                </w:rPr>
                                <w:t>Meregang)</w:t>
                              </w:r>
                            </w:p>
                            <w:p w14:paraId="31AD1E24">
                              <w:pPr>
                                <w:numPr>
                                  <w:ilvl w:val="0"/>
                                  <w:numId w:val="6"/>
                                </w:numPr>
                                <w:tabs>
                                  <w:tab w:val="left" w:pos="823"/>
                                </w:tabs>
                                <w:spacing w:before="0" w:line="244" w:lineRule="exact"/>
                                <w:ind w:left="823" w:right="0" w:hanging="360"/>
                                <w:jc w:val="left"/>
                                <w:rPr>
                                  <w:sz w:val="20"/>
                                </w:rPr>
                              </w:pPr>
                              <w:r>
                                <w:rPr>
                                  <w:sz w:val="20"/>
                                </w:rPr>
                                <w:t>48</w:t>
                              </w:r>
                              <w:r>
                                <w:rPr>
                                  <w:spacing w:val="-6"/>
                                  <w:sz w:val="20"/>
                                </w:rPr>
                                <w:t xml:space="preserve"> </w:t>
                              </w:r>
                              <w:r>
                                <w:rPr>
                                  <w:sz w:val="20"/>
                                </w:rPr>
                                <w:t>-</w:t>
                              </w:r>
                              <w:r>
                                <w:rPr>
                                  <w:spacing w:val="-8"/>
                                  <w:sz w:val="20"/>
                                </w:rPr>
                                <w:t xml:space="preserve"> </w:t>
                              </w:r>
                              <w:r>
                                <w:rPr>
                                  <w:b/>
                                  <w:sz w:val="20"/>
                                </w:rPr>
                                <w:t>mouthUpperUpLe</w:t>
                              </w:r>
                              <w:r>
                                <w:rPr>
                                  <w:b/>
                                  <w:spacing w:val="-5"/>
                                  <w:sz w:val="20"/>
                                </w:rPr>
                                <w:t xml:space="preserve"> </w:t>
                              </w:r>
                              <w:r>
                                <w:rPr>
                                  <w:sz w:val="20"/>
                                </w:rPr>
                                <w:t>(Bibir</w:t>
                              </w:r>
                              <w:r>
                                <w:rPr>
                                  <w:spacing w:val="-5"/>
                                  <w:sz w:val="20"/>
                                </w:rPr>
                                <w:t xml:space="preserve"> </w:t>
                              </w:r>
                              <w:r>
                                <w:rPr>
                                  <w:sz w:val="20"/>
                                </w:rPr>
                                <w:t>Atas</w:t>
                              </w:r>
                              <w:r>
                                <w:rPr>
                                  <w:spacing w:val="-8"/>
                                  <w:sz w:val="20"/>
                                </w:rPr>
                                <w:t xml:space="preserve"> </w:t>
                              </w:r>
                              <w:r>
                                <w:rPr>
                                  <w:sz w:val="20"/>
                                </w:rPr>
                                <w:t>Kiri</w:t>
                              </w:r>
                              <w:r>
                                <w:rPr>
                                  <w:spacing w:val="-7"/>
                                  <w:sz w:val="20"/>
                                </w:rPr>
                                <w:t xml:space="preserve"> </w:t>
                              </w:r>
                              <w:r>
                                <w:rPr>
                                  <w:spacing w:val="-2"/>
                                  <w:sz w:val="20"/>
                                </w:rPr>
                                <w:t>Naik)</w:t>
                              </w:r>
                            </w:p>
                            <w:p w14:paraId="53CC918F">
                              <w:pPr>
                                <w:numPr>
                                  <w:ilvl w:val="0"/>
                                  <w:numId w:val="6"/>
                                </w:numPr>
                                <w:tabs>
                                  <w:tab w:val="left" w:pos="823"/>
                                </w:tabs>
                                <w:spacing w:before="0" w:line="245" w:lineRule="exact"/>
                                <w:ind w:left="823" w:right="0" w:hanging="360"/>
                                <w:jc w:val="left"/>
                                <w:rPr>
                                  <w:sz w:val="20"/>
                                </w:rPr>
                              </w:pPr>
                              <w:r>
                                <w:rPr>
                                  <w:sz w:val="20"/>
                                </w:rPr>
                                <w:t>49</w:t>
                              </w:r>
                              <w:r>
                                <w:rPr>
                                  <w:spacing w:val="-5"/>
                                  <w:sz w:val="20"/>
                                </w:rPr>
                                <w:t xml:space="preserve"> </w:t>
                              </w:r>
                              <w:r>
                                <w:rPr>
                                  <w:sz w:val="20"/>
                                </w:rPr>
                                <w:t>-</w:t>
                              </w:r>
                              <w:r>
                                <w:rPr>
                                  <w:spacing w:val="-6"/>
                                  <w:sz w:val="20"/>
                                </w:rPr>
                                <w:t xml:space="preserve"> </w:t>
                              </w:r>
                              <w:r>
                                <w:rPr>
                                  <w:b/>
                                  <w:sz w:val="20"/>
                                </w:rPr>
                                <w:t>mouthUpperUpRight</w:t>
                              </w:r>
                              <w:r>
                                <w:rPr>
                                  <w:b/>
                                  <w:spacing w:val="-5"/>
                                  <w:sz w:val="20"/>
                                </w:rPr>
                                <w:t xml:space="preserve"> </w:t>
                              </w:r>
                              <w:r>
                                <w:rPr>
                                  <w:sz w:val="20"/>
                                </w:rPr>
                                <w:t>(Bibir</w:t>
                              </w:r>
                              <w:r>
                                <w:rPr>
                                  <w:spacing w:val="-4"/>
                                  <w:sz w:val="20"/>
                                </w:rPr>
                                <w:t xml:space="preserve"> </w:t>
                              </w:r>
                              <w:r>
                                <w:rPr>
                                  <w:sz w:val="20"/>
                                </w:rPr>
                                <w:t>Atas</w:t>
                              </w:r>
                              <w:r>
                                <w:rPr>
                                  <w:spacing w:val="-6"/>
                                  <w:sz w:val="20"/>
                                </w:rPr>
                                <w:t xml:space="preserve"> </w:t>
                              </w:r>
                              <w:r>
                                <w:rPr>
                                  <w:sz w:val="20"/>
                                </w:rPr>
                                <w:t>Kanan</w:t>
                              </w:r>
                              <w:r>
                                <w:rPr>
                                  <w:spacing w:val="-4"/>
                                  <w:sz w:val="20"/>
                                </w:rPr>
                                <w:t xml:space="preserve"> </w:t>
                              </w:r>
                              <w:r>
                                <w:rPr>
                                  <w:spacing w:val="-2"/>
                                  <w:sz w:val="20"/>
                                </w:rPr>
                                <w:t>Naik)</w:t>
                              </w:r>
                            </w:p>
                            <w:p w14:paraId="6E041DFF">
                              <w:pPr>
                                <w:spacing w:before="0"/>
                                <w:ind w:left="103" w:right="0" w:firstLine="0"/>
                                <w:jc w:val="left"/>
                                <w:rPr>
                                  <w:b/>
                                  <w:sz w:val="20"/>
                                </w:rPr>
                              </w:pPr>
                              <w:r>
                                <w:rPr>
                                  <w:b/>
                                  <w:sz w:val="20"/>
                                </w:rPr>
                                <w:t>Hidung</w:t>
                              </w:r>
                              <w:r>
                                <w:rPr>
                                  <w:b/>
                                  <w:spacing w:val="-5"/>
                                  <w:sz w:val="20"/>
                                </w:rPr>
                                <w:t xml:space="preserve"> </w:t>
                              </w:r>
                              <w:r>
                                <w:rPr>
                                  <w:b/>
                                  <w:sz w:val="20"/>
                                </w:rPr>
                                <w:t>dan</w:t>
                              </w:r>
                              <w:r>
                                <w:rPr>
                                  <w:b/>
                                  <w:spacing w:val="-5"/>
                                  <w:sz w:val="20"/>
                                </w:rPr>
                                <w:t xml:space="preserve"> </w:t>
                              </w:r>
                              <w:r>
                                <w:rPr>
                                  <w:b/>
                                  <w:sz w:val="20"/>
                                </w:rPr>
                                <w:t>Lidah</w:t>
                              </w:r>
                              <w:r>
                                <w:rPr>
                                  <w:b/>
                                  <w:spacing w:val="-5"/>
                                  <w:sz w:val="20"/>
                                </w:rPr>
                                <w:t xml:space="preserve"> </w:t>
                              </w:r>
                              <w:r>
                                <w:rPr>
                                  <w:b/>
                                  <w:sz w:val="20"/>
                                </w:rPr>
                                <w:t>(Nose</w:t>
                              </w:r>
                              <w:r>
                                <w:rPr>
                                  <w:b/>
                                  <w:spacing w:val="-5"/>
                                  <w:sz w:val="20"/>
                                </w:rPr>
                                <w:t xml:space="preserve"> </w:t>
                              </w:r>
                              <w:r>
                                <w:rPr>
                                  <w:b/>
                                  <w:sz w:val="20"/>
                                </w:rPr>
                                <w:t>&amp;</w:t>
                              </w:r>
                              <w:r>
                                <w:rPr>
                                  <w:b/>
                                  <w:spacing w:val="-3"/>
                                  <w:sz w:val="20"/>
                                </w:rPr>
                                <w:t xml:space="preserve"> </w:t>
                              </w:r>
                              <w:r>
                                <w:rPr>
                                  <w:b/>
                                  <w:spacing w:val="-2"/>
                                  <w:sz w:val="20"/>
                                </w:rPr>
                                <w:t>Tongue)</w:t>
                              </w:r>
                            </w:p>
                            <w:p w14:paraId="051E193B">
                              <w:pPr>
                                <w:numPr>
                                  <w:ilvl w:val="0"/>
                                  <w:numId w:val="6"/>
                                </w:numPr>
                                <w:tabs>
                                  <w:tab w:val="left" w:pos="823"/>
                                </w:tabs>
                                <w:spacing w:before="1" w:line="245" w:lineRule="exact"/>
                                <w:ind w:left="823" w:right="0" w:hanging="360"/>
                                <w:jc w:val="left"/>
                                <w:rPr>
                                  <w:sz w:val="20"/>
                                </w:rPr>
                              </w:pPr>
                              <w:r>
                                <w:rPr>
                                  <w:sz w:val="20"/>
                                </w:rPr>
                                <w:t>50</w:t>
                              </w:r>
                              <w:r>
                                <w:rPr>
                                  <w:spacing w:val="-6"/>
                                  <w:sz w:val="20"/>
                                </w:rPr>
                                <w:t xml:space="preserve"> </w:t>
                              </w:r>
                              <w:r>
                                <w:rPr>
                                  <w:sz w:val="20"/>
                                </w:rPr>
                                <w:t>-</w:t>
                              </w:r>
                              <w:r>
                                <w:rPr>
                                  <w:spacing w:val="-5"/>
                                  <w:sz w:val="20"/>
                                </w:rPr>
                                <w:t xml:space="preserve"> </w:t>
                              </w:r>
                              <w:r>
                                <w:rPr>
                                  <w:b/>
                                  <w:sz w:val="20"/>
                                </w:rPr>
                                <w:t>noseSneerLe</w:t>
                              </w:r>
                              <w:r>
                                <w:rPr>
                                  <w:b/>
                                  <w:spacing w:val="-6"/>
                                  <w:sz w:val="20"/>
                                </w:rPr>
                                <w:t xml:space="preserve"> </w:t>
                              </w:r>
                              <w:r>
                                <w:rPr>
                                  <w:sz w:val="20"/>
                                </w:rPr>
                                <w:t>(Hidung</w:t>
                              </w:r>
                              <w:r>
                                <w:rPr>
                                  <w:spacing w:val="-5"/>
                                  <w:sz w:val="20"/>
                                </w:rPr>
                                <w:t xml:space="preserve"> </w:t>
                              </w:r>
                              <w:r>
                                <w:rPr>
                                  <w:sz w:val="20"/>
                                </w:rPr>
                                <w:t>Kiri</w:t>
                              </w:r>
                              <w:r>
                                <w:rPr>
                                  <w:spacing w:val="-5"/>
                                  <w:sz w:val="20"/>
                                </w:rPr>
                                <w:t xml:space="preserve"> </w:t>
                              </w:r>
                              <w:r>
                                <w:rPr>
                                  <w:spacing w:val="-2"/>
                                  <w:sz w:val="20"/>
                                </w:rPr>
                                <w:t>Mengerut/Mencibir)</w:t>
                              </w:r>
                            </w:p>
                            <w:p w14:paraId="43642D24">
                              <w:pPr>
                                <w:numPr>
                                  <w:ilvl w:val="0"/>
                                  <w:numId w:val="6"/>
                                </w:numPr>
                                <w:tabs>
                                  <w:tab w:val="left" w:pos="823"/>
                                </w:tabs>
                                <w:spacing w:before="0" w:line="245" w:lineRule="exact"/>
                                <w:ind w:left="823" w:right="0" w:hanging="360"/>
                                <w:jc w:val="left"/>
                                <w:rPr>
                                  <w:sz w:val="20"/>
                                </w:rPr>
                              </w:pPr>
                              <w:r>
                                <w:rPr>
                                  <w:sz w:val="20"/>
                                </w:rPr>
                                <w:t>51</w:t>
                              </w:r>
                              <w:r>
                                <w:rPr>
                                  <w:spacing w:val="-5"/>
                                  <w:sz w:val="20"/>
                                </w:rPr>
                                <w:t xml:space="preserve"> </w:t>
                              </w:r>
                              <w:r>
                                <w:rPr>
                                  <w:sz w:val="20"/>
                                </w:rPr>
                                <w:t>-</w:t>
                              </w:r>
                              <w:r>
                                <w:rPr>
                                  <w:spacing w:val="-5"/>
                                  <w:sz w:val="20"/>
                                </w:rPr>
                                <w:t xml:space="preserve"> </w:t>
                              </w:r>
                              <w:r>
                                <w:rPr>
                                  <w:b/>
                                  <w:sz w:val="20"/>
                                </w:rPr>
                                <w:t>noseSneerRight</w:t>
                              </w:r>
                              <w:r>
                                <w:rPr>
                                  <w:b/>
                                  <w:spacing w:val="-4"/>
                                  <w:sz w:val="20"/>
                                </w:rPr>
                                <w:t xml:space="preserve"> </w:t>
                              </w:r>
                              <w:r>
                                <w:rPr>
                                  <w:sz w:val="20"/>
                                </w:rPr>
                                <w:t>(Hidung</w:t>
                              </w:r>
                              <w:r>
                                <w:rPr>
                                  <w:spacing w:val="-7"/>
                                  <w:sz w:val="20"/>
                                </w:rPr>
                                <w:t xml:space="preserve"> </w:t>
                              </w:r>
                              <w:r>
                                <w:rPr>
                                  <w:sz w:val="20"/>
                                </w:rPr>
                                <w:t>Kanan</w:t>
                              </w:r>
                              <w:r>
                                <w:rPr>
                                  <w:spacing w:val="-4"/>
                                  <w:sz w:val="20"/>
                                </w:rPr>
                                <w:t xml:space="preserve"> </w:t>
                              </w:r>
                              <w:r>
                                <w:rPr>
                                  <w:spacing w:val="-2"/>
                                  <w:sz w:val="20"/>
                                </w:rPr>
                                <w:t>Mengerut/Mencibir)</w:t>
                              </w:r>
                            </w:p>
                            <w:p w14:paraId="1CF4CCD6">
                              <w:pPr>
                                <w:numPr>
                                  <w:ilvl w:val="0"/>
                                  <w:numId w:val="6"/>
                                </w:numPr>
                                <w:tabs>
                                  <w:tab w:val="left" w:pos="823"/>
                                </w:tabs>
                                <w:spacing w:before="0" w:line="244" w:lineRule="exact"/>
                                <w:ind w:left="823" w:right="0" w:hanging="360"/>
                                <w:jc w:val="left"/>
                                <w:rPr>
                                  <w:sz w:val="20"/>
                                </w:rPr>
                              </w:pPr>
                              <w:r>
                                <w:rPr>
                                  <w:sz w:val="20"/>
                                </w:rPr>
                                <w:t>52</w:t>
                              </w:r>
                              <w:r>
                                <w:rPr>
                                  <w:spacing w:val="-5"/>
                                  <w:sz w:val="20"/>
                                </w:rPr>
                                <w:t xml:space="preserve"> </w:t>
                              </w:r>
                              <w:r>
                                <w:rPr>
                                  <w:sz w:val="20"/>
                                </w:rPr>
                                <w:t>-</w:t>
                              </w:r>
                              <w:r>
                                <w:rPr>
                                  <w:spacing w:val="-4"/>
                                  <w:sz w:val="20"/>
                                </w:rPr>
                                <w:t xml:space="preserve"> </w:t>
                              </w:r>
                              <w:r>
                                <w:rPr>
                                  <w:b/>
                                  <w:sz w:val="20"/>
                                </w:rPr>
                                <w:t>tongueOut</w:t>
                              </w:r>
                              <w:r>
                                <w:rPr>
                                  <w:b/>
                                  <w:spacing w:val="-5"/>
                                  <w:sz w:val="20"/>
                                </w:rPr>
                                <w:t xml:space="preserve"> </w:t>
                              </w:r>
                              <w:r>
                                <w:rPr>
                                  <w:sz w:val="20"/>
                                </w:rPr>
                                <w:t>(Lidah</w:t>
                              </w:r>
                              <w:r>
                                <w:rPr>
                                  <w:spacing w:val="-4"/>
                                  <w:sz w:val="20"/>
                                </w:rPr>
                                <w:t xml:space="preserve"> </w:t>
                              </w:r>
                              <w:r>
                                <w:rPr>
                                  <w:spacing w:val="-2"/>
                                  <w:sz w:val="20"/>
                                </w:rPr>
                                <w:t>Keluar)</w:t>
                              </w:r>
                            </w:p>
                          </w:txbxContent>
                        </wps:txbx>
                        <wps:bodyPr wrap="square" lIns="0" tIns="0" rIns="0" bIns="0" rtlCol="0">
                          <a:noAutofit/>
                        </wps:bodyPr>
                      </wps:wsp>
                    </wpg:wgp>
                  </a:graphicData>
                </a:graphic>
              </wp:inline>
            </w:drawing>
          </mc:Choice>
          <mc:Fallback>
            <w:pict>
              <v:group id="_x0000_s1026" o:spid="_x0000_s1026" o:spt="203" style="height:231.75pt;width:453.25pt;" coordsize="5756275,2943225" o:gfxdata="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">
                <o:lock v:ext="edit" aspectratio="f"/>
                <v:shape id="Graphic 63" o:spid="_x0000_s1026" o:spt="100" style="position:absolute;left:0;top:0;height:2943225;width:5756275;" fillcolor="#000000" filled="t" stroked="f" coordsize="5756275,2943225" o:gfxdata="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OrT3vQAA&#10;ANsAAAAPAAAAAAAAAAEAIAAAACIAAABkcnMvZG93bnJldi54bWxQSwECFAAUAAAACACHTuJAMy8F&#10;njsAAAA5AAAAEAAAAAAAAAABACAAAAAMAQAAZHJzL3NoYXBleG1sLnhtbFBLBQYAAAAABgAGAFsB&#10;AAC2AwAAAAA=&#10;" path="m5756148,0l0,0,0,6096,0,2942844,6096,2942844,2162556,2942844,2162556,2936748,6096,2936748,6096,6096,5756148,6096,5756148,0xe">
                  <v:fill on="t" focussize="0,0"/>
                  <v:stroke on="f"/>
                  <v:imagedata o:title=""/>
                  <o:lock v:ext="edit" aspectratio="f"/>
                  <v:textbox inset="0mm,0mm,0mm,0mm"/>
                </v:shape>
                <v:shape id="Textbox 64" o:spid="_x0000_s1026" o:spt="202" type="#_x0000_t202" style="position:absolute;left:2165604;top:3047;height:2936875;width:3587750;" filled="f" stroked="t" coordsize="21600,21600" o:gfxdata="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GoTrLgAAADbAAAA&#10;DwAAAAAAAAABACAAAAAiAAAAZHJzL2Rvd25yZXYueG1sUEsBAhQAFAAAAAgAh07iQDMvBZ47AAAA&#10;OQAAABAAAAAAAAAAAQAgAAAABwEAAGRycy9zaGFwZXhtbC54bWxQSwUGAAAAAAYABgBbAQAAsQMA&#10;AAAA&#10;">
                  <v:fill on="f" focussize="0,0"/>
                  <v:stroke weight="0.48pt" color="#000000" joinstyle="round"/>
                  <v:imagedata o:title=""/>
                  <o:lock v:ext="edit" aspectratio="f"/>
                  <v:textbox inset="0mm,0mm,0mm,0mm">
                    <w:txbxContent>
                      <w:p w14:paraId="4AE164B6">
                        <w:pPr>
                          <w:numPr>
                            <w:ilvl w:val="0"/>
                            <w:numId w:val="6"/>
                          </w:numPr>
                          <w:tabs>
                            <w:tab w:val="left" w:pos="823"/>
                          </w:tabs>
                          <w:spacing w:before="0" w:line="245" w:lineRule="exact"/>
                          <w:ind w:left="823" w:right="0" w:hanging="360"/>
                          <w:jc w:val="left"/>
                          <w:rPr>
                            <w:sz w:val="20"/>
                          </w:rPr>
                        </w:pPr>
                        <w:r>
                          <w:rPr>
                            <w:sz w:val="20"/>
                          </w:rPr>
                          <w:t>36</w:t>
                        </w:r>
                        <w:r>
                          <w:rPr>
                            <w:spacing w:val="-7"/>
                            <w:sz w:val="20"/>
                          </w:rPr>
                          <w:t xml:space="preserve"> </w:t>
                        </w:r>
                        <w:r>
                          <w:rPr>
                            <w:sz w:val="20"/>
                          </w:rPr>
                          <w:t>-</w:t>
                        </w:r>
                        <w:r>
                          <w:rPr>
                            <w:spacing w:val="-7"/>
                            <w:sz w:val="20"/>
                          </w:rPr>
                          <w:t xml:space="preserve"> </w:t>
                        </w:r>
                        <w:r>
                          <w:rPr>
                            <w:b/>
                            <w:sz w:val="20"/>
                          </w:rPr>
                          <w:t>mouthPressLe</w:t>
                        </w:r>
                        <w:r>
                          <w:rPr>
                            <w:b/>
                            <w:spacing w:val="-4"/>
                            <w:sz w:val="20"/>
                          </w:rPr>
                          <w:t xml:space="preserve"> </w:t>
                        </w:r>
                        <w:r>
                          <w:rPr>
                            <w:sz w:val="20"/>
                          </w:rPr>
                          <w:t>(Bibir</w:t>
                        </w:r>
                        <w:r>
                          <w:rPr>
                            <w:spacing w:val="-4"/>
                            <w:sz w:val="20"/>
                          </w:rPr>
                          <w:t xml:space="preserve"> </w:t>
                        </w:r>
                        <w:r>
                          <w:rPr>
                            <w:sz w:val="20"/>
                          </w:rPr>
                          <w:t>Kiri</w:t>
                        </w:r>
                        <w:r>
                          <w:rPr>
                            <w:spacing w:val="-6"/>
                            <w:sz w:val="20"/>
                          </w:rPr>
                          <w:t xml:space="preserve"> </w:t>
                        </w:r>
                        <w:r>
                          <w:rPr>
                            <w:spacing w:val="-2"/>
                            <w:sz w:val="20"/>
                          </w:rPr>
                          <w:t>Menekan)</w:t>
                        </w:r>
                      </w:p>
                      <w:p w14:paraId="762D4BCF">
                        <w:pPr>
                          <w:numPr>
                            <w:ilvl w:val="0"/>
                            <w:numId w:val="6"/>
                          </w:numPr>
                          <w:tabs>
                            <w:tab w:val="left" w:pos="823"/>
                          </w:tabs>
                          <w:spacing w:before="0" w:line="245" w:lineRule="exact"/>
                          <w:ind w:left="823" w:right="0" w:hanging="360"/>
                          <w:jc w:val="left"/>
                          <w:rPr>
                            <w:sz w:val="20"/>
                          </w:rPr>
                        </w:pPr>
                        <w:r>
                          <w:rPr>
                            <w:sz w:val="20"/>
                          </w:rPr>
                          <w:t>37</w:t>
                        </w:r>
                        <w:r>
                          <w:rPr>
                            <w:spacing w:val="-4"/>
                            <w:sz w:val="20"/>
                          </w:rPr>
                          <w:t xml:space="preserve"> </w:t>
                        </w:r>
                        <w:r>
                          <w:rPr>
                            <w:sz w:val="20"/>
                          </w:rPr>
                          <w:t>-</w:t>
                        </w:r>
                        <w:r>
                          <w:rPr>
                            <w:spacing w:val="-7"/>
                            <w:sz w:val="20"/>
                          </w:rPr>
                          <w:t xml:space="preserve"> </w:t>
                        </w:r>
                        <w:r>
                          <w:rPr>
                            <w:b/>
                            <w:sz w:val="20"/>
                          </w:rPr>
                          <w:t>mouthPressRight</w:t>
                        </w:r>
                        <w:r>
                          <w:rPr>
                            <w:b/>
                            <w:spacing w:val="-4"/>
                            <w:sz w:val="20"/>
                          </w:rPr>
                          <w:t xml:space="preserve"> </w:t>
                        </w:r>
                        <w:r>
                          <w:rPr>
                            <w:sz w:val="20"/>
                          </w:rPr>
                          <w:t>(Bibir</w:t>
                        </w:r>
                        <w:r>
                          <w:rPr>
                            <w:spacing w:val="-4"/>
                            <w:sz w:val="20"/>
                          </w:rPr>
                          <w:t xml:space="preserve"> </w:t>
                        </w:r>
                        <w:r>
                          <w:rPr>
                            <w:sz w:val="20"/>
                          </w:rPr>
                          <w:t>Kanan</w:t>
                        </w:r>
                        <w:r>
                          <w:rPr>
                            <w:spacing w:val="-4"/>
                            <w:sz w:val="20"/>
                          </w:rPr>
                          <w:t xml:space="preserve"> </w:t>
                        </w:r>
                        <w:r>
                          <w:rPr>
                            <w:spacing w:val="-2"/>
                            <w:sz w:val="20"/>
                          </w:rPr>
                          <w:t>Menekan)</w:t>
                        </w:r>
                      </w:p>
                      <w:p w14:paraId="5505C0B8">
                        <w:pPr>
                          <w:numPr>
                            <w:ilvl w:val="0"/>
                            <w:numId w:val="6"/>
                          </w:numPr>
                          <w:tabs>
                            <w:tab w:val="left" w:pos="823"/>
                          </w:tabs>
                          <w:spacing w:before="0" w:line="244" w:lineRule="exact"/>
                          <w:ind w:left="823" w:right="0" w:hanging="360"/>
                          <w:jc w:val="left"/>
                          <w:rPr>
                            <w:sz w:val="20"/>
                          </w:rPr>
                        </w:pPr>
                        <w:r>
                          <w:rPr>
                            <w:sz w:val="20"/>
                          </w:rPr>
                          <w:t>38</w:t>
                        </w:r>
                        <w:r>
                          <w:rPr>
                            <w:spacing w:val="-4"/>
                            <w:sz w:val="20"/>
                          </w:rPr>
                          <w:t xml:space="preserve"> </w:t>
                        </w:r>
                        <w:r>
                          <w:rPr>
                            <w:sz w:val="20"/>
                          </w:rPr>
                          <w:t>-</w:t>
                        </w:r>
                        <w:r>
                          <w:rPr>
                            <w:spacing w:val="-6"/>
                            <w:sz w:val="20"/>
                          </w:rPr>
                          <w:t xml:space="preserve"> </w:t>
                        </w:r>
                        <w:r>
                          <w:rPr>
                            <w:b/>
                            <w:sz w:val="20"/>
                          </w:rPr>
                          <w:t>mouthPucker</w:t>
                        </w:r>
                        <w:r>
                          <w:rPr>
                            <w:b/>
                            <w:spacing w:val="-5"/>
                            <w:sz w:val="20"/>
                          </w:rPr>
                          <w:t xml:space="preserve"> </w:t>
                        </w:r>
                        <w:r>
                          <w:rPr>
                            <w:sz w:val="20"/>
                          </w:rPr>
                          <w:t>(Mulut</w:t>
                        </w:r>
                        <w:r>
                          <w:rPr>
                            <w:spacing w:val="-5"/>
                            <w:sz w:val="20"/>
                          </w:rPr>
                          <w:t xml:space="preserve"> </w:t>
                        </w:r>
                        <w:r>
                          <w:rPr>
                            <w:spacing w:val="-2"/>
                            <w:sz w:val="20"/>
                          </w:rPr>
                          <w:t>Monyong)</w:t>
                        </w:r>
                      </w:p>
                      <w:p w14:paraId="7FDB2333">
                        <w:pPr>
                          <w:numPr>
                            <w:ilvl w:val="0"/>
                            <w:numId w:val="6"/>
                          </w:numPr>
                          <w:tabs>
                            <w:tab w:val="left" w:pos="823"/>
                          </w:tabs>
                          <w:spacing w:before="0" w:line="244" w:lineRule="exact"/>
                          <w:ind w:left="823" w:right="0" w:hanging="360"/>
                          <w:jc w:val="left"/>
                          <w:rPr>
                            <w:sz w:val="20"/>
                          </w:rPr>
                        </w:pPr>
                        <w:r>
                          <w:rPr>
                            <w:sz w:val="20"/>
                          </w:rPr>
                          <w:t>39</w:t>
                        </w:r>
                        <w:r>
                          <w:rPr>
                            <w:spacing w:val="-4"/>
                            <w:sz w:val="20"/>
                          </w:rPr>
                          <w:t xml:space="preserve"> </w:t>
                        </w:r>
                        <w:r>
                          <w:rPr>
                            <w:sz w:val="20"/>
                          </w:rPr>
                          <w:t>-</w:t>
                        </w:r>
                        <w:r>
                          <w:rPr>
                            <w:spacing w:val="-6"/>
                            <w:sz w:val="20"/>
                          </w:rPr>
                          <w:t xml:space="preserve"> </w:t>
                        </w:r>
                        <w:r>
                          <w:rPr>
                            <w:b/>
                            <w:sz w:val="20"/>
                          </w:rPr>
                          <w:t>mouthRight</w:t>
                        </w:r>
                        <w:r>
                          <w:rPr>
                            <w:b/>
                            <w:spacing w:val="-4"/>
                            <w:sz w:val="20"/>
                          </w:rPr>
                          <w:t xml:space="preserve"> </w:t>
                        </w:r>
                        <w:r>
                          <w:rPr>
                            <w:sz w:val="20"/>
                          </w:rPr>
                          <w:t>(Mulut</w:t>
                        </w:r>
                        <w:r>
                          <w:rPr>
                            <w:spacing w:val="-5"/>
                            <w:sz w:val="20"/>
                          </w:rPr>
                          <w:t xml:space="preserve"> </w:t>
                        </w:r>
                        <w:r>
                          <w:rPr>
                            <w:sz w:val="20"/>
                          </w:rPr>
                          <w:t>Geser</w:t>
                        </w:r>
                        <w:r>
                          <w:rPr>
                            <w:spacing w:val="-3"/>
                            <w:sz w:val="20"/>
                          </w:rPr>
                          <w:t xml:space="preserve"> </w:t>
                        </w:r>
                        <w:r>
                          <w:rPr>
                            <w:spacing w:val="-2"/>
                            <w:sz w:val="20"/>
                          </w:rPr>
                          <w:t>Kanan)</w:t>
                        </w:r>
                      </w:p>
                      <w:p w14:paraId="47C1257B">
                        <w:pPr>
                          <w:numPr>
                            <w:ilvl w:val="0"/>
                            <w:numId w:val="6"/>
                          </w:numPr>
                          <w:tabs>
                            <w:tab w:val="left" w:pos="823"/>
                          </w:tabs>
                          <w:spacing w:before="0" w:line="245" w:lineRule="exact"/>
                          <w:ind w:left="823" w:right="0" w:hanging="360"/>
                          <w:jc w:val="left"/>
                          <w:rPr>
                            <w:sz w:val="20"/>
                          </w:rPr>
                        </w:pPr>
                        <w:r>
                          <w:rPr>
                            <w:sz w:val="20"/>
                          </w:rPr>
                          <w:t>40</w:t>
                        </w:r>
                        <w:r>
                          <w:rPr>
                            <w:spacing w:val="-5"/>
                            <w:sz w:val="20"/>
                          </w:rPr>
                          <w:t xml:space="preserve"> </w:t>
                        </w:r>
                        <w:r>
                          <w:rPr>
                            <w:sz w:val="20"/>
                          </w:rPr>
                          <w:t>-</w:t>
                        </w:r>
                        <w:r>
                          <w:rPr>
                            <w:spacing w:val="-7"/>
                            <w:sz w:val="20"/>
                          </w:rPr>
                          <w:t xml:space="preserve"> </w:t>
                        </w:r>
                        <w:r>
                          <w:rPr>
                            <w:b/>
                            <w:sz w:val="20"/>
                          </w:rPr>
                          <w:t>mouthRollLower</w:t>
                        </w:r>
                        <w:r>
                          <w:rPr>
                            <w:b/>
                            <w:spacing w:val="-4"/>
                            <w:sz w:val="20"/>
                          </w:rPr>
                          <w:t xml:space="preserve"> </w:t>
                        </w:r>
                        <w:r>
                          <w:rPr>
                            <w:sz w:val="20"/>
                          </w:rPr>
                          <w:t>(Bibir</w:t>
                        </w:r>
                        <w:r>
                          <w:rPr>
                            <w:spacing w:val="-4"/>
                            <w:sz w:val="20"/>
                          </w:rPr>
                          <w:t xml:space="preserve"> </w:t>
                        </w:r>
                        <w:r>
                          <w:rPr>
                            <w:sz w:val="20"/>
                          </w:rPr>
                          <w:t>Bawah</w:t>
                        </w:r>
                        <w:r>
                          <w:rPr>
                            <w:spacing w:val="-4"/>
                            <w:sz w:val="20"/>
                          </w:rPr>
                          <w:t xml:space="preserve"> </w:t>
                        </w:r>
                        <w:r>
                          <w:rPr>
                            <w:spacing w:val="-2"/>
                            <w:sz w:val="20"/>
                          </w:rPr>
                          <w:t>Menggulung)</w:t>
                        </w:r>
                      </w:p>
                      <w:p w14:paraId="02F7A98C">
                        <w:pPr>
                          <w:numPr>
                            <w:ilvl w:val="0"/>
                            <w:numId w:val="6"/>
                          </w:numPr>
                          <w:tabs>
                            <w:tab w:val="left" w:pos="823"/>
                          </w:tabs>
                          <w:spacing w:before="0" w:line="245" w:lineRule="exact"/>
                          <w:ind w:left="823" w:right="0" w:hanging="360"/>
                          <w:jc w:val="left"/>
                          <w:rPr>
                            <w:sz w:val="20"/>
                          </w:rPr>
                        </w:pPr>
                        <w:r>
                          <w:rPr>
                            <w:sz w:val="20"/>
                          </w:rPr>
                          <w:t>41</w:t>
                        </w:r>
                        <w:r>
                          <w:rPr>
                            <w:spacing w:val="-7"/>
                            <w:sz w:val="20"/>
                          </w:rPr>
                          <w:t xml:space="preserve"> </w:t>
                        </w:r>
                        <w:r>
                          <w:rPr>
                            <w:sz w:val="20"/>
                          </w:rPr>
                          <w:t>-</w:t>
                        </w:r>
                        <w:r>
                          <w:rPr>
                            <w:spacing w:val="-8"/>
                            <w:sz w:val="20"/>
                          </w:rPr>
                          <w:t xml:space="preserve"> </w:t>
                        </w:r>
                        <w:r>
                          <w:rPr>
                            <w:b/>
                            <w:sz w:val="20"/>
                          </w:rPr>
                          <w:t>mouthRollUpper</w:t>
                        </w:r>
                        <w:r>
                          <w:rPr>
                            <w:b/>
                            <w:spacing w:val="-5"/>
                            <w:sz w:val="20"/>
                          </w:rPr>
                          <w:t xml:space="preserve"> </w:t>
                        </w:r>
                        <w:r>
                          <w:rPr>
                            <w:sz w:val="20"/>
                          </w:rPr>
                          <w:t>(Bibir</w:t>
                        </w:r>
                        <w:r>
                          <w:rPr>
                            <w:spacing w:val="-5"/>
                            <w:sz w:val="20"/>
                          </w:rPr>
                          <w:t xml:space="preserve"> </w:t>
                        </w:r>
                        <w:r>
                          <w:rPr>
                            <w:sz w:val="20"/>
                          </w:rPr>
                          <w:t>Atas</w:t>
                        </w:r>
                        <w:r>
                          <w:rPr>
                            <w:spacing w:val="-6"/>
                            <w:sz w:val="20"/>
                          </w:rPr>
                          <w:t xml:space="preserve"> </w:t>
                        </w:r>
                        <w:r>
                          <w:rPr>
                            <w:spacing w:val="-2"/>
                            <w:sz w:val="20"/>
                          </w:rPr>
                          <w:t>Menggulung)</w:t>
                        </w:r>
                      </w:p>
                      <w:p w14:paraId="2720D827">
                        <w:pPr>
                          <w:numPr>
                            <w:ilvl w:val="0"/>
                            <w:numId w:val="6"/>
                          </w:numPr>
                          <w:tabs>
                            <w:tab w:val="left" w:pos="823"/>
                          </w:tabs>
                          <w:spacing w:before="0"/>
                          <w:ind w:left="823" w:right="631" w:hanging="361"/>
                          <w:jc w:val="left"/>
                          <w:rPr>
                            <w:sz w:val="20"/>
                          </w:rPr>
                        </w:pPr>
                        <w:r>
                          <w:rPr>
                            <w:sz w:val="20"/>
                          </w:rPr>
                          <w:t>42</w:t>
                        </w:r>
                        <w:r>
                          <w:rPr>
                            <w:spacing w:val="-7"/>
                            <w:sz w:val="20"/>
                          </w:rPr>
                          <w:t xml:space="preserve"> </w:t>
                        </w:r>
                        <w:r>
                          <w:rPr>
                            <w:sz w:val="20"/>
                          </w:rPr>
                          <w:t>-</w:t>
                        </w:r>
                        <w:r>
                          <w:rPr>
                            <w:spacing w:val="-10"/>
                            <w:sz w:val="20"/>
                          </w:rPr>
                          <w:t xml:space="preserve"> </w:t>
                        </w:r>
                        <w:r>
                          <w:rPr>
                            <w:b/>
                            <w:sz w:val="20"/>
                          </w:rPr>
                          <w:t>mouthShrugLower</w:t>
                        </w:r>
                        <w:r>
                          <w:rPr>
                            <w:b/>
                            <w:spacing w:val="-7"/>
                            <w:sz w:val="20"/>
                          </w:rPr>
                          <w:t xml:space="preserve"> </w:t>
                        </w:r>
                        <w:r>
                          <w:rPr>
                            <w:sz w:val="20"/>
                          </w:rPr>
                          <w:t>(Bibir</w:t>
                        </w:r>
                        <w:r>
                          <w:rPr>
                            <w:spacing w:val="-7"/>
                            <w:sz w:val="20"/>
                          </w:rPr>
                          <w:t xml:space="preserve"> </w:t>
                        </w:r>
                        <w:r>
                          <w:rPr>
                            <w:sz w:val="20"/>
                          </w:rPr>
                          <w:t>Bawah</w:t>
                        </w:r>
                        <w:r>
                          <w:rPr>
                            <w:spacing w:val="-7"/>
                            <w:sz w:val="20"/>
                          </w:rPr>
                          <w:t xml:space="preserve"> </w:t>
                        </w:r>
                        <w:r>
                          <w:rPr>
                            <w:sz w:val="20"/>
                          </w:rPr>
                          <w:t xml:space="preserve">Mengangkat </w:t>
                        </w:r>
                        <w:r>
                          <w:rPr>
                            <w:spacing w:val="-2"/>
                            <w:sz w:val="20"/>
                          </w:rPr>
                          <w:t>Bahu)</w:t>
                        </w:r>
                      </w:p>
                      <w:p w14:paraId="3EB00C1E">
                        <w:pPr>
                          <w:numPr>
                            <w:ilvl w:val="0"/>
                            <w:numId w:val="6"/>
                          </w:numPr>
                          <w:tabs>
                            <w:tab w:val="left" w:pos="823"/>
                          </w:tabs>
                          <w:spacing w:before="0" w:line="243" w:lineRule="exact"/>
                          <w:ind w:left="823" w:right="0" w:hanging="360"/>
                          <w:jc w:val="left"/>
                          <w:rPr>
                            <w:sz w:val="20"/>
                          </w:rPr>
                        </w:pPr>
                        <w:r>
                          <w:rPr>
                            <w:sz w:val="20"/>
                          </w:rPr>
                          <w:t>43</w:t>
                        </w:r>
                        <w:r>
                          <w:rPr>
                            <w:spacing w:val="-6"/>
                            <w:sz w:val="20"/>
                          </w:rPr>
                          <w:t xml:space="preserve"> </w:t>
                        </w:r>
                        <w:r>
                          <w:rPr>
                            <w:sz w:val="20"/>
                          </w:rPr>
                          <w:t>-</w:t>
                        </w:r>
                        <w:r>
                          <w:rPr>
                            <w:spacing w:val="-9"/>
                            <w:sz w:val="20"/>
                          </w:rPr>
                          <w:t xml:space="preserve"> </w:t>
                        </w:r>
                        <w:r>
                          <w:rPr>
                            <w:b/>
                            <w:sz w:val="20"/>
                          </w:rPr>
                          <w:t>mouthShrugUpper</w:t>
                        </w:r>
                        <w:r>
                          <w:rPr>
                            <w:b/>
                            <w:spacing w:val="-4"/>
                            <w:sz w:val="20"/>
                          </w:rPr>
                          <w:t xml:space="preserve"> </w:t>
                        </w:r>
                        <w:r>
                          <w:rPr>
                            <w:sz w:val="20"/>
                          </w:rPr>
                          <w:t>(Bibir</w:t>
                        </w:r>
                        <w:r>
                          <w:rPr>
                            <w:spacing w:val="-6"/>
                            <w:sz w:val="20"/>
                          </w:rPr>
                          <w:t xml:space="preserve"> </w:t>
                        </w:r>
                        <w:r>
                          <w:rPr>
                            <w:sz w:val="20"/>
                          </w:rPr>
                          <w:t>Atas</w:t>
                        </w:r>
                        <w:r>
                          <w:rPr>
                            <w:spacing w:val="-8"/>
                            <w:sz w:val="20"/>
                          </w:rPr>
                          <w:t xml:space="preserve"> </w:t>
                        </w:r>
                        <w:r>
                          <w:rPr>
                            <w:sz w:val="20"/>
                          </w:rPr>
                          <w:t>Mengangkat</w:t>
                        </w:r>
                        <w:r>
                          <w:rPr>
                            <w:spacing w:val="-8"/>
                            <w:sz w:val="20"/>
                          </w:rPr>
                          <w:t xml:space="preserve"> </w:t>
                        </w:r>
                        <w:r>
                          <w:rPr>
                            <w:spacing w:val="-2"/>
                            <w:sz w:val="20"/>
                          </w:rPr>
                          <w:t>Bahu)</w:t>
                        </w:r>
                      </w:p>
                      <w:p w14:paraId="1035FCBB">
                        <w:pPr>
                          <w:numPr>
                            <w:ilvl w:val="0"/>
                            <w:numId w:val="6"/>
                          </w:numPr>
                          <w:tabs>
                            <w:tab w:val="left" w:pos="823"/>
                          </w:tabs>
                          <w:spacing w:before="0" w:line="245" w:lineRule="exact"/>
                          <w:ind w:left="823" w:right="0" w:hanging="360"/>
                          <w:jc w:val="left"/>
                          <w:rPr>
                            <w:sz w:val="20"/>
                          </w:rPr>
                        </w:pPr>
                        <w:r>
                          <w:rPr>
                            <w:sz w:val="20"/>
                          </w:rPr>
                          <w:t>44</w:t>
                        </w:r>
                        <w:r>
                          <w:rPr>
                            <w:spacing w:val="-4"/>
                            <w:sz w:val="20"/>
                          </w:rPr>
                          <w:t xml:space="preserve"> </w:t>
                        </w:r>
                        <w:r>
                          <w:rPr>
                            <w:sz w:val="20"/>
                          </w:rPr>
                          <w:t>-</w:t>
                        </w:r>
                        <w:r>
                          <w:rPr>
                            <w:spacing w:val="-6"/>
                            <w:sz w:val="20"/>
                          </w:rPr>
                          <w:t xml:space="preserve"> </w:t>
                        </w:r>
                        <w:r>
                          <w:rPr>
                            <w:b/>
                            <w:sz w:val="20"/>
                          </w:rPr>
                          <w:t>mouthSmileLe</w:t>
                        </w:r>
                        <w:r>
                          <w:rPr>
                            <w:b/>
                            <w:spacing w:val="-5"/>
                            <w:sz w:val="20"/>
                          </w:rPr>
                          <w:t xml:space="preserve"> </w:t>
                        </w:r>
                        <w:r>
                          <w:rPr>
                            <w:sz w:val="20"/>
                          </w:rPr>
                          <w:t>(Senyum</w:t>
                        </w:r>
                        <w:r>
                          <w:rPr>
                            <w:spacing w:val="-5"/>
                            <w:sz w:val="20"/>
                          </w:rPr>
                          <w:t xml:space="preserve"> </w:t>
                        </w:r>
                        <w:r>
                          <w:rPr>
                            <w:spacing w:val="-2"/>
                            <w:sz w:val="20"/>
                          </w:rPr>
                          <w:t>Kiri)</w:t>
                        </w:r>
                      </w:p>
                      <w:p w14:paraId="4DDABE5D">
                        <w:pPr>
                          <w:numPr>
                            <w:ilvl w:val="0"/>
                            <w:numId w:val="6"/>
                          </w:numPr>
                          <w:tabs>
                            <w:tab w:val="left" w:pos="823"/>
                          </w:tabs>
                          <w:spacing w:before="0" w:line="245" w:lineRule="exact"/>
                          <w:ind w:left="823" w:right="0" w:hanging="360"/>
                          <w:jc w:val="left"/>
                          <w:rPr>
                            <w:sz w:val="20"/>
                          </w:rPr>
                        </w:pPr>
                        <w:r>
                          <w:rPr>
                            <w:sz w:val="20"/>
                          </w:rPr>
                          <w:t>45</w:t>
                        </w:r>
                        <w:r>
                          <w:rPr>
                            <w:spacing w:val="-4"/>
                            <w:sz w:val="20"/>
                          </w:rPr>
                          <w:t xml:space="preserve"> </w:t>
                        </w:r>
                        <w:r>
                          <w:rPr>
                            <w:sz w:val="20"/>
                          </w:rPr>
                          <w:t>-</w:t>
                        </w:r>
                        <w:r>
                          <w:rPr>
                            <w:spacing w:val="-6"/>
                            <w:sz w:val="20"/>
                          </w:rPr>
                          <w:t xml:space="preserve"> </w:t>
                        </w:r>
                        <w:r>
                          <w:rPr>
                            <w:b/>
                            <w:sz w:val="20"/>
                          </w:rPr>
                          <w:t>mouthSmileRight</w:t>
                        </w:r>
                        <w:r>
                          <w:rPr>
                            <w:b/>
                            <w:spacing w:val="-5"/>
                            <w:sz w:val="20"/>
                          </w:rPr>
                          <w:t xml:space="preserve"> </w:t>
                        </w:r>
                        <w:r>
                          <w:rPr>
                            <w:sz w:val="20"/>
                          </w:rPr>
                          <w:t>(Senyum</w:t>
                        </w:r>
                        <w:r>
                          <w:rPr>
                            <w:spacing w:val="-4"/>
                            <w:sz w:val="20"/>
                          </w:rPr>
                          <w:t xml:space="preserve"> </w:t>
                        </w:r>
                        <w:r>
                          <w:rPr>
                            <w:spacing w:val="-2"/>
                            <w:sz w:val="20"/>
                          </w:rPr>
                          <w:t>Kanan)</w:t>
                        </w:r>
                      </w:p>
                      <w:p w14:paraId="15A21036">
                        <w:pPr>
                          <w:numPr>
                            <w:ilvl w:val="0"/>
                            <w:numId w:val="6"/>
                          </w:numPr>
                          <w:tabs>
                            <w:tab w:val="left" w:pos="823"/>
                          </w:tabs>
                          <w:spacing w:before="0" w:line="245" w:lineRule="exact"/>
                          <w:ind w:left="823" w:right="0" w:hanging="360"/>
                          <w:jc w:val="left"/>
                          <w:rPr>
                            <w:sz w:val="20"/>
                          </w:rPr>
                        </w:pPr>
                        <w:r>
                          <w:rPr>
                            <w:sz w:val="20"/>
                          </w:rPr>
                          <w:t>46</w:t>
                        </w:r>
                        <w:r>
                          <w:rPr>
                            <w:spacing w:val="-5"/>
                            <w:sz w:val="20"/>
                          </w:rPr>
                          <w:t xml:space="preserve"> </w:t>
                        </w:r>
                        <w:r>
                          <w:rPr>
                            <w:sz w:val="20"/>
                          </w:rPr>
                          <w:t>-</w:t>
                        </w:r>
                        <w:r>
                          <w:rPr>
                            <w:spacing w:val="-8"/>
                            <w:sz w:val="20"/>
                          </w:rPr>
                          <w:t xml:space="preserve"> </w:t>
                        </w:r>
                        <w:r>
                          <w:rPr>
                            <w:b/>
                            <w:sz w:val="20"/>
                          </w:rPr>
                          <w:t>mouthStretchLe</w:t>
                        </w:r>
                        <w:r>
                          <w:rPr>
                            <w:b/>
                            <w:spacing w:val="-6"/>
                            <w:sz w:val="20"/>
                          </w:rPr>
                          <w:t xml:space="preserve"> </w:t>
                        </w:r>
                        <w:r>
                          <w:rPr>
                            <w:sz w:val="20"/>
                          </w:rPr>
                          <w:t>(Mulut</w:t>
                        </w:r>
                        <w:r>
                          <w:rPr>
                            <w:spacing w:val="-8"/>
                            <w:sz w:val="20"/>
                          </w:rPr>
                          <w:t xml:space="preserve"> </w:t>
                        </w:r>
                        <w:r>
                          <w:rPr>
                            <w:sz w:val="20"/>
                          </w:rPr>
                          <w:t>Kiri</w:t>
                        </w:r>
                        <w:r>
                          <w:rPr>
                            <w:spacing w:val="-5"/>
                            <w:sz w:val="20"/>
                          </w:rPr>
                          <w:t xml:space="preserve"> </w:t>
                        </w:r>
                        <w:r>
                          <w:rPr>
                            <w:spacing w:val="-2"/>
                            <w:sz w:val="20"/>
                          </w:rPr>
                          <w:t>Meregang)</w:t>
                        </w:r>
                      </w:p>
                      <w:p w14:paraId="2A8E5514">
                        <w:pPr>
                          <w:numPr>
                            <w:ilvl w:val="0"/>
                            <w:numId w:val="6"/>
                          </w:numPr>
                          <w:tabs>
                            <w:tab w:val="left" w:pos="823"/>
                          </w:tabs>
                          <w:spacing w:before="0" w:line="244" w:lineRule="exact"/>
                          <w:ind w:left="823" w:right="0" w:hanging="360"/>
                          <w:jc w:val="left"/>
                          <w:rPr>
                            <w:sz w:val="20"/>
                          </w:rPr>
                        </w:pPr>
                        <w:r>
                          <w:rPr>
                            <w:sz w:val="20"/>
                          </w:rPr>
                          <w:t>47</w:t>
                        </w:r>
                        <w:r>
                          <w:rPr>
                            <w:spacing w:val="-6"/>
                            <w:sz w:val="20"/>
                          </w:rPr>
                          <w:t xml:space="preserve"> </w:t>
                        </w:r>
                        <w:r>
                          <w:rPr>
                            <w:sz w:val="20"/>
                          </w:rPr>
                          <w:t>-</w:t>
                        </w:r>
                        <w:r>
                          <w:rPr>
                            <w:spacing w:val="-7"/>
                            <w:sz w:val="20"/>
                          </w:rPr>
                          <w:t xml:space="preserve"> </w:t>
                        </w:r>
                        <w:r>
                          <w:rPr>
                            <w:b/>
                            <w:sz w:val="20"/>
                          </w:rPr>
                          <w:t>mouthStretchRight</w:t>
                        </w:r>
                        <w:r>
                          <w:rPr>
                            <w:b/>
                            <w:spacing w:val="-6"/>
                            <w:sz w:val="20"/>
                          </w:rPr>
                          <w:t xml:space="preserve"> </w:t>
                        </w:r>
                        <w:r>
                          <w:rPr>
                            <w:sz w:val="20"/>
                          </w:rPr>
                          <w:t>(Mulut</w:t>
                        </w:r>
                        <w:r>
                          <w:rPr>
                            <w:spacing w:val="-7"/>
                            <w:sz w:val="20"/>
                          </w:rPr>
                          <w:t xml:space="preserve"> </w:t>
                        </w:r>
                        <w:r>
                          <w:rPr>
                            <w:sz w:val="20"/>
                          </w:rPr>
                          <w:t>Kanan</w:t>
                        </w:r>
                        <w:r>
                          <w:rPr>
                            <w:spacing w:val="-5"/>
                            <w:sz w:val="20"/>
                          </w:rPr>
                          <w:t xml:space="preserve"> </w:t>
                        </w:r>
                        <w:r>
                          <w:rPr>
                            <w:spacing w:val="-2"/>
                            <w:sz w:val="20"/>
                          </w:rPr>
                          <w:t>Meregang)</w:t>
                        </w:r>
                      </w:p>
                      <w:p w14:paraId="31AD1E24">
                        <w:pPr>
                          <w:numPr>
                            <w:ilvl w:val="0"/>
                            <w:numId w:val="6"/>
                          </w:numPr>
                          <w:tabs>
                            <w:tab w:val="left" w:pos="823"/>
                          </w:tabs>
                          <w:spacing w:before="0" w:line="244" w:lineRule="exact"/>
                          <w:ind w:left="823" w:right="0" w:hanging="360"/>
                          <w:jc w:val="left"/>
                          <w:rPr>
                            <w:sz w:val="20"/>
                          </w:rPr>
                        </w:pPr>
                        <w:r>
                          <w:rPr>
                            <w:sz w:val="20"/>
                          </w:rPr>
                          <w:t>48</w:t>
                        </w:r>
                        <w:r>
                          <w:rPr>
                            <w:spacing w:val="-6"/>
                            <w:sz w:val="20"/>
                          </w:rPr>
                          <w:t xml:space="preserve"> </w:t>
                        </w:r>
                        <w:r>
                          <w:rPr>
                            <w:sz w:val="20"/>
                          </w:rPr>
                          <w:t>-</w:t>
                        </w:r>
                        <w:r>
                          <w:rPr>
                            <w:spacing w:val="-8"/>
                            <w:sz w:val="20"/>
                          </w:rPr>
                          <w:t xml:space="preserve"> </w:t>
                        </w:r>
                        <w:r>
                          <w:rPr>
                            <w:b/>
                            <w:sz w:val="20"/>
                          </w:rPr>
                          <w:t>mouthUpperUpLe</w:t>
                        </w:r>
                        <w:r>
                          <w:rPr>
                            <w:b/>
                            <w:spacing w:val="-5"/>
                            <w:sz w:val="20"/>
                          </w:rPr>
                          <w:t xml:space="preserve"> </w:t>
                        </w:r>
                        <w:r>
                          <w:rPr>
                            <w:sz w:val="20"/>
                          </w:rPr>
                          <w:t>(Bibir</w:t>
                        </w:r>
                        <w:r>
                          <w:rPr>
                            <w:spacing w:val="-5"/>
                            <w:sz w:val="20"/>
                          </w:rPr>
                          <w:t xml:space="preserve"> </w:t>
                        </w:r>
                        <w:r>
                          <w:rPr>
                            <w:sz w:val="20"/>
                          </w:rPr>
                          <w:t>Atas</w:t>
                        </w:r>
                        <w:r>
                          <w:rPr>
                            <w:spacing w:val="-8"/>
                            <w:sz w:val="20"/>
                          </w:rPr>
                          <w:t xml:space="preserve"> </w:t>
                        </w:r>
                        <w:r>
                          <w:rPr>
                            <w:sz w:val="20"/>
                          </w:rPr>
                          <w:t>Kiri</w:t>
                        </w:r>
                        <w:r>
                          <w:rPr>
                            <w:spacing w:val="-7"/>
                            <w:sz w:val="20"/>
                          </w:rPr>
                          <w:t xml:space="preserve"> </w:t>
                        </w:r>
                        <w:r>
                          <w:rPr>
                            <w:spacing w:val="-2"/>
                            <w:sz w:val="20"/>
                          </w:rPr>
                          <w:t>Naik)</w:t>
                        </w:r>
                      </w:p>
                      <w:p w14:paraId="53CC918F">
                        <w:pPr>
                          <w:numPr>
                            <w:ilvl w:val="0"/>
                            <w:numId w:val="6"/>
                          </w:numPr>
                          <w:tabs>
                            <w:tab w:val="left" w:pos="823"/>
                          </w:tabs>
                          <w:spacing w:before="0" w:line="245" w:lineRule="exact"/>
                          <w:ind w:left="823" w:right="0" w:hanging="360"/>
                          <w:jc w:val="left"/>
                          <w:rPr>
                            <w:sz w:val="20"/>
                          </w:rPr>
                        </w:pPr>
                        <w:r>
                          <w:rPr>
                            <w:sz w:val="20"/>
                          </w:rPr>
                          <w:t>49</w:t>
                        </w:r>
                        <w:r>
                          <w:rPr>
                            <w:spacing w:val="-5"/>
                            <w:sz w:val="20"/>
                          </w:rPr>
                          <w:t xml:space="preserve"> </w:t>
                        </w:r>
                        <w:r>
                          <w:rPr>
                            <w:sz w:val="20"/>
                          </w:rPr>
                          <w:t>-</w:t>
                        </w:r>
                        <w:r>
                          <w:rPr>
                            <w:spacing w:val="-6"/>
                            <w:sz w:val="20"/>
                          </w:rPr>
                          <w:t xml:space="preserve"> </w:t>
                        </w:r>
                        <w:r>
                          <w:rPr>
                            <w:b/>
                            <w:sz w:val="20"/>
                          </w:rPr>
                          <w:t>mouthUpperUpRight</w:t>
                        </w:r>
                        <w:r>
                          <w:rPr>
                            <w:b/>
                            <w:spacing w:val="-5"/>
                            <w:sz w:val="20"/>
                          </w:rPr>
                          <w:t xml:space="preserve"> </w:t>
                        </w:r>
                        <w:r>
                          <w:rPr>
                            <w:sz w:val="20"/>
                          </w:rPr>
                          <w:t>(Bibir</w:t>
                        </w:r>
                        <w:r>
                          <w:rPr>
                            <w:spacing w:val="-4"/>
                            <w:sz w:val="20"/>
                          </w:rPr>
                          <w:t xml:space="preserve"> </w:t>
                        </w:r>
                        <w:r>
                          <w:rPr>
                            <w:sz w:val="20"/>
                          </w:rPr>
                          <w:t>Atas</w:t>
                        </w:r>
                        <w:r>
                          <w:rPr>
                            <w:spacing w:val="-6"/>
                            <w:sz w:val="20"/>
                          </w:rPr>
                          <w:t xml:space="preserve"> </w:t>
                        </w:r>
                        <w:r>
                          <w:rPr>
                            <w:sz w:val="20"/>
                          </w:rPr>
                          <w:t>Kanan</w:t>
                        </w:r>
                        <w:r>
                          <w:rPr>
                            <w:spacing w:val="-4"/>
                            <w:sz w:val="20"/>
                          </w:rPr>
                          <w:t xml:space="preserve"> </w:t>
                        </w:r>
                        <w:r>
                          <w:rPr>
                            <w:spacing w:val="-2"/>
                            <w:sz w:val="20"/>
                          </w:rPr>
                          <w:t>Naik)</w:t>
                        </w:r>
                      </w:p>
                      <w:p w14:paraId="6E041DFF">
                        <w:pPr>
                          <w:spacing w:before="0"/>
                          <w:ind w:left="103" w:right="0" w:firstLine="0"/>
                          <w:jc w:val="left"/>
                          <w:rPr>
                            <w:b/>
                            <w:sz w:val="20"/>
                          </w:rPr>
                        </w:pPr>
                        <w:r>
                          <w:rPr>
                            <w:b/>
                            <w:sz w:val="20"/>
                          </w:rPr>
                          <w:t>Hidung</w:t>
                        </w:r>
                        <w:r>
                          <w:rPr>
                            <w:b/>
                            <w:spacing w:val="-5"/>
                            <w:sz w:val="20"/>
                          </w:rPr>
                          <w:t xml:space="preserve"> </w:t>
                        </w:r>
                        <w:r>
                          <w:rPr>
                            <w:b/>
                            <w:sz w:val="20"/>
                          </w:rPr>
                          <w:t>dan</w:t>
                        </w:r>
                        <w:r>
                          <w:rPr>
                            <w:b/>
                            <w:spacing w:val="-5"/>
                            <w:sz w:val="20"/>
                          </w:rPr>
                          <w:t xml:space="preserve"> </w:t>
                        </w:r>
                        <w:r>
                          <w:rPr>
                            <w:b/>
                            <w:sz w:val="20"/>
                          </w:rPr>
                          <w:t>Lidah</w:t>
                        </w:r>
                        <w:r>
                          <w:rPr>
                            <w:b/>
                            <w:spacing w:val="-5"/>
                            <w:sz w:val="20"/>
                          </w:rPr>
                          <w:t xml:space="preserve"> </w:t>
                        </w:r>
                        <w:r>
                          <w:rPr>
                            <w:b/>
                            <w:sz w:val="20"/>
                          </w:rPr>
                          <w:t>(Nose</w:t>
                        </w:r>
                        <w:r>
                          <w:rPr>
                            <w:b/>
                            <w:spacing w:val="-5"/>
                            <w:sz w:val="20"/>
                          </w:rPr>
                          <w:t xml:space="preserve"> </w:t>
                        </w:r>
                        <w:r>
                          <w:rPr>
                            <w:b/>
                            <w:sz w:val="20"/>
                          </w:rPr>
                          <w:t>&amp;</w:t>
                        </w:r>
                        <w:r>
                          <w:rPr>
                            <w:b/>
                            <w:spacing w:val="-3"/>
                            <w:sz w:val="20"/>
                          </w:rPr>
                          <w:t xml:space="preserve"> </w:t>
                        </w:r>
                        <w:r>
                          <w:rPr>
                            <w:b/>
                            <w:spacing w:val="-2"/>
                            <w:sz w:val="20"/>
                          </w:rPr>
                          <w:t>Tongue)</w:t>
                        </w:r>
                      </w:p>
                      <w:p w14:paraId="051E193B">
                        <w:pPr>
                          <w:numPr>
                            <w:ilvl w:val="0"/>
                            <w:numId w:val="6"/>
                          </w:numPr>
                          <w:tabs>
                            <w:tab w:val="left" w:pos="823"/>
                          </w:tabs>
                          <w:spacing w:before="1" w:line="245" w:lineRule="exact"/>
                          <w:ind w:left="823" w:right="0" w:hanging="360"/>
                          <w:jc w:val="left"/>
                          <w:rPr>
                            <w:sz w:val="20"/>
                          </w:rPr>
                        </w:pPr>
                        <w:r>
                          <w:rPr>
                            <w:sz w:val="20"/>
                          </w:rPr>
                          <w:t>50</w:t>
                        </w:r>
                        <w:r>
                          <w:rPr>
                            <w:spacing w:val="-6"/>
                            <w:sz w:val="20"/>
                          </w:rPr>
                          <w:t xml:space="preserve"> </w:t>
                        </w:r>
                        <w:r>
                          <w:rPr>
                            <w:sz w:val="20"/>
                          </w:rPr>
                          <w:t>-</w:t>
                        </w:r>
                        <w:r>
                          <w:rPr>
                            <w:spacing w:val="-5"/>
                            <w:sz w:val="20"/>
                          </w:rPr>
                          <w:t xml:space="preserve"> </w:t>
                        </w:r>
                        <w:r>
                          <w:rPr>
                            <w:b/>
                            <w:sz w:val="20"/>
                          </w:rPr>
                          <w:t>noseSneerLe</w:t>
                        </w:r>
                        <w:r>
                          <w:rPr>
                            <w:b/>
                            <w:spacing w:val="-6"/>
                            <w:sz w:val="20"/>
                          </w:rPr>
                          <w:t xml:space="preserve"> </w:t>
                        </w:r>
                        <w:r>
                          <w:rPr>
                            <w:sz w:val="20"/>
                          </w:rPr>
                          <w:t>(Hidung</w:t>
                        </w:r>
                        <w:r>
                          <w:rPr>
                            <w:spacing w:val="-5"/>
                            <w:sz w:val="20"/>
                          </w:rPr>
                          <w:t xml:space="preserve"> </w:t>
                        </w:r>
                        <w:r>
                          <w:rPr>
                            <w:sz w:val="20"/>
                          </w:rPr>
                          <w:t>Kiri</w:t>
                        </w:r>
                        <w:r>
                          <w:rPr>
                            <w:spacing w:val="-5"/>
                            <w:sz w:val="20"/>
                          </w:rPr>
                          <w:t xml:space="preserve"> </w:t>
                        </w:r>
                        <w:r>
                          <w:rPr>
                            <w:spacing w:val="-2"/>
                            <w:sz w:val="20"/>
                          </w:rPr>
                          <w:t>Mengerut/Mencibir)</w:t>
                        </w:r>
                      </w:p>
                      <w:p w14:paraId="43642D24">
                        <w:pPr>
                          <w:numPr>
                            <w:ilvl w:val="0"/>
                            <w:numId w:val="6"/>
                          </w:numPr>
                          <w:tabs>
                            <w:tab w:val="left" w:pos="823"/>
                          </w:tabs>
                          <w:spacing w:before="0" w:line="245" w:lineRule="exact"/>
                          <w:ind w:left="823" w:right="0" w:hanging="360"/>
                          <w:jc w:val="left"/>
                          <w:rPr>
                            <w:sz w:val="20"/>
                          </w:rPr>
                        </w:pPr>
                        <w:r>
                          <w:rPr>
                            <w:sz w:val="20"/>
                          </w:rPr>
                          <w:t>51</w:t>
                        </w:r>
                        <w:r>
                          <w:rPr>
                            <w:spacing w:val="-5"/>
                            <w:sz w:val="20"/>
                          </w:rPr>
                          <w:t xml:space="preserve"> </w:t>
                        </w:r>
                        <w:r>
                          <w:rPr>
                            <w:sz w:val="20"/>
                          </w:rPr>
                          <w:t>-</w:t>
                        </w:r>
                        <w:r>
                          <w:rPr>
                            <w:spacing w:val="-5"/>
                            <w:sz w:val="20"/>
                          </w:rPr>
                          <w:t xml:space="preserve"> </w:t>
                        </w:r>
                        <w:r>
                          <w:rPr>
                            <w:b/>
                            <w:sz w:val="20"/>
                          </w:rPr>
                          <w:t>noseSneerRight</w:t>
                        </w:r>
                        <w:r>
                          <w:rPr>
                            <w:b/>
                            <w:spacing w:val="-4"/>
                            <w:sz w:val="20"/>
                          </w:rPr>
                          <w:t xml:space="preserve"> </w:t>
                        </w:r>
                        <w:r>
                          <w:rPr>
                            <w:sz w:val="20"/>
                          </w:rPr>
                          <w:t>(Hidung</w:t>
                        </w:r>
                        <w:r>
                          <w:rPr>
                            <w:spacing w:val="-7"/>
                            <w:sz w:val="20"/>
                          </w:rPr>
                          <w:t xml:space="preserve"> </w:t>
                        </w:r>
                        <w:r>
                          <w:rPr>
                            <w:sz w:val="20"/>
                          </w:rPr>
                          <w:t>Kanan</w:t>
                        </w:r>
                        <w:r>
                          <w:rPr>
                            <w:spacing w:val="-4"/>
                            <w:sz w:val="20"/>
                          </w:rPr>
                          <w:t xml:space="preserve"> </w:t>
                        </w:r>
                        <w:r>
                          <w:rPr>
                            <w:spacing w:val="-2"/>
                            <w:sz w:val="20"/>
                          </w:rPr>
                          <w:t>Mengerut/Mencibir)</w:t>
                        </w:r>
                      </w:p>
                      <w:p w14:paraId="1CF4CCD6">
                        <w:pPr>
                          <w:numPr>
                            <w:ilvl w:val="0"/>
                            <w:numId w:val="6"/>
                          </w:numPr>
                          <w:tabs>
                            <w:tab w:val="left" w:pos="823"/>
                          </w:tabs>
                          <w:spacing w:before="0" w:line="244" w:lineRule="exact"/>
                          <w:ind w:left="823" w:right="0" w:hanging="360"/>
                          <w:jc w:val="left"/>
                          <w:rPr>
                            <w:sz w:val="20"/>
                          </w:rPr>
                        </w:pPr>
                        <w:r>
                          <w:rPr>
                            <w:sz w:val="20"/>
                          </w:rPr>
                          <w:t>52</w:t>
                        </w:r>
                        <w:r>
                          <w:rPr>
                            <w:spacing w:val="-5"/>
                            <w:sz w:val="20"/>
                          </w:rPr>
                          <w:t xml:space="preserve"> </w:t>
                        </w:r>
                        <w:r>
                          <w:rPr>
                            <w:sz w:val="20"/>
                          </w:rPr>
                          <w:t>-</w:t>
                        </w:r>
                        <w:r>
                          <w:rPr>
                            <w:spacing w:val="-4"/>
                            <w:sz w:val="20"/>
                          </w:rPr>
                          <w:t xml:space="preserve"> </w:t>
                        </w:r>
                        <w:r>
                          <w:rPr>
                            <w:b/>
                            <w:sz w:val="20"/>
                          </w:rPr>
                          <w:t>tongueOut</w:t>
                        </w:r>
                        <w:r>
                          <w:rPr>
                            <w:b/>
                            <w:spacing w:val="-5"/>
                            <w:sz w:val="20"/>
                          </w:rPr>
                          <w:t xml:space="preserve"> </w:t>
                        </w:r>
                        <w:r>
                          <w:rPr>
                            <w:sz w:val="20"/>
                          </w:rPr>
                          <w:t>(Lidah</w:t>
                        </w:r>
                        <w:r>
                          <w:rPr>
                            <w:spacing w:val="-4"/>
                            <w:sz w:val="20"/>
                          </w:rPr>
                          <w:t xml:space="preserve"> </w:t>
                        </w:r>
                        <w:r>
                          <w:rPr>
                            <w:spacing w:val="-2"/>
                            <w:sz w:val="20"/>
                          </w:rPr>
                          <w:t>Keluar)</w:t>
                        </w:r>
                      </w:p>
                    </w:txbxContent>
                  </v:textbox>
                </v:shape>
                <w10:wrap type="none"/>
                <w10:anchorlock/>
              </v:group>
            </w:pict>
          </mc:Fallback>
        </mc:AlternateContent>
      </w:r>
    </w:p>
    <w:p w14:paraId="7B507A1F">
      <w:pPr>
        <w:pStyle w:val="5"/>
      </w:pPr>
    </w:p>
    <w:p w14:paraId="6935E5E0">
      <w:pPr>
        <w:pStyle w:val="5"/>
        <w:spacing w:before="256"/>
      </w:pPr>
    </w:p>
    <w:p w14:paraId="14CFD2F8">
      <w:pPr>
        <w:pStyle w:val="2"/>
      </w:pPr>
      <w:r>
        <w:rPr>
          <w:spacing w:val="-2"/>
        </w:rPr>
        <w:t>Langkah:</w:t>
      </w:r>
    </w:p>
    <w:p w14:paraId="086A3C3E">
      <w:pPr>
        <w:pStyle w:val="5"/>
        <w:spacing w:before="5"/>
        <w:rPr>
          <w:b/>
        </w:rPr>
      </w:pPr>
    </w:p>
    <w:p w14:paraId="4BF9FAB0">
      <w:pPr>
        <w:pStyle w:val="8"/>
        <w:numPr>
          <w:ilvl w:val="0"/>
          <w:numId w:val="7"/>
        </w:numPr>
        <w:tabs>
          <w:tab w:val="left" w:pos="885"/>
        </w:tabs>
        <w:spacing w:before="0" w:after="0" w:line="284" w:lineRule="exact"/>
        <w:ind w:left="885" w:right="0" w:hanging="360"/>
        <w:jc w:val="left"/>
        <w:rPr>
          <w:sz w:val="24"/>
        </w:rPr>
      </w:pPr>
      <w:r>
        <w:rPr>
          <w:sz w:val="24"/>
        </w:rPr>
        <w:t>Gunakan</w:t>
      </w:r>
      <w:r>
        <w:rPr>
          <w:spacing w:val="-6"/>
          <w:sz w:val="24"/>
        </w:rPr>
        <w:t xml:space="preserve"> </w:t>
      </w:r>
      <w:r>
        <w:rPr>
          <w:sz w:val="24"/>
        </w:rPr>
        <w:t>modul</w:t>
      </w:r>
      <w:r>
        <w:rPr>
          <w:spacing w:val="-4"/>
          <w:sz w:val="24"/>
        </w:rPr>
        <w:t xml:space="preserve"> </w:t>
      </w:r>
      <w:r>
        <w:rPr>
          <w:rFonts w:ascii="Courier New"/>
          <w:spacing w:val="-2"/>
          <w:sz w:val="20"/>
        </w:rPr>
        <w:t>mediapipe.solutions.face_mesh</w:t>
      </w:r>
      <w:r>
        <w:rPr>
          <w:spacing w:val="-2"/>
          <w:sz w:val="24"/>
        </w:rPr>
        <w:t>.</w:t>
      </w:r>
    </w:p>
    <w:p w14:paraId="035C5F19">
      <w:pPr>
        <w:pStyle w:val="8"/>
        <w:numPr>
          <w:ilvl w:val="0"/>
          <w:numId w:val="7"/>
        </w:numPr>
        <w:tabs>
          <w:tab w:val="left" w:pos="885"/>
        </w:tabs>
        <w:spacing w:before="0" w:after="0" w:line="276" w:lineRule="exact"/>
        <w:ind w:left="885" w:right="0" w:hanging="360"/>
        <w:jc w:val="left"/>
        <w:rPr>
          <w:sz w:val="24"/>
        </w:rPr>
      </w:pPr>
      <w:r>
        <w:rPr>
          <w:sz w:val="24"/>
        </w:rPr>
        <w:t>Ambil</w:t>
      </w:r>
      <w:r>
        <w:rPr>
          <w:spacing w:val="-4"/>
          <w:sz w:val="24"/>
        </w:rPr>
        <w:t xml:space="preserve"> </w:t>
      </w:r>
      <w:r>
        <w:rPr>
          <w:sz w:val="24"/>
        </w:rPr>
        <w:t>koordinat</w:t>
      </w:r>
      <w:r>
        <w:rPr>
          <w:spacing w:val="-4"/>
          <w:sz w:val="24"/>
        </w:rPr>
        <w:t xml:space="preserve"> </w:t>
      </w:r>
      <w:r>
        <w:rPr>
          <w:sz w:val="24"/>
        </w:rPr>
        <w:t>beberapa</w:t>
      </w:r>
      <w:r>
        <w:rPr>
          <w:spacing w:val="-2"/>
          <w:sz w:val="24"/>
        </w:rPr>
        <w:t xml:space="preserve"> </w:t>
      </w:r>
      <w:r>
        <w:rPr>
          <w:i/>
          <w:sz w:val="24"/>
        </w:rPr>
        <w:t>landmark</w:t>
      </w:r>
      <w:r>
        <w:rPr>
          <w:i/>
          <w:spacing w:val="-3"/>
          <w:sz w:val="24"/>
        </w:rPr>
        <w:t xml:space="preserve"> </w:t>
      </w:r>
      <w:r>
        <w:rPr>
          <w:sz w:val="24"/>
        </w:rPr>
        <w:t>mata</w:t>
      </w:r>
      <w:r>
        <w:rPr>
          <w:spacing w:val="-4"/>
          <w:sz w:val="24"/>
        </w:rPr>
        <w:t xml:space="preserve"> </w:t>
      </w:r>
      <w:r>
        <w:rPr>
          <w:sz w:val="24"/>
        </w:rPr>
        <w:t>(misalnya</w:t>
      </w:r>
      <w:r>
        <w:rPr>
          <w:spacing w:val="-4"/>
          <w:sz w:val="24"/>
        </w:rPr>
        <w:t xml:space="preserve"> </w:t>
      </w:r>
      <w:r>
        <w:rPr>
          <w:sz w:val="24"/>
        </w:rPr>
        <w:t>33,</w:t>
      </w:r>
      <w:r>
        <w:rPr>
          <w:spacing w:val="-3"/>
          <w:sz w:val="24"/>
        </w:rPr>
        <w:t xml:space="preserve"> </w:t>
      </w:r>
      <w:r>
        <w:rPr>
          <w:sz w:val="24"/>
        </w:rPr>
        <w:t>133,</w:t>
      </w:r>
      <w:r>
        <w:rPr>
          <w:spacing w:val="-3"/>
          <w:sz w:val="24"/>
        </w:rPr>
        <w:t xml:space="preserve"> </w:t>
      </w:r>
      <w:r>
        <w:rPr>
          <w:sz w:val="24"/>
        </w:rPr>
        <w:t>145,</w:t>
      </w:r>
      <w:r>
        <w:rPr>
          <w:spacing w:val="-3"/>
          <w:sz w:val="24"/>
        </w:rPr>
        <w:t xml:space="preserve"> </w:t>
      </w:r>
      <w:r>
        <w:rPr>
          <w:sz w:val="24"/>
        </w:rPr>
        <w:t>dan</w:t>
      </w:r>
      <w:r>
        <w:rPr>
          <w:spacing w:val="-2"/>
          <w:sz w:val="24"/>
        </w:rPr>
        <w:t xml:space="preserve"> 159).</w:t>
      </w:r>
    </w:p>
    <w:p w14:paraId="6E23EF11">
      <w:pPr>
        <w:pStyle w:val="8"/>
        <w:numPr>
          <w:ilvl w:val="0"/>
          <w:numId w:val="7"/>
        </w:numPr>
        <w:tabs>
          <w:tab w:val="left" w:pos="885"/>
        </w:tabs>
        <w:spacing w:before="0" w:after="0" w:line="240" w:lineRule="auto"/>
        <w:ind w:left="885" w:right="0" w:hanging="360"/>
        <w:jc w:val="left"/>
        <w:rPr>
          <w:sz w:val="24"/>
        </w:rPr>
      </w:pPr>
      <w:r>
        <w:rPr>
          <w:sz w:val="24"/>
        </w:rPr>
        <w:t>Hitung</w:t>
      </w:r>
      <w:r>
        <w:rPr>
          <w:spacing w:val="-2"/>
          <w:sz w:val="24"/>
        </w:rPr>
        <w:t xml:space="preserve"> </w:t>
      </w:r>
      <w:r>
        <w:rPr>
          <w:i/>
          <w:sz w:val="24"/>
        </w:rPr>
        <w:t>Eye</w:t>
      </w:r>
      <w:r>
        <w:rPr>
          <w:i/>
          <w:spacing w:val="-4"/>
          <w:sz w:val="24"/>
        </w:rPr>
        <w:t xml:space="preserve"> </w:t>
      </w:r>
      <w:r>
        <w:rPr>
          <w:i/>
          <w:sz w:val="24"/>
        </w:rPr>
        <w:t>Aspect</w:t>
      </w:r>
      <w:r>
        <w:rPr>
          <w:i/>
          <w:spacing w:val="-3"/>
          <w:sz w:val="24"/>
        </w:rPr>
        <w:t xml:space="preserve"> </w:t>
      </w:r>
      <w:r>
        <w:rPr>
          <w:i/>
          <w:sz w:val="24"/>
        </w:rPr>
        <w:t>Ratio</w:t>
      </w:r>
      <w:r>
        <w:rPr>
          <w:i/>
          <w:spacing w:val="2"/>
          <w:sz w:val="24"/>
        </w:rPr>
        <w:t xml:space="preserve"> </w:t>
      </w:r>
      <w:r>
        <w:rPr>
          <w:i/>
          <w:spacing w:val="-2"/>
          <w:sz w:val="24"/>
        </w:rPr>
        <w:t>(EAR)</w:t>
      </w:r>
      <w:r>
        <w:rPr>
          <w:spacing w:val="-2"/>
          <w:sz w:val="24"/>
        </w:rPr>
        <w:t>:</w:t>
      </w:r>
    </w:p>
    <w:p w14:paraId="0373C394">
      <w:pPr>
        <w:pStyle w:val="5"/>
        <w:spacing w:before="5"/>
      </w:pPr>
    </w:p>
    <w:p w14:paraId="2EF8A9CB">
      <w:pPr>
        <w:pStyle w:val="5"/>
        <w:tabs>
          <w:tab w:val="left" w:pos="9053"/>
        </w:tabs>
        <w:ind w:left="885"/>
      </w:pPr>
      <w:r>
        <w:rPr>
          <w:spacing w:val="-2"/>
        </w:rPr>
        <w:t>EAR=dvertikaldhorizontalEAR</w:t>
      </w:r>
      <w:r>
        <w:tab/>
      </w:r>
      <w:r>
        <w:rPr>
          <w:spacing w:val="-10"/>
        </w:rPr>
        <w:t>=</w:t>
      </w:r>
    </w:p>
    <w:p w14:paraId="37D80DE3">
      <w:pPr>
        <w:pStyle w:val="5"/>
        <w:ind w:left="885"/>
      </w:pPr>
      <w:r>
        <w:rPr>
          <w:spacing w:val="-2"/>
        </w:rPr>
        <w:t>\frac{d_{vertikal}}{d_{horizontal}}EAR=dhorizontaldvertikal</w:t>
      </w:r>
    </w:p>
    <w:p w14:paraId="56B37223">
      <w:pPr>
        <w:pStyle w:val="5"/>
        <w:spacing w:before="2"/>
      </w:pPr>
    </w:p>
    <w:p w14:paraId="09991B2A">
      <w:pPr>
        <w:pStyle w:val="8"/>
        <w:numPr>
          <w:ilvl w:val="0"/>
          <w:numId w:val="7"/>
        </w:numPr>
        <w:tabs>
          <w:tab w:val="left" w:pos="885"/>
        </w:tabs>
        <w:spacing w:before="1" w:after="0" w:line="240" w:lineRule="auto"/>
        <w:ind w:left="885" w:right="0" w:hanging="360"/>
        <w:jc w:val="left"/>
        <w:rPr>
          <w:sz w:val="24"/>
        </w:rPr>
      </w:pPr>
      <w:r>
        <w:rPr>
          <w:sz w:val="24"/>
        </w:rPr>
        <w:t>Tampilkan</w:t>
      </w:r>
      <w:r>
        <w:rPr>
          <w:spacing w:val="-3"/>
          <w:sz w:val="24"/>
        </w:rPr>
        <w:t xml:space="preserve"> </w:t>
      </w:r>
      <w:r>
        <w:rPr>
          <w:sz w:val="24"/>
        </w:rPr>
        <w:t>nilai</w:t>
      </w:r>
      <w:r>
        <w:rPr>
          <w:spacing w:val="-3"/>
          <w:sz w:val="24"/>
        </w:rPr>
        <w:t xml:space="preserve"> </w:t>
      </w:r>
      <w:r>
        <w:rPr>
          <w:sz w:val="24"/>
        </w:rPr>
        <w:t>EAR</w:t>
      </w:r>
      <w:r>
        <w:rPr>
          <w:spacing w:val="-2"/>
          <w:sz w:val="24"/>
        </w:rPr>
        <w:t xml:space="preserve"> </w:t>
      </w:r>
      <w:r>
        <w:rPr>
          <w:sz w:val="24"/>
        </w:rPr>
        <w:t>di</w:t>
      </w:r>
      <w:r>
        <w:rPr>
          <w:spacing w:val="-4"/>
          <w:sz w:val="24"/>
        </w:rPr>
        <w:t xml:space="preserve"> </w:t>
      </w:r>
      <w:r>
        <w:rPr>
          <w:sz w:val="24"/>
        </w:rPr>
        <w:t>layar;</w:t>
      </w:r>
      <w:r>
        <w:rPr>
          <w:spacing w:val="-3"/>
          <w:sz w:val="24"/>
        </w:rPr>
        <w:t xml:space="preserve"> </w:t>
      </w:r>
      <w:r>
        <w:rPr>
          <w:sz w:val="24"/>
        </w:rPr>
        <w:t>nilai</w:t>
      </w:r>
      <w:r>
        <w:rPr>
          <w:spacing w:val="-3"/>
          <w:sz w:val="24"/>
        </w:rPr>
        <w:t xml:space="preserve"> </w:t>
      </w:r>
      <w:r>
        <w:rPr>
          <w:sz w:val="24"/>
        </w:rPr>
        <w:t>menurun</w:t>
      </w:r>
      <w:r>
        <w:rPr>
          <w:spacing w:val="-3"/>
          <w:sz w:val="24"/>
        </w:rPr>
        <w:t xml:space="preserve"> </w:t>
      </w:r>
      <w:r>
        <w:rPr>
          <w:sz w:val="24"/>
        </w:rPr>
        <w:t>saat mata</w:t>
      </w:r>
      <w:r>
        <w:rPr>
          <w:spacing w:val="-3"/>
          <w:sz w:val="24"/>
        </w:rPr>
        <w:t xml:space="preserve"> </w:t>
      </w:r>
      <w:r>
        <w:rPr>
          <w:spacing w:val="-2"/>
          <w:sz w:val="24"/>
        </w:rPr>
        <w:t>tertutup.</w:t>
      </w:r>
    </w:p>
    <w:p w14:paraId="65DC12DE">
      <w:pPr>
        <w:pStyle w:val="8"/>
        <w:numPr>
          <w:ilvl w:val="0"/>
          <w:numId w:val="7"/>
        </w:numPr>
        <w:tabs>
          <w:tab w:val="left" w:pos="885"/>
        </w:tabs>
        <w:spacing w:before="0" w:after="0" w:line="240" w:lineRule="auto"/>
        <w:ind w:left="885" w:right="0" w:hanging="360"/>
        <w:jc w:val="left"/>
        <w:rPr>
          <w:sz w:val="24"/>
        </w:rPr>
      </w:pPr>
      <w:r>
        <w:rPr>
          <w:sz w:val="24"/>
        </w:rPr>
        <w:t>Implementasikan</w:t>
      </w:r>
      <w:r>
        <w:rPr>
          <w:spacing w:val="-6"/>
          <w:sz w:val="24"/>
        </w:rPr>
        <w:t xml:space="preserve"> </w:t>
      </w:r>
      <w:r>
        <w:rPr>
          <w:sz w:val="24"/>
        </w:rPr>
        <w:t>ambang</w:t>
      </w:r>
      <w:r>
        <w:rPr>
          <w:spacing w:val="-3"/>
          <w:sz w:val="24"/>
        </w:rPr>
        <w:t xml:space="preserve"> </w:t>
      </w:r>
      <w:r>
        <w:rPr>
          <w:sz w:val="24"/>
        </w:rPr>
        <w:t>batas</w:t>
      </w:r>
      <w:r>
        <w:rPr>
          <w:spacing w:val="-4"/>
          <w:sz w:val="24"/>
        </w:rPr>
        <w:t xml:space="preserve"> </w:t>
      </w:r>
      <w:r>
        <w:rPr>
          <w:sz w:val="24"/>
        </w:rPr>
        <w:t>untuk</w:t>
      </w:r>
      <w:r>
        <w:rPr>
          <w:spacing w:val="-3"/>
          <w:sz w:val="24"/>
        </w:rPr>
        <w:t xml:space="preserve"> </w:t>
      </w:r>
      <w:r>
        <w:rPr>
          <w:sz w:val="24"/>
        </w:rPr>
        <w:t>mendeteksi</w:t>
      </w:r>
      <w:r>
        <w:rPr>
          <w:spacing w:val="-1"/>
          <w:sz w:val="24"/>
        </w:rPr>
        <w:t xml:space="preserve"> </w:t>
      </w:r>
      <w:r>
        <w:rPr>
          <w:sz w:val="24"/>
        </w:rPr>
        <w:t>kedipan</w:t>
      </w:r>
      <w:r>
        <w:rPr>
          <w:spacing w:val="-3"/>
          <w:sz w:val="24"/>
        </w:rPr>
        <w:t xml:space="preserve"> </w:t>
      </w:r>
      <w:r>
        <w:rPr>
          <w:spacing w:val="-2"/>
          <w:sz w:val="24"/>
        </w:rPr>
        <w:t>otomatis.</w:t>
      </w:r>
    </w:p>
    <w:p w14:paraId="50C27341">
      <w:pPr>
        <w:pStyle w:val="5"/>
        <w:spacing w:before="4"/>
      </w:pPr>
    </w:p>
    <w:p w14:paraId="1E7B41AB">
      <w:pPr>
        <w:pStyle w:val="2"/>
      </w:pPr>
      <w:r>
        <w:t>Indikator</w:t>
      </w:r>
      <w:r>
        <w:rPr>
          <w:spacing w:val="-5"/>
        </w:rPr>
        <w:t xml:space="preserve"> </w:t>
      </w:r>
      <w:r>
        <w:rPr>
          <w:spacing w:val="-2"/>
        </w:rPr>
        <w:t>Keberhasilan:</w:t>
      </w:r>
    </w:p>
    <w:p w14:paraId="534B8376">
      <w:pPr>
        <w:pStyle w:val="5"/>
        <w:ind w:left="165"/>
      </w:pPr>
      <w:r>
        <w:t>Sistem</w:t>
      </w:r>
      <w:r>
        <w:rPr>
          <w:spacing w:val="-5"/>
        </w:rPr>
        <w:t xml:space="preserve"> </w:t>
      </w:r>
      <w:r>
        <w:t>mampu</w:t>
      </w:r>
      <w:r>
        <w:rPr>
          <w:spacing w:val="-4"/>
        </w:rPr>
        <w:t xml:space="preserve"> </w:t>
      </w:r>
      <w:r>
        <w:t>menampilkan</w:t>
      </w:r>
      <w:r>
        <w:rPr>
          <w:spacing w:val="-4"/>
        </w:rPr>
        <w:t xml:space="preserve"> </w:t>
      </w:r>
      <w:r>
        <w:t>wajah</w:t>
      </w:r>
      <w:r>
        <w:rPr>
          <w:spacing w:val="-4"/>
        </w:rPr>
        <w:t xml:space="preserve"> </w:t>
      </w:r>
      <w:r>
        <w:t>dengan</w:t>
      </w:r>
      <w:r>
        <w:rPr>
          <w:spacing w:val="-4"/>
        </w:rPr>
        <w:t xml:space="preserve"> </w:t>
      </w:r>
      <w:r>
        <w:t>titik</w:t>
      </w:r>
      <w:r>
        <w:rPr>
          <w:spacing w:val="-4"/>
        </w:rPr>
        <w:t xml:space="preserve"> </w:t>
      </w:r>
      <w:r>
        <w:rPr>
          <w:i/>
        </w:rPr>
        <w:t>landmark</w:t>
      </w:r>
      <w:r>
        <w:rPr>
          <w:i/>
          <w:spacing w:val="-4"/>
        </w:rPr>
        <w:t xml:space="preserve"> </w:t>
      </w:r>
      <w:r>
        <w:t>yang</w:t>
      </w:r>
      <w:r>
        <w:rPr>
          <w:spacing w:val="-4"/>
        </w:rPr>
        <w:t xml:space="preserve"> </w:t>
      </w:r>
      <w:r>
        <w:t>stabil</w:t>
      </w:r>
      <w:r>
        <w:rPr>
          <w:spacing w:val="-5"/>
        </w:rPr>
        <w:t xml:space="preserve"> </w:t>
      </w:r>
      <w:r>
        <w:t>dan</w:t>
      </w:r>
      <w:r>
        <w:rPr>
          <w:spacing w:val="-2"/>
        </w:rPr>
        <w:t xml:space="preserve"> </w:t>
      </w:r>
      <w:r>
        <w:t>mendeteksi perubahan nilai EAR secara akurat saat mata berkedip.</w:t>
      </w:r>
    </w:p>
    <w:p w14:paraId="62340F3B">
      <w:pPr>
        <w:pStyle w:val="5"/>
        <w:rPr>
          <w:sz w:val="20"/>
        </w:rPr>
      </w:pPr>
    </w:p>
    <w:p w14:paraId="5C2BBE46">
      <w:pPr>
        <w:pStyle w:val="5"/>
        <w:rPr>
          <w:sz w:val="20"/>
        </w:rPr>
      </w:pPr>
    </w:p>
    <w:p w14:paraId="1A41608F">
      <w:pPr>
        <w:pStyle w:val="5"/>
        <w:spacing w:before="125"/>
        <w:rPr>
          <w:sz w:val="20"/>
        </w:rPr>
      </w:pPr>
      <w:r>
        <w:rPr>
          <w:sz w:val="20"/>
        </w:rPr>
        <mc:AlternateContent>
          <mc:Choice Requires="wpg">
            <w:drawing>
              <wp:anchor distT="0" distB="0" distL="0" distR="0" simplePos="0" relativeHeight="251682816" behindDoc="1" locked="0" layoutInCell="1" allowOverlap="1">
                <wp:simplePos x="0" y="0"/>
                <wp:positionH relativeFrom="page">
                  <wp:posOffset>895985</wp:posOffset>
                </wp:positionH>
                <wp:positionV relativeFrom="paragraph">
                  <wp:posOffset>240030</wp:posOffset>
                </wp:positionV>
                <wp:extent cx="5768340" cy="2176780"/>
                <wp:effectExtent l="0" t="0" r="3810" b="13970"/>
                <wp:wrapTopAndBottom/>
                <wp:docPr id="140" name="Group 140"/>
                <wp:cNvGraphicFramePr/>
                <a:graphic xmlns:a="http://schemas.openxmlformats.org/drawingml/2006/main">
                  <a:graphicData uri="http://schemas.microsoft.com/office/word/2010/wordprocessingGroup">
                    <wpg:wgp>
                      <wpg:cNvGrpSpPr/>
                      <wpg:grpSpPr>
                        <a:xfrm>
                          <a:off x="0" y="0"/>
                          <a:ext cx="5768340" cy="2176780"/>
                          <a:chOff x="0" y="0"/>
                          <a:chExt cx="5768340" cy="2176780"/>
                        </a:xfrm>
                      </wpg:grpSpPr>
                      <wps:wsp>
                        <wps:cNvPr id="66" name="Graphic 66"/>
                        <wps:cNvSpPr/>
                        <wps:spPr>
                          <a:xfrm>
                            <a:off x="0" y="6095"/>
                            <a:ext cx="5768340" cy="155575"/>
                          </a:xfrm>
                          <a:custGeom>
                            <a:avLst/>
                            <a:gdLst/>
                            <a:ahLst/>
                            <a:cxnLst/>
                            <a:rect l="l" t="t" r="r" b="b"/>
                            <a:pathLst>
                              <a:path w="5768340" h="155575">
                                <a:moveTo>
                                  <a:pt x="5768340" y="0"/>
                                </a:moveTo>
                                <a:lnTo>
                                  <a:pt x="0" y="0"/>
                                </a:lnTo>
                                <a:lnTo>
                                  <a:pt x="0" y="155448"/>
                                </a:lnTo>
                                <a:lnTo>
                                  <a:pt x="5768340" y="155448"/>
                                </a:lnTo>
                                <a:lnTo>
                                  <a:pt x="5768340" y="0"/>
                                </a:lnTo>
                                <a:close/>
                              </a:path>
                            </a:pathLst>
                          </a:custGeom>
                          <a:solidFill>
                            <a:srgbClr val="D9D9D9"/>
                          </a:solidFill>
                        </wps:spPr>
                        <wps:bodyPr wrap="square" lIns="0" tIns="0" rIns="0" bIns="0" rtlCol="0">
                          <a:noAutofit/>
                        </wps:bodyPr>
                      </wps:wsp>
                      <wps:wsp>
                        <wps:cNvPr id="67" name="Graphic 67"/>
                        <wps:cNvSpPr/>
                        <wps:spPr>
                          <a:xfrm>
                            <a:off x="0" y="0"/>
                            <a:ext cx="5768340" cy="6350"/>
                          </a:xfrm>
                          <a:custGeom>
                            <a:avLst/>
                            <a:gdLst/>
                            <a:ahLst/>
                            <a:cxnLst/>
                            <a:rect l="l" t="t" r="r" b="b"/>
                            <a:pathLst>
                              <a:path w="5768340" h="6350">
                                <a:moveTo>
                                  <a:pt x="5768340" y="0"/>
                                </a:moveTo>
                                <a:lnTo>
                                  <a:pt x="0" y="0"/>
                                </a:lnTo>
                                <a:lnTo>
                                  <a:pt x="0" y="6096"/>
                                </a:lnTo>
                                <a:lnTo>
                                  <a:pt x="5768340" y="6096"/>
                                </a:lnTo>
                                <a:lnTo>
                                  <a:pt x="5768340" y="0"/>
                                </a:lnTo>
                                <a:close/>
                              </a:path>
                            </a:pathLst>
                          </a:custGeom>
                          <a:solidFill>
                            <a:srgbClr val="000000"/>
                          </a:solidFill>
                        </wps:spPr>
                        <wps:bodyPr wrap="square" lIns="0" tIns="0" rIns="0" bIns="0" rtlCol="0">
                          <a:noAutofit/>
                        </wps:bodyPr>
                      </wps:wsp>
                      <wps:wsp>
                        <wps:cNvPr id="68" name="Graphic 68"/>
                        <wps:cNvSpPr/>
                        <wps:spPr>
                          <a:xfrm>
                            <a:off x="0" y="161543"/>
                            <a:ext cx="5768340" cy="2014855"/>
                          </a:xfrm>
                          <a:custGeom>
                            <a:avLst/>
                            <a:gdLst/>
                            <a:ahLst/>
                            <a:cxnLst/>
                            <a:rect l="l" t="t" r="r" b="b"/>
                            <a:pathLst>
                              <a:path w="5768340" h="2014855">
                                <a:moveTo>
                                  <a:pt x="5768340" y="0"/>
                                </a:moveTo>
                                <a:lnTo>
                                  <a:pt x="0" y="0"/>
                                </a:lnTo>
                                <a:lnTo>
                                  <a:pt x="0" y="144780"/>
                                </a:lnTo>
                                <a:lnTo>
                                  <a:pt x="0" y="288036"/>
                                </a:lnTo>
                                <a:lnTo>
                                  <a:pt x="0" y="2014728"/>
                                </a:lnTo>
                                <a:lnTo>
                                  <a:pt x="5768340" y="2014728"/>
                                </a:lnTo>
                                <a:lnTo>
                                  <a:pt x="5768340" y="144780"/>
                                </a:lnTo>
                                <a:lnTo>
                                  <a:pt x="5768340" y="0"/>
                                </a:lnTo>
                                <a:close/>
                              </a:path>
                            </a:pathLst>
                          </a:custGeom>
                          <a:solidFill>
                            <a:srgbClr val="D9D9D9"/>
                          </a:solidFill>
                        </wps:spPr>
                        <wps:bodyPr wrap="square" lIns="0" tIns="0" rIns="0" bIns="0" rtlCol="0">
                          <a:noAutofit/>
                        </wps:bodyPr>
                      </wps:wsp>
                      <wps:wsp>
                        <wps:cNvPr id="69" name="Textbox 69"/>
                        <wps:cNvSpPr txBox="1"/>
                        <wps:spPr>
                          <a:xfrm>
                            <a:off x="0" y="6095"/>
                            <a:ext cx="5768340" cy="2170430"/>
                          </a:xfrm>
                          <a:prstGeom prst="rect">
                            <a:avLst/>
                          </a:prstGeom>
                        </wps:spPr>
                        <wps:txbx>
                          <w:txbxContent>
                            <w:p w14:paraId="30A9356D">
                              <w:pPr>
                                <w:spacing w:before="18" w:line="226" w:lineRule="exact"/>
                                <w:ind w:left="28" w:right="0" w:firstLine="0"/>
                                <w:jc w:val="left"/>
                                <w:rPr>
                                  <w:rFonts w:ascii="Courier New"/>
                                  <w:sz w:val="20"/>
                                </w:rPr>
                              </w:pPr>
                              <w:r>
                                <w:rPr>
                                  <w:rFonts w:ascii="Courier New"/>
                                  <w:sz w:val="20"/>
                                </w:rPr>
                                <w:t>01:</w:t>
                              </w:r>
                              <w:r>
                                <w:rPr>
                                  <w:rFonts w:ascii="Courier New"/>
                                  <w:spacing w:val="-9"/>
                                  <w:sz w:val="20"/>
                                </w:rPr>
                                <w:t xml:space="preserve"> </w:t>
                              </w:r>
                              <w:r>
                                <w:rPr>
                                  <w:rFonts w:ascii="Courier New"/>
                                  <w:sz w:val="20"/>
                                </w:rPr>
                                <w:t>import</w:t>
                              </w:r>
                              <w:r>
                                <w:rPr>
                                  <w:rFonts w:ascii="Courier New"/>
                                  <w:spacing w:val="-7"/>
                                  <w:sz w:val="20"/>
                                </w:rPr>
                                <w:t xml:space="preserve"> </w:t>
                              </w:r>
                              <w:r>
                                <w:rPr>
                                  <w:rFonts w:ascii="Courier New"/>
                                  <w:sz w:val="20"/>
                                </w:rPr>
                                <w:t>cv2,</w:t>
                              </w:r>
                              <w:r>
                                <w:rPr>
                                  <w:rFonts w:ascii="Courier New"/>
                                  <w:spacing w:val="-6"/>
                                  <w:sz w:val="20"/>
                                </w:rPr>
                                <w:t xml:space="preserve"> </w:t>
                              </w:r>
                              <w:r>
                                <w:rPr>
                                  <w:rFonts w:ascii="Courier New"/>
                                  <w:sz w:val="20"/>
                                </w:rPr>
                                <w:t>numpy</w:t>
                              </w:r>
                              <w:r>
                                <w:rPr>
                                  <w:rFonts w:ascii="Courier New"/>
                                  <w:spacing w:val="-6"/>
                                  <w:sz w:val="20"/>
                                </w:rPr>
                                <w:t xml:space="preserve"> </w:t>
                              </w:r>
                              <w:r>
                                <w:rPr>
                                  <w:rFonts w:ascii="Courier New"/>
                                  <w:sz w:val="20"/>
                                </w:rPr>
                                <w:t>as</w:t>
                              </w:r>
                              <w:r>
                                <w:rPr>
                                  <w:rFonts w:ascii="Courier New"/>
                                  <w:spacing w:val="-6"/>
                                  <w:sz w:val="20"/>
                                </w:rPr>
                                <w:t xml:space="preserve"> </w:t>
                              </w:r>
                              <w:r>
                                <w:rPr>
                                  <w:rFonts w:ascii="Courier New"/>
                                  <w:spacing w:val="-5"/>
                                  <w:sz w:val="20"/>
                                </w:rPr>
                                <w:t>np</w:t>
                              </w:r>
                            </w:p>
                            <w:p w14:paraId="35E4D5B9">
                              <w:pPr>
                                <w:spacing w:before="0"/>
                                <w:ind w:left="28" w:right="2287" w:firstLine="0"/>
                                <w:jc w:val="left"/>
                                <w:rPr>
                                  <w:rFonts w:ascii="Courier New"/>
                                  <w:sz w:val="20"/>
                                </w:rPr>
                              </w:pPr>
                              <w:r>
                                <w:rPr>
                                  <w:rFonts w:ascii="Courier New"/>
                                  <w:sz w:val="20"/>
                                </w:rPr>
                                <w:t>02:</w:t>
                              </w:r>
                              <w:r>
                                <w:rPr>
                                  <w:rFonts w:ascii="Courier New"/>
                                  <w:spacing w:val="-10"/>
                                  <w:sz w:val="20"/>
                                </w:rPr>
                                <w:t xml:space="preserve"> </w:t>
                              </w:r>
                              <w:r>
                                <w:rPr>
                                  <w:rFonts w:ascii="Courier New"/>
                                  <w:sz w:val="20"/>
                                </w:rPr>
                                <w:t>from</w:t>
                              </w:r>
                              <w:r>
                                <w:rPr>
                                  <w:rFonts w:ascii="Courier New"/>
                                  <w:spacing w:val="-10"/>
                                  <w:sz w:val="20"/>
                                </w:rPr>
                                <w:t xml:space="preserve"> </w:t>
                              </w:r>
                              <w:r>
                                <w:rPr>
                                  <w:rFonts w:ascii="Courier New"/>
                                  <w:sz w:val="20"/>
                                </w:rPr>
                                <w:t>cvzone.FaceMeshModule</w:t>
                              </w:r>
                              <w:r>
                                <w:rPr>
                                  <w:rFonts w:ascii="Courier New"/>
                                  <w:spacing w:val="-10"/>
                                  <w:sz w:val="20"/>
                                </w:rPr>
                                <w:t xml:space="preserve"> </w:t>
                              </w:r>
                              <w:r>
                                <w:rPr>
                                  <w:rFonts w:ascii="Courier New"/>
                                  <w:sz w:val="20"/>
                                </w:rPr>
                                <w:t>import</w:t>
                              </w:r>
                              <w:r>
                                <w:rPr>
                                  <w:rFonts w:ascii="Courier New"/>
                                  <w:spacing w:val="-11"/>
                                  <w:sz w:val="20"/>
                                </w:rPr>
                                <w:t xml:space="preserve"> </w:t>
                              </w:r>
                              <w:r>
                                <w:rPr>
                                  <w:rFonts w:ascii="Courier New"/>
                                  <w:sz w:val="20"/>
                                </w:rPr>
                                <w:t xml:space="preserve">FaceMeshDetector </w:t>
                              </w:r>
                              <w:r>
                                <w:rPr>
                                  <w:rFonts w:ascii="Courier New"/>
                                  <w:spacing w:val="-4"/>
                                  <w:sz w:val="20"/>
                                </w:rPr>
                                <w:t>03:</w:t>
                              </w:r>
                            </w:p>
                            <w:p w14:paraId="4BF1CF9F">
                              <w:pPr>
                                <w:spacing w:before="0"/>
                                <w:ind w:left="28" w:right="354" w:firstLine="0"/>
                                <w:jc w:val="left"/>
                                <w:rPr>
                                  <w:rFonts w:ascii="Courier New"/>
                                  <w:sz w:val="20"/>
                                </w:rPr>
                              </w:pPr>
                              <w:r>
                                <w:rPr>
                                  <w:rFonts w:ascii="Courier New"/>
                                  <w:sz w:val="20"/>
                                </w:rPr>
                                <w:t>04:</w:t>
                              </w:r>
                              <w:r>
                                <w:rPr>
                                  <w:rFonts w:ascii="Courier New"/>
                                  <w:spacing w:val="-5"/>
                                  <w:sz w:val="20"/>
                                </w:rPr>
                                <w:t xml:space="preserve"> </w:t>
                              </w:r>
                              <w:r>
                                <w:rPr>
                                  <w:rFonts w:ascii="Courier New"/>
                                  <w:sz w:val="20"/>
                                </w:rPr>
                                <w:t>#</w:t>
                              </w:r>
                              <w:r>
                                <w:rPr>
                                  <w:rFonts w:ascii="Courier New"/>
                                  <w:spacing w:val="-5"/>
                                  <w:sz w:val="20"/>
                                </w:rPr>
                                <w:t xml:space="preserve"> </w:t>
                              </w:r>
                              <w:r>
                                <w:rPr>
                                  <w:rFonts w:ascii="Courier New"/>
                                  <w:sz w:val="20"/>
                                </w:rPr>
                                <w:t>Indeks</w:t>
                              </w:r>
                              <w:r>
                                <w:rPr>
                                  <w:rFonts w:ascii="Courier New"/>
                                  <w:spacing w:val="-5"/>
                                  <w:sz w:val="20"/>
                                </w:rPr>
                                <w:t xml:space="preserve"> </w:t>
                              </w:r>
                              <w:r>
                                <w:rPr>
                                  <w:rFonts w:ascii="Courier New"/>
                                  <w:sz w:val="20"/>
                                </w:rPr>
                                <w:t>mata</w:t>
                              </w:r>
                              <w:r>
                                <w:rPr>
                                  <w:rFonts w:ascii="Courier New"/>
                                  <w:spacing w:val="-5"/>
                                  <w:sz w:val="20"/>
                                </w:rPr>
                                <w:t xml:space="preserve"> </w:t>
                              </w:r>
                              <w:r>
                                <w:rPr>
                                  <w:rFonts w:ascii="Courier New"/>
                                  <w:sz w:val="20"/>
                                </w:rPr>
                                <w:t>kiri</w:t>
                              </w:r>
                              <w:r>
                                <w:rPr>
                                  <w:rFonts w:ascii="Courier New"/>
                                  <w:spacing w:val="-6"/>
                                  <w:sz w:val="20"/>
                                </w:rPr>
                                <w:t xml:space="preserve"> </w:t>
                              </w:r>
                              <w:r>
                                <w:rPr>
                                  <w:rFonts w:ascii="Courier New"/>
                                  <w:sz w:val="20"/>
                                </w:rPr>
                                <w:t>(contoh):</w:t>
                              </w:r>
                              <w:r>
                                <w:rPr>
                                  <w:rFonts w:ascii="Courier New"/>
                                  <w:spacing w:val="-5"/>
                                  <w:sz w:val="20"/>
                                </w:rPr>
                                <w:t xml:space="preserve"> </w:t>
                              </w:r>
                              <w:r>
                                <w:rPr>
                                  <w:rFonts w:ascii="Courier New"/>
                                  <w:sz w:val="20"/>
                                </w:rPr>
                                <w:t>vertikal</w:t>
                              </w:r>
                              <w:r>
                                <w:rPr>
                                  <w:rFonts w:ascii="Courier New"/>
                                  <w:spacing w:val="-5"/>
                                  <w:sz w:val="20"/>
                                </w:rPr>
                                <w:t xml:space="preserve"> </w:t>
                              </w:r>
                              <w:r>
                                <w:rPr>
                                  <w:rFonts w:ascii="Courier New"/>
                                  <w:sz w:val="20"/>
                                </w:rPr>
                                <w:t>(159,145),</w:t>
                              </w:r>
                              <w:r>
                                <w:rPr>
                                  <w:rFonts w:ascii="Courier New"/>
                                  <w:spacing w:val="-6"/>
                                  <w:sz w:val="20"/>
                                </w:rPr>
                                <w:t xml:space="preserve"> </w:t>
                              </w:r>
                              <w:r>
                                <w:rPr>
                                  <w:rFonts w:ascii="Courier New"/>
                                  <w:sz w:val="20"/>
                                </w:rPr>
                                <w:t>horizontal</w:t>
                              </w:r>
                              <w:r>
                                <w:rPr>
                                  <w:rFonts w:ascii="Courier New"/>
                                  <w:spacing w:val="-5"/>
                                  <w:sz w:val="20"/>
                                </w:rPr>
                                <w:t xml:space="preserve"> </w:t>
                              </w:r>
                              <w:r>
                                <w:rPr>
                                  <w:rFonts w:ascii="Courier New"/>
                                  <w:sz w:val="20"/>
                                </w:rPr>
                                <w:t>(33,133) 05: L_TOP, L_BOTTOM, L_LEFT, L_RIGHT = 159, 145, 33, 133</w:t>
                              </w:r>
                            </w:p>
                            <w:p w14:paraId="6E3456BF">
                              <w:pPr>
                                <w:spacing w:before="0" w:line="226" w:lineRule="exact"/>
                                <w:ind w:left="28" w:right="0" w:firstLine="0"/>
                                <w:jc w:val="left"/>
                                <w:rPr>
                                  <w:rFonts w:ascii="Courier New"/>
                                  <w:sz w:val="20"/>
                                </w:rPr>
                              </w:pPr>
                              <w:r>
                                <w:rPr>
                                  <w:rFonts w:ascii="Courier New"/>
                                  <w:spacing w:val="-5"/>
                                  <w:sz w:val="20"/>
                                </w:rPr>
                                <w:t>06:</w:t>
                              </w:r>
                            </w:p>
                            <w:p w14:paraId="2E02D0FE">
                              <w:pPr>
                                <w:spacing w:before="0"/>
                                <w:ind w:left="28" w:right="354" w:firstLine="0"/>
                                <w:jc w:val="left"/>
                                <w:rPr>
                                  <w:rFonts w:ascii="Courier New"/>
                                  <w:sz w:val="20"/>
                                </w:rPr>
                              </w:pPr>
                              <w:r>
                                <w:rPr>
                                  <w:rFonts w:ascii="Courier New"/>
                                  <w:sz w:val="20"/>
                                </w:rPr>
                                <w:t>07:</w:t>
                              </w:r>
                              <w:r>
                                <w:rPr>
                                  <w:rFonts w:ascii="Courier New"/>
                                  <w:spacing w:val="-6"/>
                                  <w:sz w:val="20"/>
                                </w:rPr>
                                <w:t xml:space="preserve"> </w:t>
                              </w:r>
                              <w:r>
                                <w:rPr>
                                  <w:rFonts w:ascii="Courier New"/>
                                  <w:sz w:val="20"/>
                                </w:rPr>
                                <w:t>def</w:t>
                              </w:r>
                              <w:r>
                                <w:rPr>
                                  <w:rFonts w:ascii="Courier New"/>
                                  <w:spacing w:val="-7"/>
                                  <w:sz w:val="20"/>
                                </w:rPr>
                                <w:t xml:space="preserve"> </w:t>
                              </w:r>
                              <w:r>
                                <w:rPr>
                                  <w:rFonts w:ascii="Courier New"/>
                                  <w:sz w:val="20"/>
                                </w:rPr>
                                <w:t>dist(p1,</w:t>
                              </w:r>
                              <w:r>
                                <w:rPr>
                                  <w:rFonts w:ascii="Courier New"/>
                                  <w:spacing w:val="-7"/>
                                  <w:sz w:val="20"/>
                                </w:rPr>
                                <w:t xml:space="preserve"> </w:t>
                              </w:r>
                              <w:r>
                                <w:rPr>
                                  <w:rFonts w:ascii="Courier New"/>
                                  <w:sz w:val="20"/>
                                </w:rPr>
                                <w:t>p2):</w:t>
                              </w:r>
                              <w:r>
                                <w:rPr>
                                  <w:rFonts w:ascii="Courier New"/>
                                  <w:spacing w:val="-6"/>
                                  <w:sz w:val="20"/>
                                </w:rPr>
                                <w:t xml:space="preserve"> </w:t>
                              </w:r>
                              <w:r>
                                <w:rPr>
                                  <w:rFonts w:ascii="Courier New"/>
                                  <w:sz w:val="20"/>
                                </w:rPr>
                                <w:t>return</w:t>
                              </w:r>
                              <w:r>
                                <w:rPr>
                                  <w:rFonts w:ascii="Courier New"/>
                                  <w:spacing w:val="-7"/>
                                  <w:sz w:val="20"/>
                                </w:rPr>
                                <w:t xml:space="preserve"> </w:t>
                              </w:r>
                              <w:r>
                                <w:rPr>
                                  <w:rFonts w:ascii="Courier New"/>
                                  <w:sz w:val="20"/>
                                </w:rPr>
                                <w:t>np.linalg.norm(np.array(p1)</w:t>
                              </w:r>
                              <w:r>
                                <w:rPr>
                                  <w:rFonts w:ascii="Courier New"/>
                                  <w:spacing w:val="-6"/>
                                  <w:sz w:val="20"/>
                                </w:rPr>
                                <w:t xml:space="preserve"> </w:t>
                              </w:r>
                              <w:r>
                                <w:rPr>
                                  <w:rFonts w:ascii="Courier New"/>
                                  <w:sz w:val="20"/>
                                </w:rPr>
                                <w:t>-</w:t>
                              </w:r>
                              <w:r>
                                <w:rPr>
                                  <w:rFonts w:ascii="Courier New"/>
                                  <w:spacing w:val="-6"/>
                                  <w:sz w:val="20"/>
                                </w:rPr>
                                <w:t xml:space="preserve"> </w:t>
                              </w:r>
                              <w:r>
                                <w:rPr>
                                  <w:rFonts w:ascii="Courier New"/>
                                  <w:sz w:val="20"/>
                                </w:rPr>
                                <w:t xml:space="preserve">np.array(p2)) </w:t>
                              </w:r>
                              <w:r>
                                <w:rPr>
                                  <w:rFonts w:ascii="Courier New"/>
                                  <w:spacing w:val="-4"/>
                                  <w:sz w:val="20"/>
                                </w:rPr>
                                <w:t>08:</w:t>
                              </w:r>
                            </w:p>
                            <w:p w14:paraId="0DE9F5C1">
                              <w:pPr>
                                <w:spacing w:before="0"/>
                                <w:ind w:left="28" w:right="5275" w:firstLine="0"/>
                                <w:jc w:val="left"/>
                                <w:rPr>
                                  <w:rFonts w:ascii="Courier New"/>
                                  <w:sz w:val="20"/>
                                </w:rPr>
                              </w:pPr>
                              <w:r>
                                <w:rPr>
                                  <w:rFonts w:ascii="Courier New"/>
                                  <w:sz w:val="20"/>
                                </w:rPr>
                                <w:t>09:</w:t>
                              </w:r>
                              <w:r>
                                <w:rPr>
                                  <w:rFonts w:ascii="Courier New"/>
                                  <w:spacing w:val="-13"/>
                                  <w:sz w:val="20"/>
                                </w:rPr>
                                <w:t xml:space="preserve"> </w:t>
                              </w:r>
                              <w:r>
                                <w:rPr>
                                  <w:rFonts w:ascii="Courier New"/>
                                  <w:sz w:val="20"/>
                                </w:rPr>
                                <w:t>cap</w:t>
                              </w:r>
                              <w:r>
                                <w:rPr>
                                  <w:rFonts w:ascii="Courier New"/>
                                  <w:spacing w:val="-14"/>
                                  <w:sz w:val="20"/>
                                </w:rPr>
                                <w:t xml:space="preserve"> </w:t>
                              </w:r>
                              <w:r>
                                <w:rPr>
                                  <w:rFonts w:ascii="Courier New"/>
                                  <w:sz w:val="20"/>
                                </w:rPr>
                                <w:t>=</w:t>
                              </w:r>
                              <w:r>
                                <w:rPr>
                                  <w:rFonts w:ascii="Courier New"/>
                                  <w:spacing w:val="-13"/>
                                  <w:sz w:val="20"/>
                                </w:rPr>
                                <w:t xml:space="preserve"> </w:t>
                              </w:r>
                              <w:r>
                                <w:rPr>
                                  <w:rFonts w:ascii="Courier New"/>
                                  <w:sz w:val="20"/>
                                </w:rPr>
                                <w:t>cv2.VideoCapture(0) 10: if not cap.isOpened():</w:t>
                              </w:r>
                            </w:p>
                            <w:p w14:paraId="4E294ED4">
                              <w:pPr>
                                <w:tabs>
                                  <w:tab w:val="left" w:pos="987"/>
                                </w:tabs>
                                <w:spacing w:before="1"/>
                                <w:ind w:left="28" w:right="2453" w:firstLine="0"/>
                                <w:jc w:val="left"/>
                                <w:rPr>
                                  <w:rFonts w:ascii="Courier New"/>
                                  <w:sz w:val="20"/>
                                </w:rPr>
                              </w:pPr>
                              <w:r>
                                <w:rPr>
                                  <w:rFonts w:ascii="Courier New"/>
                                  <w:spacing w:val="-4"/>
                                  <w:sz w:val="20"/>
                                </w:rPr>
                                <w:t>11:</w:t>
                              </w:r>
                              <w:r>
                                <w:rPr>
                                  <w:rFonts w:ascii="Courier New"/>
                                  <w:sz w:val="20"/>
                                </w:rPr>
                                <w:tab/>
                              </w:r>
                              <w:r>
                                <w:rPr>
                                  <w:rFonts w:ascii="Courier New"/>
                                  <w:sz w:val="20"/>
                                </w:rPr>
                                <w:t>raise</w:t>
                              </w:r>
                              <w:r>
                                <w:rPr>
                                  <w:rFonts w:ascii="Courier New"/>
                                  <w:spacing w:val="-10"/>
                                  <w:sz w:val="20"/>
                                </w:rPr>
                                <w:t xml:space="preserve"> </w:t>
                              </w:r>
                              <w:r>
                                <w:rPr>
                                  <w:rFonts w:ascii="Courier New"/>
                                  <w:sz w:val="20"/>
                                </w:rPr>
                                <w:t>RuntimeError("Kamera</w:t>
                              </w:r>
                              <w:r>
                                <w:rPr>
                                  <w:rFonts w:ascii="Courier New"/>
                                  <w:spacing w:val="-10"/>
                                  <w:sz w:val="20"/>
                                </w:rPr>
                                <w:t xml:space="preserve"> </w:t>
                              </w:r>
                              <w:r>
                                <w:rPr>
                                  <w:rFonts w:ascii="Courier New"/>
                                  <w:sz w:val="20"/>
                                </w:rPr>
                                <w:t>tidak</w:t>
                              </w:r>
                              <w:r>
                                <w:rPr>
                                  <w:rFonts w:ascii="Courier New"/>
                                  <w:spacing w:val="-10"/>
                                  <w:sz w:val="20"/>
                                </w:rPr>
                                <w:t xml:space="preserve"> </w:t>
                              </w:r>
                              <w:r>
                                <w:rPr>
                                  <w:rFonts w:ascii="Courier New"/>
                                  <w:sz w:val="20"/>
                                </w:rPr>
                                <w:t>bisa</w:t>
                              </w:r>
                              <w:r>
                                <w:rPr>
                                  <w:rFonts w:ascii="Courier New"/>
                                  <w:spacing w:val="-9"/>
                                  <w:sz w:val="20"/>
                                </w:rPr>
                                <w:t xml:space="preserve"> </w:t>
                              </w:r>
                              <w:r>
                                <w:rPr>
                                  <w:rFonts w:ascii="Courier New"/>
                                  <w:sz w:val="20"/>
                                </w:rPr>
                                <w:t xml:space="preserve">dibuka.") </w:t>
                              </w:r>
                              <w:r>
                                <w:rPr>
                                  <w:rFonts w:ascii="Courier New"/>
                                  <w:spacing w:val="-4"/>
                                  <w:sz w:val="20"/>
                                </w:rPr>
                                <w:t>12:</w:t>
                              </w:r>
                            </w:p>
                            <w:p w14:paraId="658030EC">
                              <w:pPr>
                                <w:spacing w:before="0" w:line="226" w:lineRule="exact"/>
                                <w:ind w:left="28" w:right="0" w:firstLine="0"/>
                                <w:jc w:val="left"/>
                                <w:rPr>
                                  <w:rFonts w:ascii="Courier New"/>
                                  <w:sz w:val="20"/>
                                </w:rPr>
                              </w:pPr>
                              <w:r>
                                <w:rPr>
                                  <w:rFonts w:ascii="Courier New"/>
                                  <w:sz w:val="20"/>
                                </w:rPr>
                                <w:t>13:</w:t>
                              </w:r>
                              <w:r>
                                <w:rPr>
                                  <w:rFonts w:ascii="Courier New"/>
                                  <w:spacing w:val="-9"/>
                                  <w:sz w:val="20"/>
                                </w:rPr>
                                <w:t xml:space="preserve"> </w:t>
                              </w:r>
                              <w:r>
                                <w:rPr>
                                  <w:rFonts w:ascii="Courier New"/>
                                  <w:sz w:val="20"/>
                                </w:rPr>
                                <w:t>#</w:t>
                              </w:r>
                              <w:r>
                                <w:rPr>
                                  <w:rFonts w:ascii="Courier New"/>
                                  <w:spacing w:val="-9"/>
                                  <w:sz w:val="20"/>
                                </w:rPr>
                                <w:t xml:space="preserve"> </w:t>
                              </w:r>
                              <w:r>
                                <w:rPr>
                                  <w:rFonts w:ascii="Courier New"/>
                                  <w:sz w:val="20"/>
                                </w:rPr>
                                <w:t>Inisialisasi</w:t>
                              </w:r>
                              <w:r>
                                <w:rPr>
                                  <w:rFonts w:ascii="Courier New"/>
                                  <w:spacing w:val="-8"/>
                                  <w:sz w:val="20"/>
                                </w:rPr>
                                <w:t xml:space="preserve"> </w:t>
                              </w:r>
                              <w:r>
                                <w:rPr>
                                  <w:rFonts w:ascii="Courier New"/>
                                  <w:sz w:val="20"/>
                                </w:rPr>
                                <w:t>objek</w:t>
                              </w:r>
                              <w:r>
                                <w:rPr>
                                  <w:rFonts w:ascii="Courier New"/>
                                  <w:spacing w:val="-9"/>
                                  <w:sz w:val="20"/>
                                </w:rPr>
                                <w:t xml:space="preserve"> </w:t>
                              </w:r>
                              <w:r>
                                <w:rPr>
                                  <w:rFonts w:ascii="Courier New"/>
                                  <w:spacing w:val="-2"/>
                                  <w:sz w:val="20"/>
                                </w:rPr>
                                <w:t>FaceMeshDetector</w:t>
                              </w:r>
                            </w:p>
                            <w:p w14:paraId="79954695">
                              <w:pPr>
                                <w:spacing w:before="0"/>
                                <w:ind w:left="28" w:right="0" w:firstLine="0"/>
                                <w:jc w:val="left"/>
                                <w:rPr>
                                  <w:rFonts w:ascii="Courier New"/>
                                  <w:sz w:val="20"/>
                                </w:rPr>
                              </w:pPr>
                              <w:r>
                                <w:rPr>
                                  <w:rFonts w:ascii="Courier New"/>
                                  <w:sz w:val="20"/>
                                </w:rPr>
                                <w:t>14:</w:t>
                              </w:r>
                              <w:r>
                                <w:rPr>
                                  <w:rFonts w:ascii="Courier New"/>
                                  <w:spacing w:val="-4"/>
                                  <w:sz w:val="20"/>
                                </w:rPr>
                                <w:t xml:space="preserve"> </w:t>
                              </w:r>
                              <w:r>
                                <w:rPr>
                                  <w:rFonts w:ascii="Courier New"/>
                                  <w:sz w:val="20"/>
                                </w:rPr>
                                <w:t>#</w:t>
                              </w:r>
                              <w:r>
                                <w:rPr>
                                  <w:rFonts w:ascii="Courier New"/>
                                  <w:spacing w:val="-4"/>
                                  <w:sz w:val="20"/>
                                </w:rPr>
                                <w:t xml:space="preserve"> </w:t>
                              </w:r>
                              <w:r>
                                <w:rPr>
                                  <w:rFonts w:ascii="Courier New"/>
                                  <w:sz w:val="20"/>
                                </w:rPr>
                                <w:t>staticMode:</w:t>
                              </w:r>
                              <w:r>
                                <w:rPr>
                                  <w:rFonts w:ascii="Courier New"/>
                                  <w:spacing w:val="-4"/>
                                  <w:sz w:val="20"/>
                                </w:rPr>
                                <w:t xml:space="preserve"> </w:t>
                              </w:r>
                              <w:r>
                                <w:rPr>
                                  <w:rFonts w:ascii="Courier New"/>
                                  <w:sz w:val="20"/>
                                </w:rPr>
                                <w:t>Jika</w:t>
                              </w:r>
                              <w:r>
                                <w:rPr>
                                  <w:rFonts w:ascii="Courier New"/>
                                  <w:spacing w:val="-4"/>
                                  <w:sz w:val="20"/>
                                </w:rPr>
                                <w:t xml:space="preserve"> </w:t>
                              </w:r>
                              <w:r>
                                <w:rPr>
                                  <w:rFonts w:ascii="Courier New"/>
                                  <w:sz w:val="20"/>
                                </w:rPr>
                                <w:t>True,</w:t>
                              </w:r>
                              <w:r>
                                <w:rPr>
                                  <w:rFonts w:ascii="Courier New"/>
                                  <w:spacing w:val="-4"/>
                                  <w:sz w:val="20"/>
                                </w:rPr>
                                <w:t xml:space="preserve"> </w:t>
                              </w:r>
                              <w:r>
                                <w:rPr>
                                  <w:rFonts w:ascii="Courier New"/>
                                  <w:sz w:val="20"/>
                                </w:rPr>
                                <w:t>deteksi</w:t>
                              </w:r>
                              <w:r>
                                <w:rPr>
                                  <w:rFonts w:ascii="Courier New"/>
                                  <w:spacing w:val="-5"/>
                                  <w:sz w:val="20"/>
                                </w:rPr>
                                <w:t xml:space="preserve"> </w:t>
                              </w:r>
                              <w:r>
                                <w:rPr>
                                  <w:rFonts w:ascii="Courier New"/>
                                  <w:sz w:val="20"/>
                                </w:rPr>
                                <w:t>hanya</w:t>
                              </w:r>
                              <w:r>
                                <w:rPr>
                                  <w:rFonts w:ascii="Courier New"/>
                                  <w:spacing w:val="-5"/>
                                  <w:sz w:val="20"/>
                                </w:rPr>
                                <w:t xml:space="preserve"> </w:t>
                              </w:r>
                              <w:r>
                                <w:rPr>
                                  <w:rFonts w:ascii="Courier New"/>
                                  <w:sz w:val="20"/>
                                </w:rPr>
                                <w:t>terjadi</w:t>
                              </w:r>
                              <w:r>
                                <w:rPr>
                                  <w:rFonts w:ascii="Courier New"/>
                                  <w:spacing w:val="-4"/>
                                  <w:sz w:val="20"/>
                                </w:rPr>
                                <w:t xml:space="preserve"> </w:t>
                              </w:r>
                              <w:r>
                                <w:rPr>
                                  <w:rFonts w:ascii="Courier New"/>
                                  <w:sz w:val="20"/>
                                </w:rPr>
                                <w:t>sekali;</w:t>
                              </w:r>
                              <w:r>
                                <w:rPr>
                                  <w:rFonts w:ascii="Courier New"/>
                                  <w:spacing w:val="-4"/>
                                  <w:sz w:val="20"/>
                                </w:rPr>
                                <w:t xml:space="preserve"> </w:t>
                              </w:r>
                              <w:r>
                                <w:rPr>
                                  <w:rFonts w:ascii="Courier New"/>
                                  <w:sz w:val="20"/>
                                </w:rPr>
                                <w:t>jika</w:t>
                              </w:r>
                              <w:r>
                                <w:rPr>
                                  <w:rFonts w:ascii="Courier New"/>
                                  <w:spacing w:val="-5"/>
                                  <w:sz w:val="20"/>
                                </w:rPr>
                                <w:t xml:space="preserve"> </w:t>
                              </w:r>
                              <w:r>
                                <w:rPr>
                                  <w:rFonts w:ascii="Courier New"/>
                                  <w:sz w:val="20"/>
                                </w:rPr>
                                <w:t>False, setiap frame</w:t>
                              </w:r>
                            </w:p>
                          </w:txbxContent>
                        </wps:txbx>
                        <wps:bodyPr wrap="square" lIns="0" tIns="0" rIns="0" bIns="0" rtlCol="0">
                          <a:noAutofit/>
                        </wps:bodyPr>
                      </wps:wsp>
                    </wpg:wgp>
                  </a:graphicData>
                </a:graphic>
              </wp:anchor>
            </w:drawing>
          </mc:Choice>
          <mc:Fallback>
            <w:pict>
              <v:group id="_x0000_s1026" o:spid="_x0000_s1026" o:spt="203" style="position:absolute;left:0pt;margin-left:70.55pt;margin-top:18.9pt;height:171.4pt;width:454.2pt;mso-position-horizontal-relative:page;mso-wrap-distance-bottom:0pt;mso-wrap-distance-top:0pt;z-index:-251633664;mso-width-relative:page;mso-height-relative:page;" coordsize="5768340,2176780" o:gfxdata="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">
                <o:lock v:ext="edit" aspectratio="f"/>
                <v:shape id="Graphic 66" o:spid="_x0000_s1026" o:spt="100" style="position:absolute;left:0;top:6095;height:155575;width:5768340;" fillcolor="#D9D9D9" filled="t" stroked="f" coordsize="5768340,155575" o:gfxdata="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E47cvQAA&#10;ANsAAAAPAAAAAAAAAAEAIAAAACIAAABkcnMvZG93bnJldi54bWxQSwECFAAUAAAACACHTuJAMy8F&#10;njsAAAA5AAAAEAAAAAAAAAABACAAAAAMAQAAZHJzL3NoYXBleG1sLnhtbFBLBQYAAAAABgAGAFsB&#10;AAC2AwAAAAA=&#10;" path="m5768340,0l0,0,0,155448,5768340,155448,5768340,0xe">
                  <v:fill on="t" focussize="0,0"/>
                  <v:stroke on="f"/>
                  <v:imagedata o:title=""/>
                  <o:lock v:ext="edit" aspectratio="f"/>
                  <v:textbox inset="0mm,0mm,0mm,0mm"/>
                </v:shape>
                <v:shape id="Graphic 67" o:spid="_x0000_s1026" o:spt="100" style="position:absolute;left:0;top:0;height:6350;width:5768340;" fillcolor="#000000" filled="t" stroked="f" coordsize="5768340,6350" o:gfxdata="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1GA8vQAA&#10;ANsAAAAPAAAAAAAAAAEAIAAAACIAAABkcnMvZG93bnJldi54bWxQSwECFAAUAAAACACHTuJAMy8F&#10;njsAAAA5AAAAEAAAAAAAAAABACAAAAAMAQAAZHJzL3NoYXBleG1sLnhtbFBLBQYAAAAABgAGAFsB&#10;AAC2AwAAAAA=&#10;" path="m5768340,0l0,0,0,6096,5768340,6096,5768340,0xe">
                  <v:fill on="t" focussize="0,0"/>
                  <v:stroke on="f"/>
                  <v:imagedata o:title=""/>
                  <o:lock v:ext="edit" aspectratio="f"/>
                  <v:textbox inset="0mm,0mm,0mm,0mm"/>
                </v:shape>
                <v:shape id="Graphic 68" o:spid="_x0000_s1026" o:spt="100" style="position:absolute;left:0;top:161543;height:2014855;width:5768340;" fillcolor="#D9D9D9" filled="t" stroked="f" coordsize="5768340,2014855" o:gfxdata="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hp7bvugAAANsA&#10;AAAPAAAAAAAAAAEAIAAAACIAAABkcnMvZG93bnJldi54bWxQSwECFAAUAAAACACHTuJAMy8FnjsA&#10;AAA5AAAAEAAAAAAAAAABACAAAAAJAQAAZHJzL3NoYXBleG1sLnhtbFBLBQYAAAAABgAGAFsBAACz&#10;AwAAAAA=&#10;" path="m5768340,0l0,0,0,144780,0,288036,0,2014728,5768340,2014728,5768340,144780,5768340,0xe">
                  <v:fill on="t" focussize="0,0"/>
                  <v:stroke on="f"/>
                  <v:imagedata o:title=""/>
                  <o:lock v:ext="edit" aspectratio="f"/>
                  <v:textbox inset="0mm,0mm,0mm,0mm"/>
                </v:shape>
                <v:shape id="Textbox 69" o:spid="_x0000_s1026" o:spt="202" type="#_x0000_t202" style="position:absolute;left:0;top:6095;height:2170430;width:5768340;" filled="f" stroked="f" coordsize="21600,21600" o:gfxdata="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zYrW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0A9356D">
                        <w:pPr>
                          <w:spacing w:before="18" w:line="226" w:lineRule="exact"/>
                          <w:ind w:left="28" w:right="0" w:firstLine="0"/>
                          <w:jc w:val="left"/>
                          <w:rPr>
                            <w:rFonts w:ascii="Courier New"/>
                            <w:sz w:val="20"/>
                          </w:rPr>
                        </w:pPr>
                        <w:r>
                          <w:rPr>
                            <w:rFonts w:ascii="Courier New"/>
                            <w:sz w:val="20"/>
                          </w:rPr>
                          <w:t>01:</w:t>
                        </w:r>
                        <w:r>
                          <w:rPr>
                            <w:rFonts w:ascii="Courier New"/>
                            <w:spacing w:val="-9"/>
                            <w:sz w:val="20"/>
                          </w:rPr>
                          <w:t xml:space="preserve"> </w:t>
                        </w:r>
                        <w:r>
                          <w:rPr>
                            <w:rFonts w:ascii="Courier New"/>
                            <w:sz w:val="20"/>
                          </w:rPr>
                          <w:t>import</w:t>
                        </w:r>
                        <w:r>
                          <w:rPr>
                            <w:rFonts w:ascii="Courier New"/>
                            <w:spacing w:val="-7"/>
                            <w:sz w:val="20"/>
                          </w:rPr>
                          <w:t xml:space="preserve"> </w:t>
                        </w:r>
                        <w:r>
                          <w:rPr>
                            <w:rFonts w:ascii="Courier New"/>
                            <w:sz w:val="20"/>
                          </w:rPr>
                          <w:t>cv2,</w:t>
                        </w:r>
                        <w:r>
                          <w:rPr>
                            <w:rFonts w:ascii="Courier New"/>
                            <w:spacing w:val="-6"/>
                            <w:sz w:val="20"/>
                          </w:rPr>
                          <w:t xml:space="preserve"> </w:t>
                        </w:r>
                        <w:r>
                          <w:rPr>
                            <w:rFonts w:ascii="Courier New"/>
                            <w:sz w:val="20"/>
                          </w:rPr>
                          <w:t>numpy</w:t>
                        </w:r>
                        <w:r>
                          <w:rPr>
                            <w:rFonts w:ascii="Courier New"/>
                            <w:spacing w:val="-6"/>
                            <w:sz w:val="20"/>
                          </w:rPr>
                          <w:t xml:space="preserve"> </w:t>
                        </w:r>
                        <w:r>
                          <w:rPr>
                            <w:rFonts w:ascii="Courier New"/>
                            <w:sz w:val="20"/>
                          </w:rPr>
                          <w:t>as</w:t>
                        </w:r>
                        <w:r>
                          <w:rPr>
                            <w:rFonts w:ascii="Courier New"/>
                            <w:spacing w:val="-6"/>
                            <w:sz w:val="20"/>
                          </w:rPr>
                          <w:t xml:space="preserve"> </w:t>
                        </w:r>
                        <w:r>
                          <w:rPr>
                            <w:rFonts w:ascii="Courier New"/>
                            <w:spacing w:val="-5"/>
                            <w:sz w:val="20"/>
                          </w:rPr>
                          <w:t>np</w:t>
                        </w:r>
                      </w:p>
                      <w:p w14:paraId="35E4D5B9">
                        <w:pPr>
                          <w:spacing w:before="0"/>
                          <w:ind w:left="28" w:right="2287" w:firstLine="0"/>
                          <w:jc w:val="left"/>
                          <w:rPr>
                            <w:rFonts w:ascii="Courier New"/>
                            <w:sz w:val="20"/>
                          </w:rPr>
                        </w:pPr>
                        <w:r>
                          <w:rPr>
                            <w:rFonts w:ascii="Courier New"/>
                            <w:sz w:val="20"/>
                          </w:rPr>
                          <w:t>02:</w:t>
                        </w:r>
                        <w:r>
                          <w:rPr>
                            <w:rFonts w:ascii="Courier New"/>
                            <w:spacing w:val="-10"/>
                            <w:sz w:val="20"/>
                          </w:rPr>
                          <w:t xml:space="preserve"> </w:t>
                        </w:r>
                        <w:r>
                          <w:rPr>
                            <w:rFonts w:ascii="Courier New"/>
                            <w:sz w:val="20"/>
                          </w:rPr>
                          <w:t>from</w:t>
                        </w:r>
                        <w:r>
                          <w:rPr>
                            <w:rFonts w:ascii="Courier New"/>
                            <w:spacing w:val="-10"/>
                            <w:sz w:val="20"/>
                          </w:rPr>
                          <w:t xml:space="preserve"> </w:t>
                        </w:r>
                        <w:r>
                          <w:rPr>
                            <w:rFonts w:ascii="Courier New"/>
                            <w:sz w:val="20"/>
                          </w:rPr>
                          <w:t>cvzone.FaceMeshModule</w:t>
                        </w:r>
                        <w:r>
                          <w:rPr>
                            <w:rFonts w:ascii="Courier New"/>
                            <w:spacing w:val="-10"/>
                            <w:sz w:val="20"/>
                          </w:rPr>
                          <w:t xml:space="preserve"> </w:t>
                        </w:r>
                        <w:r>
                          <w:rPr>
                            <w:rFonts w:ascii="Courier New"/>
                            <w:sz w:val="20"/>
                          </w:rPr>
                          <w:t>import</w:t>
                        </w:r>
                        <w:r>
                          <w:rPr>
                            <w:rFonts w:ascii="Courier New"/>
                            <w:spacing w:val="-11"/>
                            <w:sz w:val="20"/>
                          </w:rPr>
                          <w:t xml:space="preserve"> </w:t>
                        </w:r>
                        <w:r>
                          <w:rPr>
                            <w:rFonts w:ascii="Courier New"/>
                            <w:sz w:val="20"/>
                          </w:rPr>
                          <w:t xml:space="preserve">FaceMeshDetector </w:t>
                        </w:r>
                        <w:r>
                          <w:rPr>
                            <w:rFonts w:ascii="Courier New"/>
                            <w:spacing w:val="-4"/>
                            <w:sz w:val="20"/>
                          </w:rPr>
                          <w:t>03:</w:t>
                        </w:r>
                      </w:p>
                      <w:p w14:paraId="4BF1CF9F">
                        <w:pPr>
                          <w:spacing w:before="0"/>
                          <w:ind w:left="28" w:right="354" w:firstLine="0"/>
                          <w:jc w:val="left"/>
                          <w:rPr>
                            <w:rFonts w:ascii="Courier New"/>
                            <w:sz w:val="20"/>
                          </w:rPr>
                        </w:pPr>
                        <w:r>
                          <w:rPr>
                            <w:rFonts w:ascii="Courier New"/>
                            <w:sz w:val="20"/>
                          </w:rPr>
                          <w:t>04:</w:t>
                        </w:r>
                        <w:r>
                          <w:rPr>
                            <w:rFonts w:ascii="Courier New"/>
                            <w:spacing w:val="-5"/>
                            <w:sz w:val="20"/>
                          </w:rPr>
                          <w:t xml:space="preserve"> </w:t>
                        </w:r>
                        <w:r>
                          <w:rPr>
                            <w:rFonts w:ascii="Courier New"/>
                            <w:sz w:val="20"/>
                          </w:rPr>
                          <w:t>#</w:t>
                        </w:r>
                        <w:r>
                          <w:rPr>
                            <w:rFonts w:ascii="Courier New"/>
                            <w:spacing w:val="-5"/>
                            <w:sz w:val="20"/>
                          </w:rPr>
                          <w:t xml:space="preserve"> </w:t>
                        </w:r>
                        <w:r>
                          <w:rPr>
                            <w:rFonts w:ascii="Courier New"/>
                            <w:sz w:val="20"/>
                          </w:rPr>
                          <w:t>Indeks</w:t>
                        </w:r>
                        <w:r>
                          <w:rPr>
                            <w:rFonts w:ascii="Courier New"/>
                            <w:spacing w:val="-5"/>
                            <w:sz w:val="20"/>
                          </w:rPr>
                          <w:t xml:space="preserve"> </w:t>
                        </w:r>
                        <w:r>
                          <w:rPr>
                            <w:rFonts w:ascii="Courier New"/>
                            <w:sz w:val="20"/>
                          </w:rPr>
                          <w:t>mata</w:t>
                        </w:r>
                        <w:r>
                          <w:rPr>
                            <w:rFonts w:ascii="Courier New"/>
                            <w:spacing w:val="-5"/>
                            <w:sz w:val="20"/>
                          </w:rPr>
                          <w:t xml:space="preserve"> </w:t>
                        </w:r>
                        <w:r>
                          <w:rPr>
                            <w:rFonts w:ascii="Courier New"/>
                            <w:sz w:val="20"/>
                          </w:rPr>
                          <w:t>kiri</w:t>
                        </w:r>
                        <w:r>
                          <w:rPr>
                            <w:rFonts w:ascii="Courier New"/>
                            <w:spacing w:val="-6"/>
                            <w:sz w:val="20"/>
                          </w:rPr>
                          <w:t xml:space="preserve"> </w:t>
                        </w:r>
                        <w:r>
                          <w:rPr>
                            <w:rFonts w:ascii="Courier New"/>
                            <w:sz w:val="20"/>
                          </w:rPr>
                          <w:t>(contoh):</w:t>
                        </w:r>
                        <w:r>
                          <w:rPr>
                            <w:rFonts w:ascii="Courier New"/>
                            <w:spacing w:val="-5"/>
                            <w:sz w:val="20"/>
                          </w:rPr>
                          <w:t xml:space="preserve"> </w:t>
                        </w:r>
                        <w:r>
                          <w:rPr>
                            <w:rFonts w:ascii="Courier New"/>
                            <w:sz w:val="20"/>
                          </w:rPr>
                          <w:t>vertikal</w:t>
                        </w:r>
                        <w:r>
                          <w:rPr>
                            <w:rFonts w:ascii="Courier New"/>
                            <w:spacing w:val="-5"/>
                            <w:sz w:val="20"/>
                          </w:rPr>
                          <w:t xml:space="preserve"> </w:t>
                        </w:r>
                        <w:r>
                          <w:rPr>
                            <w:rFonts w:ascii="Courier New"/>
                            <w:sz w:val="20"/>
                          </w:rPr>
                          <w:t>(159,145),</w:t>
                        </w:r>
                        <w:r>
                          <w:rPr>
                            <w:rFonts w:ascii="Courier New"/>
                            <w:spacing w:val="-6"/>
                            <w:sz w:val="20"/>
                          </w:rPr>
                          <w:t xml:space="preserve"> </w:t>
                        </w:r>
                        <w:r>
                          <w:rPr>
                            <w:rFonts w:ascii="Courier New"/>
                            <w:sz w:val="20"/>
                          </w:rPr>
                          <w:t>horizontal</w:t>
                        </w:r>
                        <w:r>
                          <w:rPr>
                            <w:rFonts w:ascii="Courier New"/>
                            <w:spacing w:val="-5"/>
                            <w:sz w:val="20"/>
                          </w:rPr>
                          <w:t xml:space="preserve"> </w:t>
                        </w:r>
                        <w:r>
                          <w:rPr>
                            <w:rFonts w:ascii="Courier New"/>
                            <w:sz w:val="20"/>
                          </w:rPr>
                          <w:t>(33,133) 05: L_TOP, L_BOTTOM, L_LEFT, L_RIGHT = 159, 145, 33, 133</w:t>
                        </w:r>
                      </w:p>
                      <w:p w14:paraId="6E3456BF">
                        <w:pPr>
                          <w:spacing w:before="0" w:line="226" w:lineRule="exact"/>
                          <w:ind w:left="28" w:right="0" w:firstLine="0"/>
                          <w:jc w:val="left"/>
                          <w:rPr>
                            <w:rFonts w:ascii="Courier New"/>
                            <w:sz w:val="20"/>
                          </w:rPr>
                        </w:pPr>
                        <w:r>
                          <w:rPr>
                            <w:rFonts w:ascii="Courier New"/>
                            <w:spacing w:val="-5"/>
                            <w:sz w:val="20"/>
                          </w:rPr>
                          <w:t>06:</w:t>
                        </w:r>
                      </w:p>
                      <w:p w14:paraId="2E02D0FE">
                        <w:pPr>
                          <w:spacing w:before="0"/>
                          <w:ind w:left="28" w:right="354" w:firstLine="0"/>
                          <w:jc w:val="left"/>
                          <w:rPr>
                            <w:rFonts w:ascii="Courier New"/>
                            <w:sz w:val="20"/>
                          </w:rPr>
                        </w:pPr>
                        <w:r>
                          <w:rPr>
                            <w:rFonts w:ascii="Courier New"/>
                            <w:sz w:val="20"/>
                          </w:rPr>
                          <w:t>07:</w:t>
                        </w:r>
                        <w:r>
                          <w:rPr>
                            <w:rFonts w:ascii="Courier New"/>
                            <w:spacing w:val="-6"/>
                            <w:sz w:val="20"/>
                          </w:rPr>
                          <w:t xml:space="preserve"> </w:t>
                        </w:r>
                        <w:r>
                          <w:rPr>
                            <w:rFonts w:ascii="Courier New"/>
                            <w:sz w:val="20"/>
                          </w:rPr>
                          <w:t>def</w:t>
                        </w:r>
                        <w:r>
                          <w:rPr>
                            <w:rFonts w:ascii="Courier New"/>
                            <w:spacing w:val="-7"/>
                            <w:sz w:val="20"/>
                          </w:rPr>
                          <w:t xml:space="preserve"> </w:t>
                        </w:r>
                        <w:r>
                          <w:rPr>
                            <w:rFonts w:ascii="Courier New"/>
                            <w:sz w:val="20"/>
                          </w:rPr>
                          <w:t>dist(p1,</w:t>
                        </w:r>
                        <w:r>
                          <w:rPr>
                            <w:rFonts w:ascii="Courier New"/>
                            <w:spacing w:val="-7"/>
                            <w:sz w:val="20"/>
                          </w:rPr>
                          <w:t xml:space="preserve"> </w:t>
                        </w:r>
                        <w:r>
                          <w:rPr>
                            <w:rFonts w:ascii="Courier New"/>
                            <w:sz w:val="20"/>
                          </w:rPr>
                          <w:t>p2):</w:t>
                        </w:r>
                        <w:r>
                          <w:rPr>
                            <w:rFonts w:ascii="Courier New"/>
                            <w:spacing w:val="-6"/>
                            <w:sz w:val="20"/>
                          </w:rPr>
                          <w:t xml:space="preserve"> </w:t>
                        </w:r>
                        <w:r>
                          <w:rPr>
                            <w:rFonts w:ascii="Courier New"/>
                            <w:sz w:val="20"/>
                          </w:rPr>
                          <w:t>return</w:t>
                        </w:r>
                        <w:r>
                          <w:rPr>
                            <w:rFonts w:ascii="Courier New"/>
                            <w:spacing w:val="-7"/>
                            <w:sz w:val="20"/>
                          </w:rPr>
                          <w:t xml:space="preserve"> </w:t>
                        </w:r>
                        <w:r>
                          <w:rPr>
                            <w:rFonts w:ascii="Courier New"/>
                            <w:sz w:val="20"/>
                          </w:rPr>
                          <w:t>np.linalg.norm(np.array(p1)</w:t>
                        </w:r>
                        <w:r>
                          <w:rPr>
                            <w:rFonts w:ascii="Courier New"/>
                            <w:spacing w:val="-6"/>
                            <w:sz w:val="20"/>
                          </w:rPr>
                          <w:t xml:space="preserve"> </w:t>
                        </w:r>
                        <w:r>
                          <w:rPr>
                            <w:rFonts w:ascii="Courier New"/>
                            <w:sz w:val="20"/>
                          </w:rPr>
                          <w:t>-</w:t>
                        </w:r>
                        <w:r>
                          <w:rPr>
                            <w:rFonts w:ascii="Courier New"/>
                            <w:spacing w:val="-6"/>
                            <w:sz w:val="20"/>
                          </w:rPr>
                          <w:t xml:space="preserve"> </w:t>
                        </w:r>
                        <w:r>
                          <w:rPr>
                            <w:rFonts w:ascii="Courier New"/>
                            <w:sz w:val="20"/>
                          </w:rPr>
                          <w:t xml:space="preserve">np.array(p2)) </w:t>
                        </w:r>
                        <w:r>
                          <w:rPr>
                            <w:rFonts w:ascii="Courier New"/>
                            <w:spacing w:val="-4"/>
                            <w:sz w:val="20"/>
                          </w:rPr>
                          <w:t>08:</w:t>
                        </w:r>
                      </w:p>
                      <w:p w14:paraId="0DE9F5C1">
                        <w:pPr>
                          <w:spacing w:before="0"/>
                          <w:ind w:left="28" w:right="5275" w:firstLine="0"/>
                          <w:jc w:val="left"/>
                          <w:rPr>
                            <w:rFonts w:ascii="Courier New"/>
                            <w:sz w:val="20"/>
                          </w:rPr>
                        </w:pPr>
                        <w:r>
                          <w:rPr>
                            <w:rFonts w:ascii="Courier New"/>
                            <w:sz w:val="20"/>
                          </w:rPr>
                          <w:t>09:</w:t>
                        </w:r>
                        <w:r>
                          <w:rPr>
                            <w:rFonts w:ascii="Courier New"/>
                            <w:spacing w:val="-13"/>
                            <w:sz w:val="20"/>
                          </w:rPr>
                          <w:t xml:space="preserve"> </w:t>
                        </w:r>
                        <w:r>
                          <w:rPr>
                            <w:rFonts w:ascii="Courier New"/>
                            <w:sz w:val="20"/>
                          </w:rPr>
                          <w:t>cap</w:t>
                        </w:r>
                        <w:r>
                          <w:rPr>
                            <w:rFonts w:ascii="Courier New"/>
                            <w:spacing w:val="-14"/>
                            <w:sz w:val="20"/>
                          </w:rPr>
                          <w:t xml:space="preserve"> </w:t>
                        </w:r>
                        <w:r>
                          <w:rPr>
                            <w:rFonts w:ascii="Courier New"/>
                            <w:sz w:val="20"/>
                          </w:rPr>
                          <w:t>=</w:t>
                        </w:r>
                        <w:r>
                          <w:rPr>
                            <w:rFonts w:ascii="Courier New"/>
                            <w:spacing w:val="-13"/>
                            <w:sz w:val="20"/>
                          </w:rPr>
                          <w:t xml:space="preserve"> </w:t>
                        </w:r>
                        <w:r>
                          <w:rPr>
                            <w:rFonts w:ascii="Courier New"/>
                            <w:sz w:val="20"/>
                          </w:rPr>
                          <w:t>cv2.VideoCapture(0) 10: if not cap.isOpened():</w:t>
                        </w:r>
                      </w:p>
                      <w:p w14:paraId="4E294ED4">
                        <w:pPr>
                          <w:tabs>
                            <w:tab w:val="left" w:pos="987"/>
                          </w:tabs>
                          <w:spacing w:before="1"/>
                          <w:ind w:left="28" w:right="2453" w:firstLine="0"/>
                          <w:jc w:val="left"/>
                          <w:rPr>
                            <w:rFonts w:ascii="Courier New"/>
                            <w:sz w:val="20"/>
                          </w:rPr>
                        </w:pPr>
                        <w:r>
                          <w:rPr>
                            <w:rFonts w:ascii="Courier New"/>
                            <w:spacing w:val="-4"/>
                            <w:sz w:val="20"/>
                          </w:rPr>
                          <w:t>11:</w:t>
                        </w:r>
                        <w:r>
                          <w:rPr>
                            <w:rFonts w:ascii="Courier New"/>
                            <w:sz w:val="20"/>
                          </w:rPr>
                          <w:tab/>
                        </w:r>
                        <w:r>
                          <w:rPr>
                            <w:rFonts w:ascii="Courier New"/>
                            <w:sz w:val="20"/>
                          </w:rPr>
                          <w:t>raise</w:t>
                        </w:r>
                        <w:r>
                          <w:rPr>
                            <w:rFonts w:ascii="Courier New"/>
                            <w:spacing w:val="-10"/>
                            <w:sz w:val="20"/>
                          </w:rPr>
                          <w:t xml:space="preserve"> </w:t>
                        </w:r>
                        <w:r>
                          <w:rPr>
                            <w:rFonts w:ascii="Courier New"/>
                            <w:sz w:val="20"/>
                          </w:rPr>
                          <w:t>RuntimeError("Kamera</w:t>
                        </w:r>
                        <w:r>
                          <w:rPr>
                            <w:rFonts w:ascii="Courier New"/>
                            <w:spacing w:val="-10"/>
                            <w:sz w:val="20"/>
                          </w:rPr>
                          <w:t xml:space="preserve"> </w:t>
                        </w:r>
                        <w:r>
                          <w:rPr>
                            <w:rFonts w:ascii="Courier New"/>
                            <w:sz w:val="20"/>
                          </w:rPr>
                          <w:t>tidak</w:t>
                        </w:r>
                        <w:r>
                          <w:rPr>
                            <w:rFonts w:ascii="Courier New"/>
                            <w:spacing w:val="-10"/>
                            <w:sz w:val="20"/>
                          </w:rPr>
                          <w:t xml:space="preserve"> </w:t>
                        </w:r>
                        <w:r>
                          <w:rPr>
                            <w:rFonts w:ascii="Courier New"/>
                            <w:sz w:val="20"/>
                          </w:rPr>
                          <w:t>bisa</w:t>
                        </w:r>
                        <w:r>
                          <w:rPr>
                            <w:rFonts w:ascii="Courier New"/>
                            <w:spacing w:val="-9"/>
                            <w:sz w:val="20"/>
                          </w:rPr>
                          <w:t xml:space="preserve"> </w:t>
                        </w:r>
                        <w:r>
                          <w:rPr>
                            <w:rFonts w:ascii="Courier New"/>
                            <w:sz w:val="20"/>
                          </w:rPr>
                          <w:t xml:space="preserve">dibuka.") </w:t>
                        </w:r>
                        <w:r>
                          <w:rPr>
                            <w:rFonts w:ascii="Courier New"/>
                            <w:spacing w:val="-4"/>
                            <w:sz w:val="20"/>
                          </w:rPr>
                          <w:t>12:</w:t>
                        </w:r>
                      </w:p>
                      <w:p w14:paraId="658030EC">
                        <w:pPr>
                          <w:spacing w:before="0" w:line="226" w:lineRule="exact"/>
                          <w:ind w:left="28" w:right="0" w:firstLine="0"/>
                          <w:jc w:val="left"/>
                          <w:rPr>
                            <w:rFonts w:ascii="Courier New"/>
                            <w:sz w:val="20"/>
                          </w:rPr>
                        </w:pPr>
                        <w:r>
                          <w:rPr>
                            <w:rFonts w:ascii="Courier New"/>
                            <w:sz w:val="20"/>
                          </w:rPr>
                          <w:t>13:</w:t>
                        </w:r>
                        <w:r>
                          <w:rPr>
                            <w:rFonts w:ascii="Courier New"/>
                            <w:spacing w:val="-9"/>
                            <w:sz w:val="20"/>
                          </w:rPr>
                          <w:t xml:space="preserve"> </w:t>
                        </w:r>
                        <w:r>
                          <w:rPr>
                            <w:rFonts w:ascii="Courier New"/>
                            <w:sz w:val="20"/>
                          </w:rPr>
                          <w:t>#</w:t>
                        </w:r>
                        <w:r>
                          <w:rPr>
                            <w:rFonts w:ascii="Courier New"/>
                            <w:spacing w:val="-9"/>
                            <w:sz w:val="20"/>
                          </w:rPr>
                          <w:t xml:space="preserve"> </w:t>
                        </w:r>
                        <w:r>
                          <w:rPr>
                            <w:rFonts w:ascii="Courier New"/>
                            <w:sz w:val="20"/>
                          </w:rPr>
                          <w:t>Inisialisasi</w:t>
                        </w:r>
                        <w:r>
                          <w:rPr>
                            <w:rFonts w:ascii="Courier New"/>
                            <w:spacing w:val="-8"/>
                            <w:sz w:val="20"/>
                          </w:rPr>
                          <w:t xml:space="preserve"> </w:t>
                        </w:r>
                        <w:r>
                          <w:rPr>
                            <w:rFonts w:ascii="Courier New"/>
                            <w:sz w:val="20"/>
                          </w:rPr>
                          <w:t>objek</w:t>
                        </w:r>
                        <w:r>
                          <w:rPr>
                            <w:rFonts w:ascii="Courier New"/>
                            <w:spacing w:val="-9"/>
                            <w:sz w:val="20"/>
                          </w:rPr>
                          <w:t xml:space="preserve"> </w:t>
                        </w:r>
                        <w:r>
                          <w:rPr>
                            <w:rFonts w:ascii="Courier New"/>
                            <w:spacing w:val="-2"/>
                            <w:sz w:val="20"/>
                          </w:rPr>
                          <w:t>FaceMeshDetector</w:t>
                        </w:r>
                      </w:p>
                      <w:p w14:paraId="79954695">
                        <w:pPr>
                          <w:spacing w:before="0"/>
                          <w:ind w:left="28" w:right="0" w:firstLine="0"/>
                          <w:jc w:val="left"/>
                          <w:rPr>
                            <w:rFonts w:ascii="Courier New"/>
                            <w:sz w:val="20"/>
                          </w:rPr>
                        </w:pPr>
                        <w:r>
                          <w:rPr>
                            <w:rFonts w:ascii="Courier New"/>
                            <w:sz w:val="20"/>
                          </w:rPr>
                          <w:t>14:</w:t>
                        </w:r>
                        <w:r>
                          <w:rPr>
                            <w:rFonts w:ascii="Courier New"/>
                            <w:spacing w:val="-4"/>
                            <w:sz w:val="20"/>
                          </w:rPr>
                          <w:t xml:space="preserve"> </w:t>
                        </w:r>
                        <w:r>
                          <w:rPr>
                            <w:rFonts w:ascii="Courier New"/>
                            <w:sz w:val="20"/>
                          </w:rPr>
                          <w:t>#</w:t>
                        </w:r>
                        <w:r>
                          <w:rPr>
                            <w:rFonts w:ascii="Courier New"/>
                            <w:spacing w:val="-4"/>
                            <w:sz w:val="20"/>
                          </w:rPr>
                          <w:t xml:space="preserve"> </w:t>
                        </w:r>
                        <w:r>
                          <w:rPr>
                            <w:rFonts w:ascii="Courier New"/>
                            <w:sz w:val="20"/>
                          </w:rPr>
                          <w:t>staticMode:</w:t>
                        </w:r>
                        <w:r>
                          <w:rPr>
                            <w:rFonts w:ascii="Courier New"/>
                            <w:spacing w:val="-4"/>
                            <w:sz w:val="20"/>
                          </w:rPr>
                          <w:t xml:space="preserve"> </w:t>
                        </w:r>
                        <w:r>
                          <w:rPr>
                            <w:rFonts w:ascii="Courier New"/>
                            <w:sz w:val="20"/>
                          </w:rPr>
                          <w:t>Jika</w:t>
                        </w:r>
                        <w:r>
                          <w:rPr>
                            <w:rFonts w:ascii="Courier New"/>
                            <w:spacing w:val="-4"/>
                            <w:sz w:val="20"/>
                          </w:rPr>
                          <w:t xml:space="preserve"> </w:t>
                        </w:r>
                        <w:r>
                          <w:rPr>
                            <w:rFonts w:ascii="Courier New"/>
                            <w:sz w:val="20"/>
                          </w:rPr>
                          <w:t>True,</w:t>
                        </w:r>
                        <w:r>
                          <w:rPr>
                            <w:rFonts w:ascii="Courier New"/>
                            <w:spacing w:val="-4"/>
                            <w:sz w:val="20"/>
                          </w:rPr>
                          <w:t xml:space="preserve"> </w:t>
                        </w:r>
                        <w:r>
                          <w:rPr>
                            <w:rFonts w:ascii="Courier New"/>
                            <w:sz w:val="20"/>
                          </w:rPr>
                          <w:t>deteksi</w:t>
                        </w:r>
                        <w:r>
                          <w:rPr>
                            <w:rFonts w:ascii="Courier New"/>
                            <w:spacing w:val="-5"/>
                            <w:sz w:val="20"/>
                          </w:rPr>
                          <w:t xml:space="preserve"> </w:t>
                        </w:r>
                        <w:r>
                          <w:rPr>
                            <w:rFonts w:ascii="Courier New"/>
                            <w:sz w:val="20"/>
                          </w:rPr>
                          <w:t>hanya</w:t>
                        </w:r>
                        <w:r>
                          <w:rPr>
                            <w:rFonts w:ascii="Courier New"/>
                            <w:spacing w:val="-5"/>
                            <w:sz w:val="20"/>
                          </w:rPr>
                          <w:t xml:space="preserve"> </w:t>
                        </w:r>
                        <w:r>
                          <w:rPr>
                            <w:rFonts w:ascii="Courier New"/>
                            <w:sz w:val="20"/>
                          </w:rPr>
                          <w:t>terjadi</w:t>
                        </w:r>
                        <w:r>
                          <w:rPr>
                            <w:rFonts w:ascii="Courier New"/>
                            <w:spacing w:val="-4"/>
                            <w:sz w:val="20"/>
                          </w:rPr>
                          <w:t xml:space="preserve"> </w:t>
                        </w:r>
                        <w:r>
                          <w:rPr>
                            <w:rFonts w:ascii="Courier New"/>
                            <w:sz w:val="20"/>
                          </w:rPr>
                          <w:t>sekali;</w:t>
                        </w:r>
                        <w:r>
                          <w:rPr>
                            <w:rFonts w:ascii="Courier New"/>
                            <w:spacing w:val="-4"/>
                            <w:sz w:val="20"/>
                          </w:rPr>
                          <w:t xml:space="preserve"> </w:t>
                        </w:r>
                        <w:r>
                          <w:rPr>
                            <w:rFonts w:ascii="Courier New"/>
                            <w:sz w:val="20"/>
                          </w:rPr>
                          <w:t>jika</w:t>
                        </w:r>
                        <w:r>
                          <w:rPr>
                            <w:rFonts w:ascii="Courier New"/>
                            <w:spacing w:val="-5"/>
                            <w:sz w:val="20"/>
                          </w:rPr>
                          <w:t xml:space="preserve"> </w:t>
                        </w:r>
                        <w:r>
                          <w:rPr>
                            <w:rFonts w:ascii="Courier New"/>
                            <w:sz w:val="20"/>
                          </w:rPr>
                          <w:t>False, setiap frame</w:t>
                        </w:r>
                      </w:p>
                    </w:txbxContent>
                  </v:textbox>
                </v:shape>
                <w10:wrap type="topAndBottom"/>
              </v:group>
            </w:pict>
          </mc:Fallback>
        </mc:AlternateContent>
      </w:r>
    </w:p>
    <w:p w14:paraId="7F85747E">
      <w:pPr>
        <w:pStyle w:val="5"/>
        <w:spacing w:after="0"/>
        <w:rPr>
          <w:sz w:val="20"/>
        </w:rPr>
        <w:sectPr>
          <w:pgSz w:w="11910" w:h="16840"/>
          <w:pgMar w:top="1240" w:right="1275" w:bottom="1240" w:left="1275" w:header="717" w:footer="1050" w:gutter="0"/>
          <w:cols w:space="720" w:num="1"/>
        </w:sectPr>
      </w:pPr>
    </w:p>
    <w:p w14:paraId="55C91FEA">
      <w:pPr>
        <w:pStyle w:val="5"/>
        <w:spacing w:before="22"/>
        <w:rPr>
          <w:sz w:val="20"/>
        </w:rPr>
      </w:pPr>
    </w:p>
    <w:p w14:paraId="3EE82A47">
      <w:pPr>
        <w:pStyle w:val="5"/>
        <w:spacing w:line="20" w:lineRule="exact"/>
        <w:ind w:left="165"/>
        <w:rPr>
          <w:sz w:val="2"/>
        </w:rPr>
      </w:pPr>
      <w:r>
        <w:rPr>
          <w:sz w:val="2"/>
        </w:rPr>
        <mc:AlternateContent>
          <mc:Choice Requires="wpg">
            <w:drawing>
              <wp:inline distT="0" distB="0" distL="0" distR="0">
                <wp:extent cx="5712460" cy="6350"/>
                <wp:effectExtent l="0" t="0" r="0" b="0"/>
                <wp:docPr id="141" name="Group 141"/>
                <wp:cNvGraphicFramePr/>
                <a:graphic xmlns:a="http://schemas.openxmlformats.org/drawingml/2006/main">
                  <a:graphicData uri="http://schemas.microsoft.com/office/word/2010/wordprocessingGroup">
                    <wpg:wgp>
                      <wpg:cNvGrpSpPr/>
                      <wpg:grpSpPr>
                        <a:xfrm>
                          <a:off x="0" y="0"/>
                          <a:ext cx="5712460" cy="6350"/>
                          <a:chOff x="0" y="0"/>
                          <a:chExt cx="5712460" cy="6350"/>
                        </a:xfrm>
                      </wpg:grpSpPr>
                      <wps:wsp>
                        <wps:cNvPr id="74" name="Graphic 74"/>
                        <wps:cNvSpPr/>
                        <wps:spPr>
                          <a:xfrm>
                            <a:off x="0" y="3047"/>
                            <a:ext cx="5712460" cy="1270"/>
                          </a:xfrm>
                          <a:custGeom>
                            <a:avLst/>
                            <a:gdLst/>
                            <a:ahLst/>
                            <a:cxnLst/>
                            <a:rect l="l" t="t" r="r" b="b"/>
                            <a:pathLst>
                              <a:path w="5712460">
                                <a:moveTo>
                                  <a:pt x="0" y="0"/>
                                </a:moveTo>
                                <a:lnTo>
                                  <a:pt x="5711951" y="0"/>
                                </a:lnTo>
                              </a:path>
                            </a:pathLst>
                          </a:custGeom>
                          <a:ln w="6095">
                            <a:solidFill>
                              <a:srgbClr val="4472C4"/>
                            </a:solidFill>
                            <a:prstDash val="solid"/>
                          </a:ln>
                        </wps:spPr>
                        <wps:bodyPr wrap="square" lIns="0" tIns="0" rIns="0" bIns="0" rtlCol="0">
                          <a:noAutofit/>
                        </wps:bodyPr>
                      </wps:wsp>
                    </wpg:wgp>
                  </a:graphicData>
                </a:graphic>
              </wp:inline>
            </w:drawing>
          </mc:Choice>
          <mc:Fallback>
            <w:pict>
              <v:group id="_x0000_s1026" o:spid="_x0000_s1026" o:spt="203" style="height:0.5pt;width:449.8pt;" coordsize="5712460,6350" o:gfxdata="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WOTCstQAAAADAQAADwAAAAAAAAABACAAAAAiAAAAZHJzL2Rvd25yZXYueG1s&#10;UEsBAhQAFAAAAAgAh07iQDZZejNuAgAArQUAAA4AAAAAAAAAAQAgAAAAIwEAAGRycy9lMm9Eb2Mu&#10;eG1sUEsFBgAAAAAGAAYAWQEAAAMGAAAAAA==&#10;">
                <o:lock v:ext="edit" aspectratio="f"/>
                <v:shape id="Graphic 74" o:spid="_x0000_s1026" o:spt="100" style="position:absolute;left:0;top:3047;height:1270;width:5712460;" filled="f" stroked="t" coordsize="5712460,1" o:gfxdata="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C5z4vQAA&#10;ANsAAAAPAAAAAAAAAAEAIAAAACIAAABkcnMvZG93bnJldi54bWxQSwECFAAUAAAACACHTuJAMy8F&#10;njsAAAA5AAAAEAAAAAAAAAABACAAAAAMAQAAZHJzL3NoYXBleG1sLnhtbFBLBQYAAAAABgAGAFsB&#10;AAC2AwAAAAA=&#10;" path="m0,0l5711951,0e">
                  <v:fill on="f" focussize="0,0"/>
                  <v:stroke weight="0.47992125984252pt" color="#4472C4" joinstyle="round"/>
                  <v:imagedata o:title=""/>
                  <o:lock v:ext="edit" aspectratio="f"/>
                  <v:textbox inset="0mm,0mm,0mm,0mm"/>
                </v:shape>
                <w10:wrap type="none"/>
                <w10:anchorlock/>
              </v:group>
            </w:pict>
          </mc:Fallback>
        </mc:AlternateContent>
      </w:r>
    </w:p>
    <w:p w14:paraId="5747EA19">
      <w:pPr>
        <w:spacing w:before="183" w:line="226" w:lineRule="exact"/>
        <w:ind w:left="165" w:right="0" w:firstLine="0"/>
        <w:jc w:val="left"/>
        <w:rPr>
          <w:rFonts w:ascii="Courier New"/>
          <w:sz w:val="20"/>
        </w:rPr>
      </w:pPr>
      <w:r>
        <w:rPr>
          <w:rFonts w:ascii="Courier New"/>
          <w:sz w:val="20"/>
        </w:rPr>
        <mc:AlternateContent>
          <mc:Choice Requires="wpg">
            <w:drawing>
              <wp:anchor distT="0" distB="0" distL="0" distR="0" simplePos="0" relativeHeight="251675648" behindDoc="1" locked="0" layoutInCell="1" allowOverlap="1">
                <wp:simplePos x="0" y="0"/>
                <wp:positionH relativeFrom="page">
                  <wp:posOffset>895985</wp:posOffset>
                </wp:positionH>
                <wp:positionV relativeFrom="paragraph">
                  <wp:posOffset>116840</wp:posOffset>
                </wp:positionV>
                <wp:extent cx="5768340" cy="7211695"/>
                <wp:effectExtent l="0" t="0" r="3810" b="8255"/>
                <wp:wrapNone/>
                <wp:docPr id="142" name="Group 142"/>
                <wp:cNvGraphicFramePr/>
                <a:graphic xmlns:a="http://schemas.openxmlformats.org/drawingml/2006/main">
                  <a:graphicData uri="http://schemas.microsoft.com/office/word/2010/wordprocessingGroup">
                    <wpg:wgp>
                      <wpg:cNvGrpSpPr/>
                      <wpg:grpSpPr>
                        <a:xfrm>
                          <a:off x="0" y="0"/>
                          <a:ext cx="5768340" cy="7211695"/>
                          <a:chOff x="0" y="0"/>
                          <a:chExt cx="5768340" cy="7211695"/>
                        </a:xfrm>
                      </wpg:grpSpPr>
                      <wps:wsp>
                        <wps:cNvPr id="76" name="Graphic 76"/>
                        <wps:cNvSpPr/>
                        <wps:spPr>
                          <a:xfrm>
                            <a:off x="0" y="0"/>
                            <a:ext cx="5768340" cy="7205980"/>
                          </a:xfrm>
                          <a:custGeom>
                            <a:avLst/>
                            <a:gdLst/>
                            <a:ahLst/>
                            <a:cxnLst/>
                            <a:rect l="l" t="t" r="r" b="b"/>
                            <a:pathLst>
                              <a:path w="5768340" h="7205980">
                                <a:moveTo>
                                  <a:pt x="5768340" y="0"/>
                                </a:moveTo>
                                <a:lnTo>
                                  <a:pt x="0" y="0"/>
                                </a:lnTo>
                                <a:lnTo>
                                  <a:pt x="0" y="143256"/>
                                </a:lnTo>
                                <a:lnTo>
                                  <a:pt x="0" y="288036"/>
                                </a:lnTo>
                                <a:lnTo>
                                  <a:pt x="0" y="7205472"/>
                                </a:lnTo>
                                <a:lnTo>
                                  <a:pt x="5768340" y="7205472"/>
                                </a:lnTo>
                                <a:lnTo>
                                  <a:pt x="5768340" y="143256"/>
                                </a:lnTo>
                                <a:lnTo>
                                  <a:pt x="5768340" y="0"/>
                                </a:lnTo>
                                <a:close/>
                              </a:path>
                            </a:pathLst>
                          </a:custGeom>
                          <a:solidFill>
                            <a:srgbClr val="D9D9D9"/>
                          </a:solidFill>
                        </wps:spPr>
                        <wps:bodyPr wrap="square" lIns="0" tIns="0" rIns="0" bIns="0" rtlCol="0">
                          <a:noAutofit/>
                        </wps:bodyPr>
                      </wps:wsp>
                      <wps:wsp>
                        <wps:cNvPr id="77" name="Graphic 77"/>
                        <wps:cNvSpPr/>
                        <wps:spPr>
                          <a:xfrm>
                            <a:off x="0" y="7205471"/>
                            <a:ext cx="5768340" cy="6350"/>
                          </a:xfrm>
                          <a:custGeom>
                            <a:avLst/>
                            <a:gdLst/>
                            <a:ahLst/>
                            <a:cxnLst/>
                            <a:rect l="l" t="t" r="r" b="b"/>
                            <a:pathLst>
                              <a:path w="5768340" h="6350">
                                <a:moveTo>
                                  <a:pt x="5768340" y="0"/>
                                </a:moveTo>
                                <a:lnTo>
                                  <a:pt x="0" y="0"/>
                                </a:lnTo>
                                <a:lnTo>
                                  <a:pt x="0" y="6095"/>
                                </a:lnTo>
                                <a:lnTo>
                                  <a:pt x="5768340" y="6095"/>
                                </a:lnTo>
                                <a:lnTo>
                                  <a:pt x="5768340"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70.55pt;margin-top:9.2pt;height:567.85pt;width:454.2pt;mso-position-horizontal-relative:page;z-index:-251640832;mso-width-relative:page;mso-height-relative:page;" coordsize="5768340,7211695" o:gfxdata="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">
                <o:lock v:ext="edit" aspectratio="f"/>
                <v:shape id="Graphic 76" o:spid="_x0000_s1026" o:spt="100" style="position:absolute;left:0;top:0;height:7205980;width:5768340;" fillcolor="#D9D9D9" filled="t" stroked="f" coordsize="5768340,7205980" o:gfxdata="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oD9mK8AAAA&#10;2wAAAA8AAAAAAAAAAQAgAAAAIgAAAGRycy9kb3ducmV2LnhtbFBLAQIUABQAAAAIAIdO4kAzLwWe&#10;OwAAADkAAAAQAAAAAAAAAAEAIAAAAAsBAABkcnMvc2hhcGV4bWwueG1sUEsFBgAAAAAGAAYAWwEA&#10;ALUDAAAAAA==&#10;" path="m5768340,0l0,0,0,143256,0,288036,0,7205472,5768340,7205472,5768340,143256,5768340,0xe">
                  <v:fill on="t" focussize="0,0"/>
                  <v:stroke on="f"/>
                  <v:imagedata o:title=""/>
                  <o:lock v:ext="edit" aspectratio="f"/>
                  <v:textbox inset="0mm,0mm,0mm,0mm"/>
                </v:shape>
                <v:shape id="Graphic 77" o:spid="_x0000_s1026" o:spt="100" style="position:absolute;left:0;top:7205471;height:6350;width:5768340;" fillcolor="#000000" filled="t" stroked="f" coordsize="5768340,6350" o:gfxdata="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IN9uG8AAAA&#10;2wAAAA8AAAAAAAAAAQAgAAAAIgAAAGRycy9kb3ducmV2LnhtbFBLAQIUABQAAAAIAIdO4kAzLwWe&#10;OwAAADkAAAAQAAAAAAAAAAEAIAAAAAsBAABkcnMvc2hhcGV4bWwueG1sUEsFBgAAAAAGAAYAWwEA&#10;ALUDAAAAAA==&#10;" path="m5768340,0l0,0,0,6095,5768340,6095,5768340,0xe">
                  <v:fill on="t" focussize="0,0"/>
                  <v:stroke on="f"/>
                  <v:imagedata o:title=""/>
                  <o:lock v:ext="edit" aspectratio="f"/>
                  <v:textbox inset="0mm,0mm,0mm,0mm"/>
                </v:shape>
              </v:group>
            </w:pict>
          </mc:Fallback>
        </mc:AlternateContent>
      </w:r>
      <w:r>
        <w:rPr>
          <w:rFonts w:ascii="Courier New"/>
          <w:sz w:val="20"/>
        </w:rPr>
        <w:t>15:</w:t>
      </w:r>
      <w:r>
        <w:rPr>
          <w:rFonts w:ascii="Courier New"/>
          <w:spacing w:val="-8"/>
          <w:sz w:val="20"/>
        </w:rPr>
        <w:t xml:space="preserve"> </w:t>
      </w:r>
      <w:r>
        <w:rPr>
          <w:rFonts w:ascii="Courier New"/>
          <w:sz w:val="20"/>
        </w:rPr>
        <w:t>#</w:t>
      </w:r>
      <w:r>
        <w:rPr>
          <w:rFonts w:ascii="Courier New"/>
          <w:spacing w:val="-7"/>
          <w:sz w:val="20"/>
        </w:rPr>
        <w:t xml:space="preserve"> </w:t>
      </w:r>
      <w:r>
        <w:rPr>
          <w:rFonts w:ascii="Courier New"/>
          <w:sz w:val="20"/>
        </w:rPr>
        <w:t>maxFaces:</w:t>
      </w:r>
      <w:r>
        <w:rPr>
          <w:rFonts w:ascii="Courier New"/>
          <w:spacing w:val="-8"/>
          <w:sz w:val="20"/>
        </w:rPr>
        <w:t xml:space="preserve"> </w:t>
      </w:r>
      <w:r>
        <w:rPr>
          <w:rFonts w:ascii="Courier New"/>
          <w:sz w:val="20"/>
        </w:rPr>
        <w:t>Jumlah</w:t>
      </w:r>
      <w:r>
        <w:rPr>
          <w:rFonts w:ascii="Courier New"/>
          <w:spacing w:val="-8"/>
          <w:sz w:val="20"/>
        </w:rPr>
        <w:t xml:space="preserve"> </w:t>
      </w:r>
      <w:r>
        <w:rPr>
          <w:rFonts w:ascii="Courier New"/>
          <w:sz w:val="20"/>
        </w:rPr>
        <w:t>maksimum</w:t>
      </w:r>
      <w:r>
        <w:rPr>
          <w:rFonts w:ascii="Courier New"/>
          <w:spacing w:val="-9"/>
          <w:sz w:val="20"/>
        </w:rPr>
        <w:t xml:space="preserve"> </w:t>
      </w:r>
      <w:r>
        <w:rPr>
          <w:rFonts w:ascii="Courier New"/>
          <w:sz w:val="20"/>
        </w:rPr>
        <w:t>wajah</w:t>
      </w:r>
      <w:r>
        <w:rPr>
          <w:rFonts w:ascii="Courier New"/>
          <w:spacing w:val="-8"/>
          <w:sz w:val="20"/>
        </w:rPr>
        <w:t xml:space="preserve"> </w:t>
      </w:r>
      <w:r>
        <w:rPr>
          <w:rFonts w:ascii="Courier New"/>
          <w:sz w:val="20"/>
        </w:rPr>
        <w:t>yang</w:t>
      </w:r>
      <w:r>
        <w:rPr>
          <w:rFonts w:ascii="Courier New"/>
          <w:spacing w:val="-8"/>
          <w:sz w:val="20"/>
        </w:rPr>
        <w:t xml:space="preserve"> </w:t>
      </w:r>
      <w:r>
        <w:rPr>
          <w:rFonts w:ascii="Courier New"/>
          <w:spacing w:val="-2"/>
          <w:sz w:val="20"/>
        </w:rPr>
        <w:t>dideteksi</w:t>
      </w:r>
    </w:p>
    <w:p w14:paraId="1763A232">
      <w:pPr>
        <w:spacing w:before="0"/>
        <w:ind w:left="165" w:right="2109" w:firstLine="0"/>
        <w:jc w:val="left"/>
        <w:rPr>
          <w:rFonts w:ascii="Courier New"/>
          <w:sz w:val="20"/>
        </w:rPr>
      </w:pPr>
      <w:r>
        <w:rPr>
          <w:rFonts w:ascii="Courier New"/>
          <w:sz w:val="20"/>
        </w:rPr>
        <w:t>16:</w:t>
      </w:r>
      <w:r>
        <w:rPr>
          <w:rFonts w:ascii="Courier New"/>
          <w:spacing w:val="-6"/>
          <w:sz w:val="20"/>
        </w:rPr>
        <w:t xml:space="preserve"> </w:t>
      </w:r>
      <w:r>
        <w:rPr>
          <w:rFonts w:ascii="Courier New"/>
          <w:sz w:val="20"/>
        </w:rPr>
        <w:t>#</w:t>
      </w:r>
      <w:r>
        <w:rPr>
          <w:rFonts w:ascii="Courier New"/>
          <w:spacing w:val="-6"/>
          <w:sz w:val="20"/>
        </w:rPr>
        <w:t xml:space="preserve"> </w:t>
      </w:r>
      <w:r>
        <w:rPr>
          <w:rFonts w:ascii="Courier New"/>
          <w:sz w:val="20"/>
        </w:rPr>
        <w:t>minDetectionCon:</w:t>
      </w:r>
      <w:r>
        <w:rPr>
          <w:rFonts w:ascii="Courier New"/>
          <w:spacing w:val="-7"/>
          <w:sz w:val="20"/>
        </w:rPr>
        <w:t xml:space="preserve"> </w:t>
      </w:r>
      <w:r>
        <w:rPr>
          <w:rFonts w:ascii="Courier New"/>
          <w:sz w:val="20"/>
        </w:rPr>
        <w:t>Ambang</w:t>
      </w:r>
      <w:r>
        <w:rPr>
          <w:rFonts w:ascii="Courier New"/>
          <w:spacing w:val="-6"/>
          <w:sz w:val="20"/>
        </w:rPr>
        <w:t xml:space="preserve"> </w:t>
      </w:r>
      <w:r>
        <w:rPr>
          <w:rFonts w:ascii="Courier New"/>
          <w:sz w:val="20"/>
        </w:rPr>
        <w:t>kepercayaan</w:t>
      </w:r>
      <w:r>
        <w:rPr>
          <w:rFonts w:ascii="Courier New"/>
          <w:spacing w:val="-6"/>
          <w:sz w:val="20"/>
        </w:rPr>
        <w:t xml:space="preserve"> </w:t>
      </w:r>
      <w:r>
        <w:rPr>
          <w:rFonts w:ascii="Courier New"/>
          <w:sz w:val="20"/>
        </w:rPr>
        <w:t>deteksi</w:t>
      </w:r>
      <w:r>
        <w:rPr>
          <w:rFonts w:ascii="Courier New"/>
          <w:spacing w:val="-7"/>
          <w:sz w:val="20"/>
        </w:rPr>
        <w:t xml:space="preserve"> </w:t>
      </w:r>
      <w:r>
        <w:rPr>
          <w:rFonts w:ascii="Courier New"/>
          <w:sz w:val="20"/>
        </w:rPr>
        <w:t>minimum 17: # minTrackCon: Ambang kepercayaan pelacakan minimum</w:t>
      </w:r>
    </w:p>
    <w:p w14:paraId="0833680E">
      <w:pPr>
        <w:spacing w:before="0"/>
        <w:ind w:left="165" w:right="0" w:firstLine="0"/>
        <w:jc w:val="left"/>
        <w:rPr>
          <w:rFonts w:ascii="Courier New"/>
          <w:sz w:val="20"/>
        </w:rPr>
      </w:pPr>
      <w:r>
        <w:rPr>
          <w:rFonts w:ascii="Courier New"/>
          <w:sz w:val="20"/>
        </w:rPr>
        <w:t>18:</w:t>
      </w:r>
      <w:r>
        <w:rPr>
          <w:rFonts w:ascii="Courier New"/>
          <w:spacing w:val="-9"/>
          <w:sz w:val="20"/>
        </w:rPr>
        <w:t xml:space="preserve"> </w:t>
      </w:r>
      <w:r>
        <w:rPr>
          <w:rFonts w:ascii="Courier New"/>
          <w:sz w:val="20"/>
        </w:rPr>
        <w:t>detector</w:t>
      </w:r>
      <w:r>
        <w:rPr>
          <w:rFonts w:ascii="Courier New"/>
          <w:spacing w:val="-9"/>
          <w:sz w:val="20"/>
        </w:rPr>
        <w:t xml:space="preserve"> </w:t>
      </w:r>
      <w:r>
        <w:rPr>
          <w:rFonts w:ascii="Courier New"/>
          <w:sz w:val="20"/>
        </w:rPr>
        <w:t>=</w:t>
      </w:r>
      <w:r>
        <w:rPr>
          <w:rFonts w:ascii="Courier New"/>
          <w:spacing w:val="-9"/>
          <w:sz w:val="20"/>
        </w:rPr>
        <w:t xml:space="preserve"> </w:t>
      </w:r>
      <w:r>
        <w:rPr>
          <w:rFonts w:ascii="Courier New"/>
          <w:sz w:val="20"/>
        </w:rPr>
        <w:t>FaceMeshDetector(staticMode=False,</w:t>
      </w:r>
      <w:r>
        <w:rPr>
          <w:rFonts w:ascii="Courier New"/>
          <w:spacing w:val="-10"/>
          <w:sz w:val="20"/>
        </w:rPr>
        <w:t xml:space="preserve"> </w:t>
      </w:r>
      <w:r>
        <w:rPr>
          <w:rFonts w:ascii="Courier New"/>
          <w:sz w:val="20"/>
        </w:rPr>
        <w:t>maxFaces=2, minDetectionCon=0.5, minTrackCon=0.5)</w:t>
      </w:r>
    </w:p>
    <w:p w14:paraId="60E33D30">
      <w:pPr>
        <w:spacing w:before="0" w:line="226" w:lineRule="exact"/>
        <w:ind w:left="165" w:right="0" w:firstLine="0"/>
        <w:jc w:val="left"/>
        <w:rPr>
          <w:rFonts w:ascii="Courier New"/>
          <w:sz w:val="20"/>
        </w:rPr>
      </w:pPr>
      <w:r>
        <w:rPr>
          <w:rFonts w:ascii="Courier New"/>
          <w:spacing w:val="-5"/>
          <w:sz w:val="20"/>
        </w:rPr>
        <w:t>19:</w:t>
      </w:r>
    </w:p>
    <w:p w14:paraId="66836F31">
      <w:pPr>
        <w:spacing w:before="0"/>
        <w:ind w:left="165" w:right="3308" w:firstLine="0"/>
        <w:jc w:val="left"/>
        <w:rPr>
          <w:rFonts w:ascii="Courier New"/>
          <w:sz w:val="20"/>
        </w:rPr>
      </w:pPr>
      <w:r>
        <w:rPr>
          <w:rFonts w:ascii="Courier New"/>
          <w:sz w:val="20"/>
        </w:rPr>
        <w:t>20:</w:t>
      </w:r>
      <w:r>
        <w:rPr>
          <w:rFonts w:ascii="Courier New"/>
          <w:spacing w:val="-6"/>
          <w:sz w:val="20"/>
        </w:rPr>
        <w:t xml:space="preserve"> </w:t>
      </w:r>
      <w:r>
        <w:rPr>
          <w:rFonts w:ascii="Courier New"/>
          <w:sz w:val="20"/>
        </w:rPr>
        <w:t>#</w:t>
      </w:r>
      <w:r>
        <w:rPr>
          <w:rFonts w:ascii="Courier New"/>
          <w:spacing w:val="-6"/>
          <w:sz w:val="20"/>
        </w:rPr>
        <w:t xml:space="preserve"> </w:t>
      </w:r>
      <w:r>
        <w:rPr>
          <w:rFonts w:ascii="Courier New"/>
          <w:sz w:val="20"/>
        </w:rPr>
        <w:t>Variabel</w:t>
      </w:r>
      <w:r>
        <w:rPr>
          <w:rFonts w:ascii="Courier New"/>
          <w:spacing w:val="-6"/>
          <w:sz w:val="20"/>
        </w:rPr>
        <w:t xml:space="preserve"> </w:t>
      </w:r>
      <w:r>
        <w:rPr>
          <w:rFonts w:ascii="Courier New"/>
          <w:sz w:val="20"/>
        </w:rPr>
        <w:t>untuk</w:t>
      </w:r>
      <w:r>
        <w:rPr>
          <w:rFonts w:ascii="Courier New"/>
          <w:spacing w:val="-6"/>
          <w:sz w:val="20"/>
        </w:rPr>
        <w:t xml:space="preserve"> </w:t>
      </w:r>
      <w:r>
        <w:rPr>
          <w:rFonts w:ascii="Courier New"/>
          <w:sz w:val="20"/>
        </w:rPr>
        <w:t>menghitung</w:t>
      </w:r>
      <w:r>
        <w:rPr>
          <w:rFonts w:ascii="Courier New"/>
          <w:spacing w:val="-7"/>
          <w:sz w:val="20"/>
        </w:rPr>
        <w:t xml:space="preserve"> </w:t>
      </w:r>
      <w:r>
        <w:rPr>
          <w:rFonts w:ascii="Courier New"/>
          <w:sz w:val="20"/>
        </w:rPr>
        <w:t>kedipan</w:t>
      </w:r>
      <w:r>
        <w:rPr>
          <w:rFonts w:ascii="Courier New"/>
          <w:spacing w:val="-6"/>
          <w:sz w:val="20"/>
        </w:rPr>
        <w:t xml:space="preserve"> </w:t>
      </w:r>
      <w:r>
        <w:rPr>
          <w:rFonts w:ascii="Courier New"/>
          <w:sz w:val="20"/>
        </w:rPr>
        <w:t>sederhana 21: blink_count = 0</w:t>
      </w:r>
    </w:p>
    <w:p w14:paraId="14146CFD">
      <w:pPr>
        <w:spacing w:before="0"/>
        <w:ind w:left="165" w:right="0" w:firstLine="0"/>
        <w:jc w:val="left"/>
        <w:rPr>
          <w:rFonts w:ascii="Courier New"/>
          <w:sz w:val="20"/>
        </w:rPr>
      </w:pPr>
      <w:r>
        <w:rPr>
          <w:rFonts w:ascii="Courier New"/>
          <w:sz w:val="20"/>
        </w:rPr>
        <w:t>22:</w:t>
      </w:r>
      <w:r>
        <w:rPr>
          <w:rFonts w:ascii="Courier New"/>
          <w:spacing w:val="-9"/>
          <w:sz w:val="20"/>
        </w:rPr>
        <w:t xml:space="preserve"> </w:t>
      </w:r>
      <w:r>
        <w:rPr>
          <w:rFonts w:ascii="Courier New"/>
          <w:sz w:val="20"/>
        </w:rPr>
        <w:t>closed_frames</w:t>
      </w:r>
      <w:r>
        <w:rPr>
          <w:rFonts w:ascii="Courier New"/>
          <w:spacing w:val="-9"/>
          <w:sz w:val="20"/>
        </w:rPr>
        <w:t xml:space="preserve"> </w:t>
      </w:r>
      <w:r>
        <w:rPr>
          <w:rFonts w:ascii="Courier New"/>
          <w:sz w:val="20"/>
        </w:rPr>
        <w:t>=</w:t>
      </w:r>
      <w:r>
        <w:rPr>
          <w:rFonts w:ascii="Courier New"/>
          <w:spacing w:val="-10"/>
          <w:sz w:val="20"/>
        </w:rPr>
        <w:t xml:space="preserve"> 0</w:t>
      </w:r>
    </w:p>
    <w:p w14:paraId="5AEFB9A7">
      <w:pPr>
        <w:tabs>
          <w:tab w:val="left" w:pos="4244"/>
        </w:tabs>
        <w:spacing w:before="2"/>
        <w:ind w:left="165" w:right="908" w:firstLine="0"/>
        <w:jc w:val="left"/>
        <w:rPr>
          <w:rFonts w:ascii="Courier New"/>
          <w:sz w:val="20"/>
        </w:rPr>
      </w:pPr>
      <w:r>
        <w:rPr>
          <w:rFonts w:ascii="Courier New"/>
          <w:sz w:val="20"/>
        </w:rPr>
        <w:t>23: CLOSED_FRAMES_THRESHOLD = 3</w:t>
      </w:r>
      <w:r>
        <w:rPr>
          <w:rFonts w:ascii="Courier New"/>
          <w:sz w:val="20"/>
        </w:rPr>
        <w:tab/>
      </w:r>
      <w:r>
        <w:rPr>
          <w:rFonts w:ascii="Courier New"/>
          <w:sz w:val="20"/>
        </w:rPr>
        <w:t>#</w:t>
      </w:r>
      <w:r>
        <w:rPr>
          <w:rFonts w:ascii="Courier New"/>
          <w:spacing w:val="-8"/>
          <w:sz w:val="20"/>
        </w:rPr>
        <w:t xml:space="preserve"> </w:t>
      </w:r>
      <w:r>
        <w:rPr>
          <w:rFonts w:ascii="Courier New"/>
          <w:sz w:val="20"/>
        </w:rPr>
        <w:t>jumlah</w:t>
      </w:r>
      <w:r>
        <w:rPr>
          <w:rFonts w:ascii="Courier New"/>
          <w:spacing w:val="-8"/>
          <w:sz w:val="20"/>
        </w:rPr>
        <w:t xml:space="preserve"> </w:t>
      </w:r>
      <w:r>
        <w:rPr>
          <w:rFonts w:ascii="Courier New"/>
          <w:sz w:val="20"/>
        </w:rPr>
        <w:t>frame</w:t>
      </w:r>
      <w:r>
        <w:rPr>
          <w:rFonts w:ascii="Courier New"/>
          <w:spacing w:val="-8"/>
          <w:sz w:val="20"/>
        </w:rPr>
        <w:t xml:space="preserve"> </w:t>
      </w:r>
      <w:r>
        <w:rPr>
          <w:rFonts w:ascii="Courier New"/>
          <w:sz w:val="20"/>
        </w:rPr>
        <w:t>berturut-turut</w:t>
      </w:r>
      <w:r>
        <w:rPr>
          <w:rFonts w:ascii="Courier New"/>
          <w:spacing w:val="-9"/>
          <w:sz w:val="20"/>
        </w:rPr>
        <w:t xml:space="preserve"> </w:t>
      </w:r>
      <w:r>
        <w:rPr>
          <w:rFonts w:ascii="Courier New"/>
          <w:sz w:val="20"/>
        </w:rPr>
        <w:t>untuk dianggap kedipan</w:t>
      </w:r>
    </w:p>
    <w:p w14:paraId="2BAFCBF8">
      <w:pPr>
        <w:tabs>
          <w:tab w:val="left" w:pos="4125"/>
        </w:tabs>
        <w:spacing w:before="0"/>
        <w:ind w:left="165" w:right="788" w:firstLine="0"/>
        <w:jc w:val="left"/>
        <w:rPr>
          <w:rFonts w:ascii="Courier New"/>
          <w:sz w:val="20"/>
        </w:rPr>
      </w:pPr>
      <w:r>
        <w:rPr>
          <w:rFonts w:ascii="Courier New"/>
          <w:sz w:val="20"/>
        </w:rPr>
        <w:t>24: EYE_AR_THRESHOLD = 0.20</w:t>
      </w:r>
      <w:r>
        <w:rPr>
          <w:rFonts w:ascii="Courier New"/>
          <w:sz w:val="20"/>
        </w:rPr>
        <w:tab/>
      </w:r>
      <w:r>
        <w:rPr>
          <w:rFonts w:ascii="Courier New"/>
          <w:sz w:val="20"/>
        </w:rPr>
        <w:t>#</w:t>
      </w:r>
      <w:r>
        <w:rPr>
          <w:rFonts w:ascii="Courier New"/>
          <w:spacing w:val="-6"/>
          <w:sz w:val="20"/>
        </w:rPr>
        <w:t xml:space="preserve"> </w:t>
      </w:r>
      <w:r>
        <w:rPr>
          <w:rFonts w:ascii="Courier New"/>
          <w:sz w:val="20"/>
        </w:rPr>
        <w:t>ambang</w:t>
      </w:r>
      <w:r>
        <w:rPr>
          <w:rFonts w:ascii="Courier New"/>
          <w:spacing w:val="-6"/>
          <w:sz w:val="20"/>
        </w:rPr>
        <w:t xml:space="preserve"> </w:t>
      </w:r>
      <w:r>
        <w:rPr>
          <w:rFonts w:ascii="Courier New"/>
          <w:sz w:val="20"/>
        </w:rPr>
        <w:t>Eye</w:t>
      </w:r>
      <w:r>
        <w:rPr>
          <w:rFonts w:ascii="Courier New"/>
          <w:spacing w:val="-6"/>
          <w:sz w:val="20"/>
        </w:rPr>
        <w:t xml:space="preserve"> </w:t>
      </w:r>
      <w:r>
        <w:rPr>
          <w:rFonts w:ascii="Courier New"/>
          <w:sz w:val="20"/>
        </w:rPr>
        <w:t>Aspect</w:t>
      </w:r>
      <w:r>
        <w:rPr>
          <w:rFonts w:ascii="Courier New"/>
          <w:spacing w:val="-6"/>
          <w:sz w:val="20"/>
        </w:rPr>
        <w:t xml:space="preserve"> </w:t>
      </w:r>
      <w:r>
        <w:rPr>
          <w:rFonts w:ascii="Courier New"/>
          <w:sz w:val="20"/>
        </w:rPr>
        <w:t>Ratio</w:t>
      </w:r>
      <w:r>
        <w:rPr>
          <w:rFonts w:ascii="Courier New"/>
          <w:spacing w:val="-6"/>
          <w:sz w:val="20"/>
        </w:rPr>
        <w:t xml:space="preserve"> </w:t>
      </w:r>
      <w:r>
        <w:rPr>
          <w:rFonts w:ascii="Courier New"/>
          <w:sz w:val="20"/>
        </w:rPr>
        <w:t>(EAR)</w:t>
      </w:r>
      <w:r>
        <w:rPr>
          <w:rFonts w:ascii="Courier New"/>
          <w:spacing w:val="-6"/>
          <w:sz w:val="20"/>
        </w:rPr>
        <w:t xml:space="preserve"> </w:t>
      </w:r>
      <w:r>
        <w:rPr>
          <w:rFonts w:ascii="Courier New"/>
          <w:sz w:val="20"/>
        </w:rPr>
        <w:t>untuk menilai mata tertutup</w:t>
      </w:r>
    </w:p>
    <w:p w14:paraId="7538AFF3">
      <w:pPr>
        <w:spacing w:before="0"/>
        <w:ind w:left="165" w:right="6383" w:firstLine="0"/>
        <w:jc w:val="left"/>
        <w:rPr>
          <w:rFonts w:ascii="Courier New"/>
          <w:sz w:val="20"/>
        </w:rPr>
      </w:pPr>
      <w:r>
        <w:rPr>
          <w:rFonts w:ascii="Courier New"/>
          <w:sz w:val="20"/>
        </w:rPr>
        <w:t>25:</w:t>
      </w:r>
      <w:r>
        <w:rPr>
          <w:rFonts w:ascii="Courier New"/>
          <w:spacing w:val="-12"/>
          <w:sz w:val="20"/>
        </w:rPr>
        <w:t xml:space="preserve"> </w:t>
      </w:r>
      <w:r>
        <w:rPr>
          <w:rFonts w:ascii="Courier New"/>
          <w:sz w:val="20"/>
        </w:rPr>
        <w:t>is_closed</w:t>
      </w:r>
      <w:r>
        <w:rPr>
          <w:rFonts w:ascii="Courier New"/>
          <w:spacing w:val="-13"/>
          <w:sz w:val="20"/>
        </w:rPr>
        <w:t xml:space="preserve"> </w:t>
      </w:r>
      <w:r>
        <w:rPr>
          <w:rFonts w:ascii="Courier New"/>
          <w:sz w:val="20"/>
        </w:rPr>
        <w:t>=</w:t>
      </w:r>
      <w:r>
        <w:rPr>
          <w:rFonts w:ascii="Courier New"/>
          <w:spacing w:val="-12"/>
          <w:sz w:val="20"/>
        </w:rPr>
        <w:t xml:space="preserve"> </w:t>
      </w:r>
      <w:r>
        <w:rPr>
          <w:rFonts w:ascii="Courier New"/>
          <w:sz w:val="20"/>
        </w:rPr>
        <w:t xml:space="preserve">False </w:t>
      </w:r>
      <w:r>
        <w:rPr>
          <w:rFonts w:ascii="Courier New"/>
          <w:spacing w:val="-4"/>
          <w:sz w:val="20"/>
        </w:rPr>
        <w:t>26:</w:t>
      </w:r>
    </w:p>
    <w:p w14:paraId="21A8C888">
      <w:pPr>
        <w:spacing w:before="0" w:line="226" w:lineRule="exact"/>
        <w:ind w:left="165" w:right="0" w:firstLine="0"/>
        <w:jc w:val="left"/>
        <w:rPr>
          <w:rFonts w:ascii="Courier New"/>
          <w:sz w:val="20"/>
        </w:rPr>
      </w:pPr>
      <w:r>
        <w:rPr>
          <w:rFonts w:ascii="Courier New"/>
          <w:sz w:val="20"/>
        </w:rPr>
        <w:t>27:</w:t>
      </w:r>
      <w:r>
        <w:rPr>
          <w:rFonts w:ascii="Courier New"/>
          <w:spacing w:val="-7"/>
          <w:sz w:val="20"/>
        </w:rPr>
        <w:t xml:space="preserve"> </w:t>
      </w:r>
      <w:r>
        <w:rPr>
          <w:rFonts w:ascii="Courier New"/>
          <w:sz w:val="20"/>
        </w:rPr>
        <w:t>while</w:t>
      </w:r>
      <w:r>
        <w:rPr>
          <w:rFonts w:ascii="Courier New"/>
          <w:spacing w:val="-7"/>
          <w:sz w:val="20"/>
        </w:rPr>
        <w:t xml:space="preserve"> </w:t>
      </w:r>
      <w:r>
        <w:rPr>
          <w:rFonts w:ascii="Courier New"/>
          <w:spacing w:val="-2"/>
          <w:sz w:val="20"/>
        </w:rPr>
        <w:t>True:</w:t>
      </w:r>
    </w:p>
    <w:p w14:paraId="2228D442">
      <w:pPr>
        <w:tabs>
          <w:tab w:val="left" w:pos="1123"/>
        </w:tabs>
        <w:spacing w:before="0"/>
        <w:ind w:left="165" w:right="5828" w:firstLine="0"/>
        <w:jc w:val="left"/>
        <w:rPr>
          <w:rFonts w:ascii="Courier New"/>
          <w:sz w:val="20"/>
        </w:rPr>
      </w:pPr>
      <w:r>
        <w:rPr>
          <w:rFonts w:ascii="Courier New"/>
          <w:spacing w:val="-4"/>
          <w:sz w:val="20"/>
        </w:rPr>
        <w:t>28:</w:t>
      </w:r>
      <w:r>
        <w:rPr>
          <w:rFonts w:ascii="Courier New"/>
          <w:sz w:val="20"/>
        </w:rPr>
        <w:tab/>
      </w:r>
      <w:r>
        <w:rPr>
          <w:rFonts w:ascii="Courier New"/>
          <w:sz w:val="20"/>
        </w:rPr>
        <w:t>ok,</w:t>
      </w:r>
      <w:r>
        <w:rPr>
          <w:rFonts w:ascii="Courier New"/>
          <w:spacing w:val="-11"/>
          <w:sz w:val="20"/>
        </w:rPr>
        <w:t xml:space="preserve"> </w:t>
      </w:r>
      <w:r>
        <w:rPr>
          <w:rFonts w:ascii="Courier New"/>
          <w:sz w:val="20"/>
        </w:rPr>
        <w:t>img</w:t>
      </w:r>
      <w:r>
        <w:rPr>
          <w:rFonts w:ascii="Courier New"/>
          <w:spacing w:val="-11"/>
          <w:sz w:val="20"/>
        </w:rPr>
        <w:t xml:space="preserve"> </w:t>
      </w:r>
      <w:r>
        <w:rPr>
          <w:rFonts w:ascii="Courier New"/>
          <w:sz w:val="20"/>
        </w:rPr>
        <w:t>=</w:t>
      </w:r>
      <w:r>
        <w:rPr>
          <w:rFonts w:ascii="Courier New"/>
          <w:spacing w:val="-11"/>
          <w:sz w:val="20"/>
        </w:rPr>
        <w:t xml:space="preserve"> </w:t>
      </w:r>
      <w:r>
        <w:rPr>
          <w:rFonts w:ascii="Courier New"/>
          <w:sz w:val="20"/>
        </w:rPr>
        <w:t xml:space="preserve">cap.read() </w:t>
      </w:r>
      <w:r>
        <w:rPr>
          <w:rFonts w:ascii="Courier New"/>
          <w:spacing w:val="-4"/>
          <w:sz w:val="20"/>
        </w:rPr>
        <w:t>29:</w:t>
      </w:r>
      <w:r>
        <w:rPr>
          <w:rFonts w:ascii="Courier New"/>
          <w:sz w:val="20"/>
        </w:rPr>
        <w:tab/>
      </w:r>
      <w:r>
        <w:rPr>
          <w:rFonts w:ascii="Courier New"/>
          <w:sz w:val="20"/>
        </w:rPr>
        <w:t>if not ok: break</w:t>
      </w:r>
    </w:p>
    <w:p w14:paraId="0F23C2B8">
      <w:pPr>
        <w:tabs>
          <w:tab w:val="left" w:pos="1123"/>
        </w:tabs>
        <w:spacing w:before="0"/>
        <w:ind w:left="165" w:right="2229" w:firstLine="0"/>
        <w:jc w:val="left"/>
        <w:rPr>
          <w:rFonts w:ascii="Courier New"/>
          <w:sz w:val="20"/>
        </w:rPr>
      </w:pPr>
      <w:r>
        <w:rPr>
          <w:rFonts w:ascii="Courier New"/>
          <w:spacing w:val="-4"/>
          <w:sz w:val="20"/>
        </w:rPr>
        <w:t>30:</w:t>
      </w:r>
      <w:r>
        <w:rPr>
          <w:rFonts w:ascii="Courier New"/>
          <w:sz w:val="20"/>
        </w:rPr>
        <w:tab/>
      </w:r>
      <w:r>
        <w:rPr>
          <w:rFonts w:ascii="Courier New"/>
          <w:sz w:val="20"/>
        </w:rPr>
        <w:t>img,</w:t>
      </w:r>
      <w:r>
        <w:rPr>
          <w:rFonts w:ascii="Courier New"/>
          <w:spacing w:val="-9"/>
          <w:sz w:val="20"/>
        </w:rPr>
        <w:t xml:space="preserve"> </w:t>
      </w:r>
      <w:r>
        <w:rPr>
          <w:rFonts w:ascii="Courier New"/>
          <w:sz w:val="20"/>
        </w:rPr>
        <w:t>faces</w:t>
      </w:r>
      <w:r>
        <w:rPr>
          <w:rFonts w:ascii="Courier New"/>
          <w:spacing w:val="-9"/>
          <w:sz w:val="20"/>
        </w:rPr>
        <w:t xml:space="preserve"> </w:t>
      </w:r>
      <w:r>
        <w:rPr>
          <w:rFonts w:ascii="Courier New"/>
          <w:sz w:val="20"/>
        </w:rPr>
        <w:t>=</w:t>
      </w:r>
      <w:r>
        <w:rPr>
          <w:rFonts w:ascii="Courier New"/>
          <w:spacing w:val="-9"/>
          <w:sz w:val="20"/>
        </w:rPr>
        <w:t xml:space="preserve"> </w:t>
      </w:r>
      <w:r>
        <w:rPr>
          <w:rFonts w:ascii="Courier New"/>
          <w:sz w:val="20"/>
        </w:rPr>
        <w:t>detector.findFaceMesh(img,</w:t>
      </w:r>
      <w:r>
        <w:rPr>
          <w:rFonts w:ascii="Courier New"/>
          <w:spacing w:val="-9"/>
          <w:sz w:val="20"/>
        </w:rPr>
        <w:t xml:space="preserve"> </w:t>
      </w:r>
      <w:r>
        <w:rPr>
          <w:rFonts w:ascii="Courier New"/>
          <w:sz w:val="20"/>
        </w:rPr>
        <w:t xml:space="preserve">draw=True) </w:t>
      </w:r>
      <w:r>
        <w:rPr>
          <w:rFonts w:ascii="Courier New"/>
          <w:spacing w:val="-4"/>
          <w:sz w:val="20"/>
        </w:rPr>
        <w:t>31:</w:t>
      </w:r>
      <w:r>
        <w:rPr>
          <w:rFonts w:ascii="Courier New"/>
          <w:sz w:val="20"/>
        </w:rPr>
        <w:tab/>
      </w:r>
      <w:r>
        <w:rPr>
          <w:rFonts w:ascii="Courier New"/>
          <w:sz w:val="20"/>
        </w:rPr>
        <w:t>if faces:</w:t>
      </w:r>
    </w:p>
    <w:p w14:paraId="5771A65A">
      <w:pPr>
        <w:tabs>
          <w:tab w:val="left" w:pos="1604"/>
        </w:tabs>
        <w:spacing w:before="0"/>
        <w:ind w:left="165" w:right="3308" w:firstLine="0"/>
        <w:jc w:val="left"/>
        <w:rPr>
          <w:rFonts w:ascii="Courier New"/>
          <w:sz w:val="20"/>
        </w:rPr>
      </w:pPr>
      <w:r>
        <w:rPr>
          <w:rFonts w:ascii="Courier New"/>
          <w:spacing w:val="-4"/>
          <w:sz w:val="20"/>
        </w:rPr>
        <w:t>32:</w:t>
      </w:r>
      <w:r>
        <w:rPr>
          <w:rFonts w:ascii="Courier New"/>
          <w:sz w:val="20"/>
        </w:rPr>
        <w:tab/>
      </w:r>
      <w:r>
        <w:rPr>
          <w:rFonts w:ascii="Courier New"/>
          <w:sz w:val="20"/>
        </w:rPr>
        <w:t>face = faces[0]</w:t>
      </w:r>
      <w:r>
        <w:rPr>
          <w:rFonts w:ascii="Courier New"/>
          <w:spacing w:val="80"/>
          <w:sz w:val="20"/>
        </w:rPr>
        <w:t xml:space="preserve"> </w:t>
      </w:r>
      <w:r>
        <w:rPr>
          <w:rFonts w:ascii="Courier New"/>
          <w:sz w:val="20"/>
        </w:rPr>
        <w:t xml:space="preserve"># list of 468 (x,y) </w:t>
      </w:r>
      <w:r>
        <w:rPr>
          <w:rFonts w:ascii="Courier New"/>
          <w:spacing w:val="-4"/>
          <w:sz w:val="20"/>
        </w:rPr>
        <w:t>33:</w:t>
      </w:r>
      <w:r>
        <w:rPr>
          <w:rFonts w:ascii="Courier New"/>
          <w:sz w:val="20"/>
        </w:rPr>
        <w:tab/>
      </w:r>
      <w:r>
        <w:rPr>
          <w:rFonts w:ascii="Courier New"/>
          <w:sz w:val="20"/>
        </w:rPr>
        <w:t>v</w:t>
      </w:r>
      <w:r>
        <w:rPr>
          <w:rFonts w:ascii="Courier New"/>
          <w:spacing w:val="-12"/>
          <w:sz w:val="20"/>
        </w:rPr>
        <w:t xml:space="preserve"> </w:t>
      </w:r>
      <w:r>
        <w:rPr>
          <w:rFonts w:ascii="Courier New"/>
          <w:sz w:val="20"/>
        </w:rPr>
        <w:t>=</w:t>
      </w:r>
      <w:r>
        <w:rPr>
          <w:rFonts w:ascii="Courier New"/>
          <w:spacing w:val="-11"/>
          <w:sz w:val="20"/>
        </w:rPr>
        <w:t xml:space="preserve"> </w:t>
      </w:r>
      <w:r>
        <w:rPr>
          <w:rFonts w:ascii="Courier New"/>
          <w:sz w:val="20"/>
        </w:rPr>
        <w:t>dist(face[L_TOP],</w:t>
      </w:r>
      <w:r>
        <w:rPr>
          <w:rFonts w:ascii="Courier New"/>
          <w:spacing w:val="-11"/>
          <w:sz w:val="20"/>
        </w:rPr>
        <w:t xml:space="preserve"> </w:t>
      </w:r>
      <w:r>
        <w:rPr>
          <w:rFonts w:ascii="Courier New"/>
          <w:sz w:val="20"/>
        </w:rPr>
        <w:t xml:space="preserve">face[L_BOTTOM]) </w:t>
      </w:r>
      <w:r>
        <w:rPr>
          <w:rFonts w:ascii="Courier New"/>
          <w:spacing w:val="-4"/>
          <w:sz w:val="20"/>
        </w:rPr>
        <w:t>34:</w:t>
      </w:r>
      <w:r>
        <w:rPr>
          <w:rFonts w:ascii="Courier New"/>
          <w:sz w:val="20"/>
        </w:rPr>
        <w:tab/>
      </w:r>
      <w:r>
        <w:rPr>
          <w:rFonts w:ascii="Courier New"/>
          <w:sz w:val="20"/>
        </w:rPr>
        <w:t>h</w:t>
      </w:r>
      <w:r>
        <w:rPr>
          <w:rFonts w:ascii="Courier New"/>
          <w:spacing w:val="-12"/>
          <w:sz w:val="20"/>
        </w:rPr>
        <w:t xml:space="preserve"> </w:t>
      </w:r>
      <w:r>
        <w:rPr>
          <w:rFonts w:ascii="Courier New"/>
          <w:sz w:val="20"/>
        </w:rPr>
        <w:t>=</w:t>
      </w:r>
      <w:r>
        <w:rPr>
          <w:rFonts w:ascii="Courier New"/>
          <w:spacing w:val="-11"/>
          <w:sz w:val="20"/>
        </w:rPr>
        <w:t xml:space="preserve"> </w:t>
      </w:r>
      <w:r>
        <w:rPr>
          <w:rFonts w:ascii="Courier New"/>
          <w:sz w:val="20"/>
        </w:rPr>
        <w:t>dist(face[L_LEFT],</w:t>
      </w:r>
      <w:r>
        <w:rPr>
          <w:rFonts w:ascii="Courier New"/>
          <w:spacing w:val="-12"/>
          <w:sz w:val="20"/>
        </w:rPr>
        <w:t xml:space="preserve"> </w:t>
      </w:r>
      <w:r>
        <w:rPr>
          <w:rFonts w:ascii="Courier New"/>
          <w:sz w:val="20"/>
        </w:rPr>
        <w:t xml:space="preserve">face[L_RIGHT]) </w:t>
      </w:r>
      <w:r>
        <w:rPr>
          <w:rFonts w:ascii="Courier New"/>
          <w:spacing w:val="-4"/>
          <w:sz w:val="20"/>
        </w:rPr>
        <w:t>35:</w:t>
      </w:r>
      <w:r>
        <w:rPr>
          <w:rFonts w:ascii="Courier New"/>
          <w:sz w:val="20"/>
        </w:rPr>
        <w:tab/>
      </w:r>
      <w:r>
        <w:rPr>
          <w:rFonts w:ascii="Courier New"/>
          <w:sz w:val="20"/>
        </w:rPr>
        <w:t>ear = v / (h + 1e-8)</w:t>
      </w:r>
    </w:p>
    <w:p w14:paraId="18CF17CC">
      <w:pPr>
        <w:tabs>
          <w:tab w:val="left" w:pos="1604"/>
        </w:tabs>
        <w:spacing w:before="0" w:line="226" w:lineRule="exact"/>
        <w:ind w:left="165" w:right="0" w:firstLine="0"/>
        <w:jc w:val="left"/>
        <w:rPr>
          <w:rFonts w:ascii="Courier New"/>
          <w:sz w:val="20"/>
        </w:rPr>
      </w:pPr>
      <w:r>
        <w:rPr>
          <w:rFonts w:ascii="Courier New"/>
          <w:spacing w:val="-5"/>
          <w:sz w:val="20"/>
        </w:rPr>
        <w:t>36:</w:t>
      </w:r>
      <w:r>
        <w:rPr>
          <w:rFonts w:ascii="Courier New"/>
          <w:sz w:val="20"/>
        </w:rPr>
        <w:tab/>
      </w:r>
      <w:r>
        <w:rPr>
          <w:rFonts w:ascii="Courier New"/>
          <w:sz w:val="20"/>
        </w:rPr>
        <w:t>cv2.putText(img,</w:t>
      </w:r>
      <w:r>
        <w:rPr>
          <w:rFonts w:ascii="Courier New"/>
          <w:spacing w:val="-19"/>
          <w:sz w:val="20"/>
        </w:rPr>
        <w:t xml:space="preserve"> </w:t>
      </w:r>
      <w:r>
        <w:rPr>
          <w:rFonts w:ascii="Courier New"/>
          <w:sz w:val="20"/>
        </w:rPr>
        <w:t>f"EAR(L):</w:t>
      </w:r>
      <w:r>
        <w:rPr>
          <w:rFonts w:ascii="Courier New"/>
          <w:spacing w:val="-19"/>
          <w:sz w:val="20"/>
        </w:rPr>
        <w:t xml:space="preserve"> </w:t>
      </w:r>
      <w:r>
        <w:rPr>
          <w:rFonts w:ascii="Courier New"/>
          <w:sz w:val="20"/>
        </w:rPr>
        <w:t>{ear:.3f}",</w:t>
      </w:r>
      <w:r>
        <w:rPr>
          <w:rFonts w:ascii="Courier New"/>
          <w:spacing w:val="-18"/>
          <w:sz w:val="20"/>
        </w:rPr>
        <w:t xml:space="preserve"> </w:t>
      </w:r>
      <w:r>
        <w:rPr>
          <w:rFonts w:ascii="Courier New"/>
          <w:spacing w:val="-2"/>
          <w:sz w:val="20"/>
        </w:rPr>
        <w:t>(20,40),</w:t>
      </w:r>
    </w:p>
    <w:p w14:paraId="5974B0C4">
      <w:pPr>
        <w:tabs>
          <w:tab w:val="left" w:pos="3044"/>
        </w:tabs>
        <w:spacing w:before="0" w:line="226" w:lineRule="exact"/>
        <w:ind w:left="165" w:right="0" w:firstLine="0"/>
        <w:jc w:val="left"/>
        <w:rPr>
          <w:rFonts w:ascii="Courier New"/>
          <w:sz w:val="20"/>
        </w:rPr>
      </w:pPr>
      <w:r>
        <w:rPr>
          <w:rFonts w:ascii="Courier New"/>
          <w:spacing w:val="-5"/>
          <w:sz w:val="20"/>
        </w:rPr>
        <w:t>37:</w:t>
      </w:r>
      <w:r>
        <w:rPr>
          <w:rFonts w:ascii="Courier New"/>
          <w:sz w:val="20"/>
        </w:rPr>
        <w:tab/>
      </w:r>
      <w:r>
        <w:rPr>
          <w:rFonts w:ascii="Courier New"/>
          <w:sz w:val="20"/>
        </w:rPr>
        <w:t>cv2.FONT_HERSHEY_SIMPLEX,</w:t>
      </w:r>
      <w:r>
        <w:rPr>
          <w:rFonts w:ascii="Courier New"/>
          <w:spacing w:val="-22"/>
          <w:sz w:val="20"/>
        </w:rPr>
        <w:t xml:space="preserve"> </w:t>
      </w:r>
      <w:r>
        <w:rPr>
          <w:rFonts w:ascii="Courier New"/>
          <w:sz w:val="20"/>
        </w:rPr>
        <w:t>0.9,</w:t>
      </w:r>
      <w:r>
        <w:rPr>
          <w:rFonts w:ascii="Courier New"/>
          <w:spacing w:val="-20"/>
          <w:sz w:val="20"/>
        </w:rPr>
        <w:t xml:space="preserve"> </w:t>
      </w:r>
      <w:r>
        <w:rPr>
          <w:rFonts w:ascii="Courier New"/>
          <w:sz w:val="20"/>
        </w:rPr>
        <w:t>(0,255,255),</w:t>
      </w:r>
      <w:r>
        <w:rPr>
          <w:rFonts w:ascii="Courier New"/>
          <w:spacing w:val="-22"/>
          <w:sz w:val="20"/>
        </w:rPr>
        <w:t xml:space="preserve"> </w:t>
      </w:r>
      <w:r>
        <w:rPr>
          <w:rFonts w:ascii="Courier New"/>
          <w:spacing w:val="-5"/>
          <w:sz w:val="20"/>
        </w:rPr>
        <w:t>2)</w:t>
      </w:r>
    </w:p>
    <w:p w14:paraId="730E7888">
      <w:pPr>
        <w:spacing w:before="0" w:line="226" w:lineRule="exact"/>
        <w:ind w:left="165" w:right="0" w:firstLine="0"/>
        <w:jc w:val="left"/>
        <w:rPr>
          <w:rFonts w:ascii="Courier New"/>
          <w:sz w:val="20"/>
        </w:rPr>
      </w:pPr>
      <w:r>
        <w:rPr>
          <w:rFonts w:ascii="Courier New"/>
          <w:spacing w:val="-5"/>
          <w:sz w:val="20"/>
        </w:rPr>
        <w:t>38:</w:t>
      </w:r>
    </w:p>
    <w:p w14:paraId="7EDD5E47">
      <w:pPr>
        <w:tabs>
          <w:tab w:val="left" w:pos="1604"/>
        </w:tabs>
        <w:spacing w:before="2" w:line="226" w:lineRule="exact"/>
        <w:ind w:left="165" w:right="0" w:firstLine="0"/>
        <w:jc w:val="left"/>
        <w:rPr>
          <w:rFonts w:ascii="Courier New"/>
          <w:sz w:val="20"/>
        </w:rPr>
      </w:pPr>
      <w:r>
        <w:rPr>
          <w:rFonts w:ascii="Courier New"/>
          <w:spacing w:val="-5"/>
          <w:sz w:val="20"/>
        </w:rPr>
        <w:t>39:</w:t>
      </w:r>
      <w:r>
        <w:rPr>
          <w:rFonts w:ascii="Courier New"/>
          <w:sz w:val="20"/>
        </w:rPr>
        <w:tab/>
      </w:r>
      <w:r>
        <w:rPr>
          <w:rFonts w:ascii="Courier New"/>
          <w:sz w:val="20"/>
        </w:rPr>
        <w:t>#</w:t>
      </w:r>
      <w:r>
        <w:rPr>
          <w:rFonts w:ascii="Courier New"/>
          <w:spacing w:val="-10"/>
          <w:sz w:val="20"/>
        </w:rPr>
        <w:t xml:space="preserve"> </w:t>
      </w:r>
      <w:r>
        <w:rPr>
          <w:rFonts w:ascii="Courier New"/>
          <w:sz w:val="20"/>
        </w:rPr>
        <w:t>Contoh</w:t>
      </w:r>
      <w:r>
        <w:rPr>
          <w:rFonts w:ascii="Courier New"/>
          <w:spacing w:val="-8"/>
          <w:sz w:val="20"/>
        </w:rPr>
        <w:t xml:space="preserve"> </w:t>
      </w:r>
      <w:r>
        <w:rPr>
          <w:rFonts w:ascii="Courier New"/>
          <w:sz w:val="20"/>
        </w:rPr>
        <w:t>ambang</w:t>
      </w:r>
      <w:r>
        <w:rPr>
          <w:rFonts w:ascii="Courier New"/>
          <w:spacing w:val="-8"/>
          <w:sz w:val="20"/>
        </w:rPr>
        <w:t xml:space="preserve"> </w:t>
      </w:r>
      <w:r>
        <w:rPr>
          <w:rFonts w:ascii="Courier New"/>
          <w:sz w:val="20"/>
        </w:rPr>
        <w:t>kedipan</w:t>
      </w:r>
      <w:r>
        <w:rPr>
          <w:rFonts w:ascii="Courier New"/>
          <w:spacing w:val="-8"/>
          <w:sz w:val="20"/>
        </w:rPr>
        <w:t xml:space="preserve"> </w:t>
      </w:r>
      <w:r>
        <w:rPr>
          <w:rFonts w:ascii="Courier New"/>
          <w:sz w:val="20"/>
        </w:rPr>
        <w:t>sederhana</w:t>
      </w:r>
      <w:r>
        <w:rPr>
          <w:rFonts w:ascii="Courier New"/>
          <w:spacing w:val="-8"/>
          <w:sz w:val="20"/>
        </w:rPr>
        <w:t xml:space="preserve"> </w:t>
      </w:r>
      <w:r>
        <w:rPr>
          <w:rFonts w:ascii="Courier New"/>
          <w:sz w:val="20"/>
        </w:rPr>
        <w:t>dan</w:t>
      </w:r>
      <w:r>
        <w:rPr>
          <w:rFonts w:ascii="Courier New"/>
          <w:spacing w:val="-9"/>
          <w:sz w:val="20"/>
        </w:rPr>
        <w:t xml:space="preserve"> </w:t>
      </w:r>
      <w:r>
        <w:rPr>
          <w:rFonts w:ascii="Courier New"/>
          <w:sz w:val="20"/>
        </w:rPr>
        <w:t>logika</w:t>
      </w:r>
      <w:r>
        <w:rPr>
          <w:rFonts w:ascii="Courier New"/>
          <w:spacing w:val="-8"/>
          <w:sz w:val="20"/>
        </w:rPr>
        <w:t xml:space="preserve"> </w:t>
      </w:r>
      <w:r>
        <w:rPr>
          <w:rFonts w:ascii="Courier New"/>
          <w:spacing w:val="-2"/>
          <w:sz w:val="20"/>
        </w:rPr>
        <w:t>counter:</w:t>
      </w:r>
    </w:p>
    <w:p w14:paraId="3685C9DD">
      <w:pPr>
        <w:tabs>
          <w:tab w:val="left" w:pos="1604"/>
        </w:tabs>
        <w:spacing w:before="0" w:line="226" w:lineRule="exact"/>
        <w:ind w:left="165" w:right="0" w:firstLine="0"/>
        <w:jc w:val="left"/>
        <w:rPr>
          <w:rFonts w:ascii="Courier New"/>
          <w:sz w:val="20"/>
        </w:rPr>
      </w:pPr>
      <w:r>
        <w:rPr>
          <w:rFonts w:ascii="Courier New"/>
          <w:spacing w:val="-5"/>
          <w:sz w:val="20"/>
        </w:rPr>
        <w:t>40:</w:t>
      </w:r>
      <w:r>
        <w:rPr>
          <w:rFonts w:ascii="Courier New"/>
          <w:sz w:val="20"/>
        </w:rPr>
        <w:tab/>
      </w:r>
      <w:r>
        <w:rPr>
          <w:rFonts w:ascii="Courier New"/>
          <w:sz w:val="20"/>
        </w:rPr>
        <w:t>#</w:t>
      </w:r>
      <w:r>
        <w:rPr>
          <w:rFonts w:ascii="Courier New"/>
          <w:spacing w:val="-9"/>
          <w:sz w:val="20"/>
        </w:rPr>
        <w:t xml:space="preserve"> </w:t>
      </w:r>
      <w:r>
        <w:rPr>
          <w:rFonts w:ascii="Courier New"/>
          <w:sz w:val="20"/>
        </w:rPr>
        <w:t>jika</w:t>
      </w:r>
      <w:r>
        <w:rPr>
          <w:rFonts w:ascii="Courier New"/>
          <w:spacing w:val="-8"/>
          <w:sz w:val="20"/>
        </w:rPr>
        <w:t xml:space="preserve"> </w:t>
      </w:r>
      <w:r>
        <w:rPr>
          <w:rFonts w:ascii="Courier New"/>
          <w:sz w:val="20"/>
        </w:rPr>
        <w:t>EAR</w:t>
      </w:r>
      <w:r>
        <w:rPr>
          <w:rFonts w:ascii="Courier New"/>
          <w:spacing w:val="-9"/>
          <w:sz w:val="20"/>
        </w:rPr>
        <w:t xml:space="preserve"> </w:t>
      </w:r>
      <w:r>
        <w:rPr>
          <w:rFonts w:ascii="Courier New"/>
          <w:sz w:val="20"/>
        </w:rPr>
        <w:t>&lt;</w:t>
      </w:r>
      <w:r>
        <w:rPr>
          <w:rFonts w:ascii="Courier New"/>
          <w:spacing w:val="-7"/>
          <w:sz w:val="20"/>
        </w:rPr>
        <w:t xml:space="preserve"> </w:t>
      </w:r>
      <w:r>
        <w:rPr>
          <w:rFonts w:ascii="Courier New"/>
          <w:sz w:val="20"/>
        </w:rPr>
        <w:t>EYE_AR_THRESHOLD</w:t>
      </w:r>
      <w:r>
        <w:rPr>
          <w:rFonts w:ascii="Courier New"/>
          <w:spacing w:val="-8"/>
          <w:sz w:val="20"/>
        </w:rPr>
        <w:t xml:space="preserve"> </w:t>
      </w:r>
      <w:r>
        <w:rPr>
          <w:rFonts w:ascii="Courier New"/>
          <w:sz w:val="20"/>
        </w:rPr>
        <w:t>selama</w:t>
      </w:r>
      <w:r>
        <w:rPr>
          <w:rFonts w:ascii="Courier New"/>
          <w:spacing w:val="-8"/>
          <w:sz w:val="20"/>
        </w:rPr>
        <w:t xml:space="preserve"> </w:t>
      </w:r>
      <w:r>
        <w:rPr>
          <w:rFonts w:ascii="Courier New"/>
          <w:spacing w:val="-2"/>
          <w:sz w:val="20"/>
        </w:rPr>
        <w:t>CLOSED_FRAMES_THRESHOLD</w:t>
      </w:r>
    </w:p>
    <w:p w14:paraId="32155D62">
      <w:pPr>
        <w:spacing w:before="1" w:line="226" w:lineRule="exact"/>
        <w:ind w:left="165" w:right="0" w:firstLine="0"/>
        <w:jc w:val="left"/>
        <w:rPr>
          <w:rFonts w:ascii="Courier New"/>
          <w:sz w:val="20"/>
        </w:rPr>
      </w:pPr>
      <w:r>
        <w:rPr>
          <w:rFonts w:ascii="Courier New"/>
          <w:sz w:val="20"/>
        </w:rPr>
        <w:t>frame</w:t>
      </w:r>
      <w:r>
        <w:rPr>
          <w:rFonts w:ascii="Courier New"/>
          <w:spacing w:val="-6"/>
          <w:sz w:val="20"/>
        </w:rPr>
        <w:t xml:space="preserve"> </w:t>
      </w:r>
      <w:r>
        <w:rPr>
          <w:rFonts w:ascii="Courier New"/>
          <w:sz w:val="20"/>
        </w:rPr>
        <w:t>-&gt;</w:t>
      </w:r>
      <w:r>
        <w:rPr>
          <w:rFonts w:ascii="Courier New"/>
          <w:spacing w:val="-7"/>
          <w:sz w:val="20"/>
        </w:rPr>
        <w:t xml:space="preserve"> </w:t>
      </w:r>
      <w:r>
        <w:rPr>
          <w:rFonts w:ascii="Courier New"/>
          <w:sz w:val="20"/>
        </w:rPr>
        <w:t>hitung</w:t>
      </w:r>
      <w:r>
        <w:rPr>
          <w:rFonts w:ascii="Courier New"/>
          <w:spacing w:val="-6"/>
          <w:sz w:val="20"/>
        </w:rPr>
        <w:t xml:space="preserve"> </w:t>
      </w:r>
      <w:r>
        <w:rPr>
          <w:rFonts w:ascii="Courier New"/>
          <w:spacing w:val="-2"/>
          <w:sz w:val="20"/>
        </w:rPr>
        <w:t>kedipan</w:t>
      </w:r>
    </w:p>
    <w:p w14:paraId="6BD263AE">
      <w:pPr>
        <w:tabs>
          <w:tab w:val="left" w:pos="1604"/>
        </w:tabs>
        <w:spacing w:before="0" w:line="226" w:lineRule="exact"/>
        <w:ind w:left="165" w:right="0" w:firstLine="0"/>
        <w:jc w:val="left"/>
        <w:rPr>
          <w:rFonts w:ascii="Courier New"/>
          <w:sz w:val="20"/>
        </w:rPr>
      </w:pPr>
      <w:r>
        <w:rPr>
          <w:rFonts w:ascii="Courier New"/>
          <w:spacing w:val="-5"/>
          <w:sz w:val="20"/>
        </w:rPr>
        <w:t>41:</w:t>
      </w:r>
      <w:r>
        <w:rPr>
          <w:rFonts w:ascii="Courier New"/>
          <w:sz w:val="20"/>
        </w:rPr>
        <w:tab/>
      </w:r>
      <w:r>
        <w:rPr>
          <w:rFonts w:ascii="Courier New"/>
          <w:sz w:val="20"/>
        </w:rPr>
        <w:t>if</w:t>
      </w:r>
      <w:r>
        <w:rPr>
          <w:rFonts w:ascii="Courier New"/>
          <w:spacing w:val="-4"/>
          <w:sz w:val="20"/>
        </w:rPr>
        <w:t xml:space="preserve"> </w:t>
      </w:r>
      <w:r>
        <w:rPr>
          <w:rFonts w:ascii="Courier New"/>
          <w:sz w:val="20"/>
        </w:rPr>
        <w:t>ear</w:t>
      </w:r>
      <w:r>
        <w:rPr>
          <w:rFonts w:ascii="Courier New"/>
          <w:spacing w:val="-3"/>
          <w:sz w:val="20"/>
        </w:rPr>
        <w:t xml:space="preserve"> </w:t>
      </w:r>
      <w:r>
        <w:rPr>
          <w:rFonts w:ascii="Courier New"/>
          <w:sz w:val="20"/>
        </w:rPr>
        <w:t>&lt;</w:t>
      </w:r>
      <w:r>
        <w:rPr>
          <w:rFonts w:ascii="Courier New"/>
          <w:spacing w:val="-4"/>
          <w:sz w:val="20"/>
        </w:rPr>
        <w:t xml:space="preserve"> </w:t>
      </w:r>
      <w:r>
        <w:rPr>
          <w:rFonts w:ascii="Courier New"/>
          <w:spacing w:val="-2"/>
          <w:sz w:val="20"/>
        </w:rPr>
        <w:t>EYE_AR_THRESHOLD:</w:t>
      </w:r>
    </w:p>
    <w:p w14:paraId="6AE4DA7D">
      <w:pPr>
        <w:tabs>
          <w:tab w:val="left" w:pos="2084"/>
        </w:tabs>
        <w:spacing w:before="0" w:line="226" w:lineRule="exact"/>
        <w:ind w:left="165" w:right="0" w:firstLine="0"/>
        <w:jc w:val="left"/>
        <w:rPr>
          <w:rFonts w:ascii="Courier New"/>
          <w:sz w:val="20"/>
        </w:rPr>
      </w:pPr>
      <w:r>
        <w:rPr>
          <w:rFonts w:ascii="Courier New"/>
          <w:spacing w:val="-5"/>
          <w:sz w:val="20"/>
        </w:rPr>
        <w:t>42:</w:t>
      </w:r>
      <w:r>
        <w:rPr>
          <w:rFonts w:ascii="Courier New"/>
          <w:sz w:val="20"/>
        </w:rPr>
        <w:tab/>
      </w:r>
      <w:r>
        <w:rPr>
          <w:rFonts w:ascii="Courier New"/>
          <w:sz w:val="20"/>
        </w:rPr>
        <w:t>closed_frames</w:t>
      </w:r>
      <w:r>
        <w:rPr>
          <w:rFonts w:ascii="Courier New"/>
          <w:spacing w:val="-14"/>
          <w:sz w:val="20"/>
        </w:rPr>
        <w:t xml:space="preserve"> </w:t>
      </w:r>
      <w:r>
        <w:rPr>
          <w:rFonts w:ascii="Courier New"/>
          <w:sz w:val="20"/>
        </w:rPr>
        <w:t>+=</w:t>
      </w:r>
      <w:r>
        <w:rPr>
          <w:rFonts w:ascii="Courier New"/>
          <w:spacing w:val="-11"/>
          <w:sz w:val="20"/>
        </w:rPr>
        <w:t xml:space="preserve"> </w:t>
      </w:r>
      <w:r>
        <w:rPr>
          <w:rFonts w:ascii="Courier New"/>
          <w:spacing w:val="-10"/>
          <w:sz w:val="20"/>
        </w:rPr>
        <w:t>1</w:t>
      </w:r>
    </w:p>
    <w:p w14:paraId="7ED010B9">
      <w:pPr>
        <w:tabs>
          <w:tab w:val="left" w:pos="2084"/>
        </w:tabs>
        <w:spacing w:before="1"/>
        <w:ind w:left="165" w:right="1148" w:firstLine="0"/>
        <w:jc w:val="left"/>
        <w:rPr>
          <w:rFonts w:ascii="Courier New"/>
          <w:sz w:val="20"/>
        </w:rPr>
      </w:pPr>
      <w:r>
        <w:rPr>
          <w:rFonts w:ascii="Courier New"/>
          <w:spacing w:val="-4"/>
          <w:sz w:val="20"/>
        </w:rPr>
        <w:t>43:</w:t>
      </w:r>
      <w:r>
        <w:rPr>
          <w:rFonts w:ascii="Courier New"/>
          <w:sz w:val="20"/>
        </w:rPr>
        <w:tab/>
      </w:r>
      <w:r>
        <w:rPr>
          <w:rFonts w:ascii="Courier New"/>
          <w:sz w:val="20"/>
        </w:rPr>
        <w:t>if</w:t>
      </w:r>
      <w:r>
        <w:rPr>
          <w:rFonts w:ascii="Courier New"/>
          <w:spacing w:val="-7"/>
          <w:sz w:val="20"/>
        </w:rPr>
        <w:t xml:space="preserve"> </w:t>
      </w:r>
      <w:r>
        <w:rPr>
          <w:rFonts w:ascii="Courier New"/>
          <w:sz w:val="20"/>
        </w:rPr>
        <w:t>closed_frames</w:t>
      </w:r>
      <w:r>
        <w:rPr>
          <w:rFonts w:ascii="Courier New"/>
          <w:spacing w:val="-7"/>
          <w:sz w:val="20"/>
        </w:rPr>
        <w:t xml:space="preserve"> </w:t>
      </w:r>
      <w:r>
        <w:rPr>
          <w:rFonts w:ascii="Courier New"/>
          <w:sz w:val="20"/>
        </w:rPr>
        <w:t>&gt;=</w:t>
      </w:r>
      <w:r>
        <w:rPr>
          <w:rFonts w:ascii="Courier New"/>
          <w:spacing w:val="-7"/>
          <w:sz w:val="20"/>
        </w:rPr>
        <w:t xml:space="preserve"> </w:t>
      </w:r>
      <w:r>
        <w:rPr>
          <w:rFonts w:ascii="Courier New"/>
          <w:sz w:val="20"/>
        </w:rPr>
        <w:t>CLOSED_FRAMES_THRESHOLD</w:t>
      </w:r>
      <w:r>
        <w:rPr>
          <w:rFonts w:ascii="Courier New"/>
          <w:spacing w:val="-7"/>
          <w:sz w:val="20"/>
        </w:rPr>
        <w:t xml:space="preserve"> </w:t>
      </w:r>
      <w:r>
        <w:rPr>
          <w:rFonts w:ascii="Courier New"/>
          <w:sz w:val="20"/>
        </w:rPr>
        <w:t>and</w:t>
      </w:r>
      <w:r>
        <w:rPr>
          <w:rFonts w:ascii="Courier New"/>
          <w:spacing w:val="-7"/>
          <w:sz w:val="20"/>
        </w:rPr>
        <w:t xml:space="preserve"> </w:t>
      </w:r>
      <w:r>
        <w:rPr>
          <w:rFonts w:ascii="Courier New"/>
          <w:sz w:val="20"/>
        </w:rPr>
        <w:t xml:space="preserve">not </w:t>
      </w:r>
      <w:r>
        <w:rPr>
          <w:rFonts w:ascii="Courier New"/>
          <w:spacing w:val="-2"/>
          <w:sz w:val="20"/>
        </w:rPr>
        <w:t>is_closed:</w:t>
      </w:r>
    </w:p>
    <w:p w14:paraId="6C3A5031">
      <w:pPr>
        <w:tabs>
          <w:tab w:val="left" w:pos="2564"/>
        </w:tabs>
        <w:spacing w:before="1" w:line="226" w:lineRule="exact"/>
        <w:ind w:left="165" w:right="0" w:firstLine="0"/>
        <w:jc w:val="left"/>
        <w:rPr>
          <w:rFonts w:ascii="Courier New"/>
          <w:sz w:val="20"/>
        </w:rPr>
      </w:pPr>
      <w:r>
        <w:rPr>
          <w:rFonts w:ascii="Courier New"/>
          <w:spacing w:val="-5"/>
          <w:sz w:val="20"/>
        </w:rPr>
        <w:t>44:</w:t>
      </w:r>
      <w:r>
        <w:rPr>
          <w:rFonts w:ascii="Courier New"/>
          <w:sz w:val="20"/>
        </w:rPr>
        <w:tab/>
      </w:r>
      <w:r>
        <w:rPr>
          <w:rFonts w:ascii="Courier New"/>
          <w:sz w:val="20"/>
        </w:rPr>
        <w:t>blink_count</w:t>
      </w:r>
      <w:r>
        <w:rPr>
          <w:rFonts w:ascii="Courier New"/>
          <w:spacing w:val="-10"/>
          <w:sz w:val="20"/>
        </w:rPr>
        <w:t xml:space="preserve"> </w:t>
      </w:r>
      <w:r>
        <w:rPr>
          <w:rFonts w:ascii="Courier New"/>
          <w:sz w:val="20"/>
        </w:rPr>
        <w:t>+=</w:t>
      </w:r>
      <w:r>
        <w:rPr>
          <w:rFonts w:ascii="Courier New"/>
          <w:spacing w:val="-9"/>
          <w:sz w:val="20"/>
        </w:rPr>
        <w:t xml:space="preserve"> </w:t>
      </w:r>
      <w:r>
        <w:rPr>
          <w:rFonts w:ascii="Courier New"/>
          <w:spacing w:val="-10"/>
          <w:sz w:val="20"/>
        </w:rPr>
        <w:t>1</w:t>
      </w:r>
    </w:p>
    <w:p w14:paraId="12397588">
      <w:pPr>
        <w:tabs>
          <w:tab w:val="left" w:pos="1604"/>
          <w:tab w:val="left" w:pos="2564"/>
        </w:tabs>
        <w:spacing w:before="0"/>
        <w:ind w:left="165" w:right="4869" w:firstLine="0"/>
        <w:jc w:val="left"/>
        <w:rPr>
          <w:rFonts w:ascii="Courier New"/>
          <w:sz w:val="20"/>
        </w:rPr>
      </w:pPr>
      <w:r>
        <w:rPr>
          <w:rFonts w:ascii="Courier New"/>
          <w:spacing w:val="-4"/>
          <w:sz w:val="20"/>
        </w:rPr>
        <w:t>45:</w:t>
      </w:r>
      <w:r>
        <w:rPr>
          <w:rFonts w:ascii="Courier New"/>
          <w:sz w:val="20"/>
        </w:rPr>
        <w:tab/>
      </w:r>
      <w:r>
        <w:rPr>
          <w:rFonts w:ascii="Courier New"/>
          <w:sz w:val="20"/>
        </w:rPr>
        <w:tab/>
      </w:r>
      <w:r>
        <w:rPr>
          <w:rFonts w:ascii="Courier New"/>
          <w:sz w:val="20"/>
        </w:rPr>
        <w:t>is_closed</w:t>
      </w:r>
      <w:r>
        <w:rPr>
          <w:rFonts w:ascii="Courier New"/>
          <w:spacing w:val="-17"/>
          <w:sz w:val="20"/>
        </w:rPr>
        <w:t xml:space="preserve"> </w:t>
      </w:r>
      <w:r>
        <w:rPr>
          <w:rFonts w:ascii="Courier New"/>
          <w:sz w:val="20"/>
        </w:rPr>
        <w:t>=</w:t>
      </w:r>
      <w:r>
        <w:rPr>
          <w:rFonts w:ascii="Courier New"/>
          <w:spacing w:val="-18"/>
          <w:sz w:val="20"/>
        </w:rPr>
        <w:t xml:space="preserve"> </w:t>
      </w:r>
      <w:r>
        <w:rPr>
          <w:rFonts w:ascii="Courier New"/>
          <w:sz w:val="20"/>
        </w:rPr>
        <w:t xml:space="preserve">True </w:t>
      </w:r>
      <w:r>
        <w:rPr>
          <w:rFonts w:ascii="Courier New"/>
          <w:spacing w:val="-4"/>
          <w:sz w:val="20"/>
        </w:rPr>
        <w:t>46:</w:t>
      </w:r>
      <w:r>
        <w:rPr>
          <w:rFonts w:ascii="Courier New"/>
          <w:sz w:val="20"/>
        </w:rPr>
        <w:tab/>
      </w:r>
      <w:r>
        <w:rPr>
          <w:rFonts w:ascii="Courier New"/>
          <w:spacing w:val="-2"/>
          <w:sz w:val="20"/>
        </w:rPr>
        <w:t>else:</w:t>
      </w:r>
    </w:p>
    <w:p w14:paraId="4345994A">
      <w:pPr>
        <w:tabs>
          <w:tab w:val="left" w:pos="2084"/>
        </w:tabs>
        <w:spacing w:before="0" w:line="226" w:lineRule="exact"/>
        <w:ind w:left="165" w:right="0" w:firstLine="0"/>
        <w:jc w:val="left"/>
        <w:rPr>
          <w:rFonts w:ascii="Courier New"/>
          <w:sz w:val="20"/>
        </w:rPr>
      </w:pPr>
      <w:r>
        <w:rPr>
          <w:rFonts w:ascii="Courier New"/>
          <w:spacing w:val="-5"/>
          <w:sz w:val="20"/>
        </w:rPr>
        <w:t>47:</w:t>
      </w:r>
      <w:r>
        <w:rPr>
          <w:rFonts w:ascii="Courier New"/>
          <w:sz w:val="20"/>
        </w:rPr>
        <w:tab/>
      </w:r>
      <w:r>
        <w:rPr>
          <w:rFonts w:ascii="Courier New"/>
          <w:sz w:val="20"/>
        </w:rPr>
        <w:t>closed_frames</w:t>
      </w:r>
      <w:r>
        <w:rPr>
          <w:rFonts w:ascii="Courier New"/>
          <w:spacing w:val="-11"/>
          <w:sz w:val="20"/>
        </w:rPr>
        <w:t xml:space="preserve"> </w:t>
      </w:r>
      <w:r>
        <w:rPr>
          <w:rFonts w:ascii="Courier New"/>
          <w:sz w:val="20"/>
        </w:rPr>
        <w:t>=</w:t>
      </w:r>
      <w:r>
        <w:rPr>
          <w:rFonts w:ascii="Courier New"/>
          <w:spacing w:val="-11"/>
          <w:sz w:val="20"/>
        </w:rPr>
        <w:t xml:space="preserve"> </w:t>
      </w:r>
      <w:r>
        <w:rPr>
          <w:rFonts w:ascii="Courier New"/>
          <w:spacing w:val="-10"/>
          <w:sz w:val="20"/>
        </w:rPr>
        <w:t>0</w:t>
      </w:r>
    </w:p>
    <w:p w14:paraId="6C8FEB49">
      <w:pPr>
        <w:tabs>
          <w:tab w:val="left" w:pos="2084"/>
        </w:tabs>
        <w:spacing w:before="0"/>
        <w:ind w:left="165" w:right="5229" w:firstLine="0"/>
        <w:jc w:val="left"/>
        <w:rPr>
          <w:rFonts w:ascii="Courier New"/>
          <w:sz w:val="20"/>
        </w:rPr>
      </w:pPr>
      <w:r>
        <w:rPr>
          <w:rFonts w:ascii="Courier New"/>
          <w:spacing w:val="-4"/>
          <w:sz w:val="20"/>
        </w:rPr>
        <w:t>48:</w:t>
      </w:r>
      <w:r>
        <w:rPr>
          <w:rFonts w:ascii="Courier New"/>
          <w:sz w:val="20"/>
        </w:rPr>
        <w:tab/>
      </w:r>
      <w:r>
        <w:rPr>
          <w:rFonts w:ascii="Courier New"/>
          <w:sz w:val="20"/>
        </w:rPr>
        <w:t>is_closed</w:t>
      </w:r>
      <w:r>
        <w:rPr>
          <w:rFonts w:ascii="Courier New"/>
          <w:spacing w:val="-18"/>
          <w:sz w:val="20"/>
        </w:rPr>
        <w:t xml:space="preserve"> </w:t>
      </w:r>
      <w:r>
        <w:rPr>
          <w:rFonts w:ascii="Courier New"/>
          <w:sz w:val="20"/>
        </w:rPr>
        <w:t>=</w:t>
      </w:r>
      <w:r>
        <w:rPr>
          <w:rFonts w:ascii="Courier New"/>
          <w:spacing w:val="-17"/>
          <w:sz w:val="20"/>
        </w:rPr>
        <w:t xml:space="preserve"> </w:t>
      </w:r>
      <w:r>
        <w:rPr>
          <w:rFonts w:ascii="Courier New"/>
          <w:sz w:val="20"/>
        </w:rPr>
        <w:t xml:space="preserve">False </w:t>
      </w:r>
      <w:r>
        <w:rPr>
          <w:rFonts w:ascii="Courier New"/>
          <w:spacing w:val="-4"/>
          <w:sz w:val="20"/>
        </w:rPr>
        <w:t>49:</w:t>
      </w:r>
    </w:p>
    <w:p w14:paraId="39C22B2B">
      <w:pPr>
        <w:tabs>
          <w:tab w:val="left" w:pos="1604"/>
        </w:tabs>
        <w:spacing w:before="0" w:line="226" w:lineRule="exact"/>
        <w:ind w:left="165" w:right="0" w:firstLine="0"/>
        <w:jc w:val="left"/>
        <w:rPr>
          <w:rFonts w:ascii="Courier New"/>
          <w:sz w:val="20"/>
        </w:rPr>
      </w:pPr>
      <w:r>
        <w:rPr>
          <w:rFonts w:ascii="Courier New"/>
          <w:spacing w:val="-5"/>
          <w:sz w:val="20"/>
        </w:rPr>
        <w:t>50:</w:t>
      </w:r>
      <w:r>
        <w:rPr>
          <w:rFonts w:ascii="Courier New"/>
          <w:sz w:val="20"/>
        </w:rPr>
        <w:tab/>
      </w:r>
      <w:r>
        <w:rPr>
          <w:rFonts w:ascii="Courier New"/>
          <w:sz w:val="20"/>
        </w:rPr>
        <w:t>#</w:t>
      </w:r>
      <w:r>
        <w:rPr>
          <w:rFonts w:ascii="Courier New"/>
          <w:spacing w:val="-10"/>
          <w:sz w:val="20"/>
        </w:rPr>
        <w:t xml:space="preserve"> </w:t>
      </w:r>
      <w:r>
        <w:rPr>
          <w:rFonts w:ascii="Courier New"/>
          <w:sz w:val="20"/>
        </w:rPr>
        <w:t>Tampilkan</w:t>
      </w:r>
      <w:r>
        <w:rPr>
          <w:rFonts w:ascii="Courier New"/>
          <w:spacing w:val="-8"/>
          <w:sz w:val="20"/>
        </w:rPr>
        <w:t xml:space="preserve"> </w:t>
      </w:r>
      <w:r>
        <w:rPr>
          <w:rFonts w:ascii="Courier New"/>
          <w:sz w:val="20"/>
        </w:rPr>
        <w:t>jumlah</w:t>
      </w:r>
      <w:r>
        <w:rPr>
          <w:rFonts w:ascii="Courier New"/>
          <w:spacing w:val="-8"/>
          <w:sz w:val="20"/>
        </w:rPr>
        <w:t xml:space="preserve"> </w:t>
      </w:r>
      <w:r>
        <w:rPr>
          <w:rFonts w:ascii="Courier New"/>
          <w:sz w:val="20"/>
        </w:rPr>
        <w:t>kedipan</w:t>
      </w:r>
      <w:r>
        <w:rPr>
          <w:rFonts w:ascii="Courier New"/>
          <w:spacing w:val="-8"/>
          <w:sz w:val="20"/>
        </w:rPr>
        <w:t xml:space="preserve"> </w:t>
      </w:r>
      <w:r>
        <w:rPr>
          <w:rFonts w:ascii="Courier New"/>
          <w:sz w:val="20"/>
        </w:rPr>
        <w:t>pada</w:t>
      </w:r>
      <w:r>
        <w:rPr>
          <w:rFonts w:ascii="Courier New"/>
          <w:spacing w:val="-9"/>
          <w:sz w:val="20"/>
        </w:rPr>
        <w:t xml:space="preserve"> </w:t>
      </w:r>
      <w:r>
        <w:rPr>
          <w:rFonts w:ascii="Courier New"/>
          <w:spacing w:val="-2"/>
          <w:sz w:val="20"/>
        </w:rPr>
        <w:t>frame</w:t>
      </w:r>
    </w:p>
    <w:p w14:paraId="0A7F6681">
      <w:pPr>
        <w:tabs>
          <w:tab w:val="left" w:pos="1604"/>
        </w:tabs>
        <w:spacing w:before="0" w:line="226" w:lineRule="exact"/>
        <w:ind w:left="165" w:right="0" w:firstLine="0"/>
        <w:jc w:val="left"/>
        <w:rPr>
          <w:rFonts w:ascii="Courier New"/>
          <w:sz w:val="20"/>
        </w:rPr>
      </w:pPr>
      <w:r>
        <w:rPr>
          <w:rFonts w:ascii="Courier New"/>
          <w:spacing w:val="-5"/>
          <w:sz w:val="20"/>
        </w:rPr>
        <w:t>51:</w:t>
      </w:r>
      <w:r>
        <w:rPr>
          <w:rFonts w:ascii="Courier New"/>
          <w:sz w:val="20"/>
        </w:rPr>
        <w:tab/>
      </w:r>
      <w:r>
        <w:rPr>
          <w:rFonts w:ascii="Courier New"/>
          <w:sz w:val="20"/>
        </w:rPr>
        <w:t>cv2.putText(img,</w:t>
      </w:r>
      <w:r>
        <w:rPr>
          <w:rFonts w:ascii="Courier New"/>
          <w:spacing w:val="-20"/>
          <w:sz w:val="20"/>
        </w:rPr>
        <w:t xml:space="preserve"> </w:t>
      </w:r>
      <w:r>
        <w:rPr>
          <w:rFonts w:ascii="Courier New"/>
          <w:sz w:val="20"/>
        </w:rPr>
        <w:t>f"Blink:</w:t>
      </w:r>
      <w:r>
        <w:rPr>
          <w:rFonts w:ascii="Courier New"/>
          <w:spacing w:val="-20"/>
          <w:sz w:val="20"/>
        </w:rPr>
        <w:t xml:space="preserve"> </w:t>
      </w:r>
      <w:r>
        <w:rPr>
          <w:rFonts w:ascii="Courier New"/>
          <w:sz w:val="20"/>
        </w:rPr>
        <w:t>{blink_count}",</w:t>
      </w:r>
      <w:r>
        <w:rPr>
          <w:rFonts w:ascii="Courier New"/>
          <w:spacing w:val="-19"/>
          <w:sz w:val="20"/>
        </w:rPr>
        <w:t xml:space="preserve"> </w:t>
      </w:r>
      <w:r>
        <w:rPr>
          <w:rFonts w:ascii="Courier New"/>
          <w:spacing w:val="-2"/>
          <w:sz w:val="20"/>
        </w:rPr>
        <w:t>(20,70),</w:t>
      </w:r>
    </w:p>
    <w:p w14:paraId="193060BD">
      <w:pPr>
        <w:tabs>
          <w:tab w:val="left" w:pos="3044"/>
        </w:tabs>
        <w:spacing w:before="1" w:line="226" w:lineRule="exact"/>
        <w:ind w:left="165" w:right="0" w:firstLine="0"/>
        <w:jc w:val="left"/>
        <w:rPr>
          <w:rFonts w:ascii="Courier New"/>
          <w:sz w:val="20"/>
        </w:rPr>
      </w:pPr>
      <w:r>
        <w:rPr>
          <w:rFonts w:ascii="Courier New"/>
          <w:spacing w:val="-5"/>
          <w:sz w:val="20"/>
        </w:rPr>
        <w:t>52:</w:t>
      </w:r>
      <w:r>
        <w:rPr>
          <w:rFonts w:ascii="Courier New"/>
          <w:sz w:val="20"/>
        </w:rPr>
        <w:tab/>
      </w:r>
      <w:r>
        <w:rPr>
          <w:rFonts w:ascii="Courier New"/>
          <w:sz w:val="20"/>
        </w:rPr>
        <w:t>cv2.FONT_HERSHEY_SIMPLEX,</w:t>
      </w:r>
      <w:r>
        <w:rPr>
          <w:rFonts w:ascii="Courier New"/>
          <w:spacing w:val="-21"/>
          <w:sz w:val="20"/>
        </w:rPr>
        <w:t xml:space="preserve"> </w:t>
      </w:r>
      <w:r>
        <w:rPr>
          <w:rFonts w:ascii="Courier New"/>
          <w:sz w:val="20"/>
        </w:rPr>
        <w:t>0.9,</w:t>
      </w:r>
      <w:r>
        <w:rPr>
          <w:rFonts w:ascii="Courier New"/>
          <w:spacing w:val="-20"/>
          <w:sz w:val="20"/>
        </w:rPr>
        <w:t xml:space="preserve"> </w:t>
      </w:r>
      <w:r>
        <w:rPr>
          <w:rFonts w:ascii="Courier New"/>
          <w:sz w:val="20"/>
        </w:rPr>
        <w:t>(0,255,0),</w:t>
      </w:r>
      <w:r>
        <w:rPr>
          <w:rFonts w:ascii="Courier New"/>
          <w:spacing w:val="-19"/>
          <w:sz w:val="20"/>
        </w:rPr>
        <w:t xml:space="preserve"> </w:t>
      </w:r>
      <w:r>
        <w:rPr>
          <w:rFonts w:ascii="Courier New"/>
          <w:spacing w:val="-5"/>
          <w:sz w:val="20"/>
        </w:rPr>
        <w:t>2)</w:t>
      </w:r>
    </w:p>
    <w:p w14:paraId="08CEEF7B">
      <w:pPr>
        <w:spacing w:before="0" w:line="226" w:lineRule="exact"/>
        <w:ind w:left="165" w:right="0" w:firstLine="0"/>
        <w:jc w:val="left"/>
        <w:rPr>
          <w:rFonts w:ascii="Courier New"/>
          <w:sz w:val="20"/>
        </w:rPr>
      </w:pPr>
      <w:r>
        <w:rPr>
          <w:rFonts w:ascii="Courier New"/>
          <w:spacing w:val="-5"/>
          <w:sz w:val="20"/>
        </w:rPr>
        <w:t>53:</w:t>
      </w:r>
    </w:p>
    <w:p w14:paraId="0CC10D79">
      <w:pPr>
        <w:tabs>
          <w:tab w:val="left" w:pos="1123"/>
        </w:tabs>
        <w:spacing w:before="1" w:line="226" w:lineRule="exact"/>
        <w:ind w:left="165" w:right="0" w:firstLine="0"/>
        <w:jc w:val="left"/>
        <w:rPr>
          <w:rFonts w:ascii="Courier New"/>
          <w:sz w:val="20"/>
        </w:rPr>
      </w:pPr>
      <w:r>
        <w:rPr>
          <w:rFonts w:ascii="Courier New"/>
          <w:spacing w:val="-5"/>
          <w:sz w:val="20"/>
        </w:rPr>
        <w:t>54:</w:t>
      </w:r>
      <w:r>
        <w:rPr>
          <w:rFonts w:ascii="Courier New"/>
          <w:sz w:val="20"/>
        </w:rPr>
        <w:tab/>
      </w:r>
      <w:r>
        <w:rPr>
          <w:rFonts w:ascii="Courier New"/>
          <w:sz w:val="20"/>
        </w:rPr>
        <w:t>cv2.imshow("FaceMesh</w:t>
      </w:r>
      <w:r>
        <w:rPr>
          <w:rFonts w:ascii="Courier New"/>
          <w:spacing w:val="-14"/>
          <w:sz w:val="20"/>
        </w:rPr>
        <w:t xml:space="preserve"> </w:t>
      </w:r>
      <w:r>
        <w:rPr>
          <w:rFonts w:ascii="Courier New"/>
          <w:sz w:val="20"/>
        </w:rPr>
        <w:t>+</w:t>
      </w:r>
      <w:r>
        <w:rPr>
          <w:rFonts w:ascii="Courier New"/>
          <w:spacing w:val="-13"/>
          <w:sz w:val="20"/>
        </w:rPr>
        <w:t xml:space="preserve"> </w:t>
      </w:r>
      <w:r>
        <w:rPr>
          <w:rFonts w:ascii="Courier New"/>
          <w:sz w:val="20"/>
        </w:rPr>
        <w:t>EAR",</w:t>
      </w:r>
      <w:r>
        <w:rPr>
          <w:rFonts w:ascii="Courier New"/>
          <w:spacing w:val="-13"/>
          <w:sz w:val="20"/>
        </w:rPr>
        <w:t xml:space="preserve"> </w:t>
      </w:r>
      <w:r>
        <w:rPr>
          <w:rFonts w:ascii="Courier New"/>
          <w:spacing w:val="-4"/>
          <w:sz w:val="20"/>
        </w:rPr>
        <w:t>img)</w:t>
      </w:r>
    </w:p>
    <w:p w14:paraId="17FCF9FE">
      <w:pPr>
        <w:tabs>
          <w:tab w:val="left" w:pos="1123"/>
        </w:tabs>
        <w:spacing w:before="0"/>
        <w:ind w:left="165" w:right="3069" w:firstLine="0"/>
        <w:jc w:val="left"/>
        <w:rPr>
          <w:rFonts w:ascii="Courier New"/>
          <w:sz w:val="20"/>
        </w:rPr>
      </w:pPr>
      <w:r>
        <w:rPr>
          <w:rFonts w:ascii="Courier New"/>
          <w:spacing w:val="-4"/>
          <w:sz w:val="20"/>
        </w:rPr>
        <w:t>55:</w:t>
      </w:r>
      <w:r>
        <w:rPr>
          <w:rFonts w:ascii="Courier New"/>
          <w:sz w:val="20"/>
        </w:rPr>
        <w:tab/>
      </w:r>
      <w:r>
        <w:rPr>
          <w:rFonts w:ascii="Courier New"/>
          <w:sz w:val="20"/>
        </w:rPr>
        <w:t>if</w:t>
      </w:r>
      <w:r>
        <w:rPr>
          <w:rFonts w:ascii="Courier New"/>
          <w:spacing w:val="-7"/>
          <w:sz w:val="20"/>
        </w:rPr>
        <w:t xml:space="preserve"> </w:t>
      </w:r>
      <w:r>
        <w:rPr>
          <w:rFonts w:ascii="Courier New"/>
          <w:sz w:val="20"/>
        </w:rPr>
        <w:t>cv2.waitKey(1)</w:t>
      </w:r>
      <w:r>
        <w:rPr>
          <w:rFonts w:ascii="Courier New"/>
          <w:spacing w:val="-7"/>
          <w:sz w:val="20"/>
        </w:rPr>
        <w:t xml:space="preserve"> </w:t>
      </w:r>
      <w:r>
        <w:rPr>
          <w:rFonts w:ascii="Courier New"/>
          <w:sz w:val="20"/>
        </w:rPr>
        <w:t>&amp;</w:t>
      </w:r>
      <w:r>
        <w:rPr>
          <w:rFonts w:ascii="Courier New"/>
          <w:spacing w:val="-6"/>
          <w:sz w:val="20"/>
        </w:rPr>
        <w:t xml:space="preserve"> </w:t>
      </w:r>
      <w:r>
        <w:rPr>
          <w:rFonts w:ascii="Courier New"/>
          <w:sz w:val="20"/>
        </w:rPr>
        <w:t>0xFF</w:t>
      </w:r>
      <w:r>
        <w:rPr>
          <w:rFonts w:ascii="Courier New"/>
          <w:spacing w:val="-6"/>
          <w:sz w:val="20"/>
        </w:rPr>
        <w:t xml:space="preserve"> </w:t>
      </w:r>
      <w:r>
        <w:rPr>
          <w:rFonts w:ascii="Courier New"/>
          <w:sz w:val="20"/>
        </w:rPr>
        <w:t>==</w:t>
      </w:r>
      <w:r>
        <w:rPr>
          <w:rFonts w:ascii="Courier New"/>
          <w:spacing w:val="-6"/>
          <w:sz w:val="20"/>
        </w:rPr>
        <w:t xml:space="preserve"> </w:t>
      </w:r>
      <w:r>
        <w:rPr>
          <w:rFonts w:ascii="Courier New"/>
          <w:sz w:val="20"/>
        </w:rPr>
        <w:t>ord('q'):</w:t>
      </w:r>
      <w:r>
        <w:rPr>
          <w:rFonts w:ascii="Courier New"/>
          <w:spacing w:val="-6"/>
          <w:sz w:val="20"/>
        </w:rPr>
        <w:t xml:space="preserve"> </w:t>
      </w:r>
      <w:r>
        <w:rPr>
          <w:rFonts w:ascii="Courier New"/>
          <w:sz w:val="20"/>
        </w:rPr>
        <w:t xml:space="preserve">break </w:t>
      </w:r>
      <w:r>
        <w:rPr>
          <w:rFonts w:ascii="Courier New"/>
          <w:spacing w:val="-4"/>
          <w:sz w:val="20"/>
        </w:rPr>
        <w:t>56:</w:t>
      </w:r>
    </w:p>
    <w:p w14:paraId="46017CE1">
      <w:pPr>
        <w:spacing w:before="0" w:line="226" w:lineRule="exact"/>
        <w:ind w:left="165" w:right="0" w:firstLine="0"/>
        <w:jc w:val="left"/>
        <w:rPr>
          <w:rFonts w:ascii="Courier New"/>
          <w:sz w:val="20"/>
        </w:rPr>
      </w:pPr>
      <w:r>
        <w:rPr>
          <w:rFonts w:ascii="Courier New"/>
          <w:sz w:val="20"/>
        </w:rPr>
        <w:t>57:</w:t>
      </w:r>
      <w:r>
        <w:rPr>
          <w:rFonts w:ascii="Courier New"/>
          <w:spacing w:val="-6"/>
          <w:sz w:val="20"/>
        </w:rPr>
        <w:t xml:space="preserve"> </w:t>
      </w:r>
      <w:r>
        <w:rPr>
          <w:rFonts w:ascii="Courier New"/>
          <w:spacing w:val="-2"/>
          <w:sz w:val="20"/>
        </w:rPr>
        <w:t>cap.release()</w:t>
      </w:r>
    </w:p>
    <w:p w14:paraId="55B441CE">
      <w:pPr>
        <w:spacing w:before="0" w:line="226" w:lineRule="exact"/>
        <w:ind w:left="165" w:right="0" w:firstLine="0"/>
        <w:jc w:val="left"/>
        <w:rPr>
          <w:rFonts w:ascii="Courier New"/>
          <w:sz w:val="20"/>
        </w:rPr>
      </w:pPr>
      <w:r>
        <w:rPr>
          <w:rFonts w:ascii="Courier New"/>
          <w:sz w:val="20"/>
        </w:rPr>
        <w:t>58:</w:t>
      </w:r>
      <w:r>
        <w:rPr>
          <w:rFonts w:ascii="Courier New"/>
          <w:spacing w:val="-6"/>
          <w:sz w:val="20"/>
        </w:rPr>
        <w:t xml:space="preserve"> </w:t>
      </w:r>
      <w:r>
        <w:rPr>
          <w:rFonts w:ascii="Courier New"/>
          <w:spacing w:val="-2"/>
          <w:sz w:val="20"/>
        </w:rPr>
        <w:t>cv2.destroyAllWindows()</w:t>
      </w:r>
    </w:p>
    <w:p w14:paraId="36CE6A1A">
      <w:pPr>
        <w:spacing w:before="2"/>
        <w:ind w:left="165" w:right="0" w:firstLine="0"/>
        <w:jc w:val="left"/>
        <w:rPr>
          <w:rFonts w:ascii="Courier New"/>
          <w:sz w:val="20"/>
        </w:rPr>
      </w:pPr>
    </w:p>
    <w:p w14:paraId="2F518AB6">
      <w:pPr>
        <w:spacing w:before="2"/>
        <w:ind w:left="165" w:right="0" w:firstLine="0"/>
        <w:jc w:val="left"/>
        <w:rPr>
          <w:rFonts w:ascii="Courier New"/>
          <w:sz w:val="20"/>
        </w:rPr>
      </w:pPr>
    </w:p>
    <w:p w14:paraId="7EBF448B">
      <w:pPr>
        <w:spacing w:before="2"/>
        <w:ind w:left="165" w:right="0" w:firstLine="0"/>
        <w:jc w:val="left"/>
        <w:rPr>
          <w:rFonts w:hint="default" w:ascii="Courier New"/>
          <w:sz w:val="20"/>
          <w:lang w:val="en-US"/>
        </w:rPr>
        <w:sectPr>
          <w:headerReference r:id="rId13" w:type="default"/>
          <w:footerReference r:id="rId14" w:type="default"/>
          <w:pgSz w:w="11910" w:h="16840"/>
          <w:pgMar w:top="980" w:right="1275" w:bottom="1240" w:left="1275" w:header="717" w:footer="1050" w:gutter="0"/>
          <w:cols w:space="720" w:num="1"/>
        </w:sectPr>
      </w:pPr>
      <w:r>
        <w:rPr>
          <w:rFonts w:hint="default" w:ascii="Courier New"/>
          <w:sz w:val="20"/>
          <w:lang w:val="en-US"/>
        </w:rPr>
        <w:drawing>
          <wp:inline distT="0" distB="0" distL="114300" distR="114300">
            <wp:extent cx="5941060" cy="7349490"/>
            <wp:effectExtent l="0" t="0" r="2540" b="3810"/>
            <wp:docPr id="157" name="Picture 157" desc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d3"/>
                    <pic:cNvPicPr>
                      <a:picLocks noChangeAspect="1"/>
                    </pic:cNvPicPr>
                  </pic:nvPicPr>
                  <pic:blipFill>
                    <a:blip r:embed="rId32"/>
                    <a:stretch>
                      <a:fillRect/>
                    </a:stretch>
                  </pic:blipFill>
                  <pic:spPr>
                    <a:xfrm>
                      <a:off x="0" y="0"/>
                      <a:ext cx="5941060" cy="7349490"/>
                    </a:xfrm>
                    <a:prstGeom prst="rect">
                      <a:avLst/>
                    </a:prstGeom>
                  </pic:spPr>
                </pic:pic>
              </a:graphicData>
            </a:graphic>
          </wp:inline>
        </w:drawing>
      </w:r>
    </w:p>
    <w:p w14:paraId="5A79B5B0">
      <w:pPr>
        <w:pStyle w:val="2"/>
        <w:spacing w:before="198"/>
      </w:pPr>
      <w:r>
        <w:t>Praktikum</w:t>
      </w:r>
      <w:r>
        <w:rPr>
          <w:spacing w:val="-7"/>
        </w:rPr>
        <w:t xml:space="preserve"> </w:t>
      </w:r>
      <w:r>
        <w:t>D4</w:t>
      </w:r>
      <w:r>
        <w:rPr>
          <w:spacing w:val="-7"/>
        </w:rPr>
        <w:t xml:space="preserve"> </w:t>
      </w:r>
      <w:r>
        <w:t>—</w:t>
      </w:r>
      <w:r>
        <w:rPr>
          <w:spacing w:val="-7"/>
        </w:rPr>
        <w:t xml:space="preserve"> </w:t>
      </w:r>
      <w:r>
        <w:t>Deteksi</w:t>
      </w:r>
      <w:r>
        <w:rPr>
          <w:spacing w:val="-11"/>
        </w:rPr>
        <w:t xml:space="preserve"> </w:t>
      </w:r>
      <w:r>
        <w:t>Tangan</w:t>
      </w:r>
      <w:r>
        <w:rPr>
          <w:spacing w:val="-7"/>
        </w:rPr>
        <w:t xml:space="preserve"> </w:t>
      </w:r>
      <w:r>
        <w:t>dan</w:t>
      </w:r>
      <w:r>
        <w:rPr>
          <w:spacing w:val="-6"/>
        </w:rPr>
        <w:t xml:space="preserve"> </w:t>
      </w:r>
      <w:r>
        <w:t>Penghitungan</w:t>
      </w:r>
      <w:r>
        <w:rPr>
          <w:spacing w:val="-6"/>
        </w:rPr>
        <w:t xml:space="preserve"> </w:t>
      </w:r>
      <w:r>
        <w:t>Jumlah</w:t>
      </w:r>
      <w:r>
        <w:rPr>
          <w:spacing w:val="-5"/>
        </w:rPr>
        <w:t xml:space="preserve"> </w:t>
      </w:r>
      <w:r>
        <w:rPr>
          <w:spacing w:val="-4"/>
        </w:rPr>
        <w:t>Jari</w:t>
      </w:r>
    </w:p>
    <w:p w14:paraId="5D857C0A">
      <w:pPr>
        <w:pStyle w:val="5"/>
        <w:spacing w:before="5"/>
        <w:rPr>
          <w:b/>
        </w:rPr>
      </w:pPr>
    </w:p>
    <w:p w14:paraId="13AE8BA1">
      <w:pPr>
        <w:spacing w:before="0"/>
        <w:ind w:left="165" w:right="0" w:firstLine="0"/>
        <w:jc w:val="left"/>
        <w:rPr>
          <w:b/>
          <w:sz w:val="24"/>
        </w:rPr>
      </w:pPr>
      <w:r>
        <w:rPr>
          <w:b/>
          <w:spacing w:val="-2"/>
          <w:sz w:val="24"/>
        </w:rPr>
        <w:t>Tujuan:</w:t>
      </w:r>
    </w:p>
    <w:p w14:paraId="1D843AB6">
      <w:pPr>
        <w:pStyle w:val="5"/>
        <w:ind w:left="165"/>
      </w:pPr>
      <w:r>
        <w:t>Mahasiswa</w:t>
      </w:r>
      <w:r>
        <w:rPr>
          <w:spacing w:val="-4"/>
        </w:rPr>
        <w:t xml:space="preserve"> </w:t>
      </w:r>
      <w:r>
        <w:t>mampu</w:t>
      </w:r>
      <w:r>
        <w:rPr>
          <w:spacing w:val="-3"/>
        </w:rPr>
        <w:t xml:space="preserve"> </w:t>
      </w:r>
      <w:r>
        <w:t>mendeteksi</w:t>
      </w:r>
      <w:r>
        <w:rPr>
          <w:spacing w:val="-4"/>
        </w:rPr>
        <w:t xml:space="preserve"> </w:t>
      </w:r>
      <w:r>
        <w:t>tangan</w:t>
      </w:r>
      <w:r>
        <w:rPr>
          <w:spacing w:val="-3"/>
        </w:rPr>
        <w:t xml:space="preserve"> </w:t>
      </w:r>
      <w:r>
        <w:t>manusia</w:t>
      </w:r>
      <w:r>
        <w:rPr>
          <w:spacing w:val="-4"/>
        </w:rPr>
        <w:t xml:space="preserve"> </w:t>
      </w:r>
      <w:r>
        <w:t>dan</w:t>
      </w:r>
      <w:r>
        <w:rPr>
          <w:spacing w:val="-3"/>
        </w:rPr>
        <w:t xml:space="preserve"> </w:t>
      </w:r>
      <w:r>
        <w:t>menghitung</w:t>
      </w:r>
      <w:r>
        <w:rPr>
          <w:spacing w:val="-3"/>
        </w:rPr>
        <w:t xml:space="preserve"> </w:t>
      </w:r>
      <w:r>
        <w:t>jumlah</w:t>
      </w:r>
      <w:r>
        <w:rPr>
          <w:spacing w:val="-3"/>
        </w:rPr>
        <w:t xml:space="preserve"> </w:t>
      </w:r>
      <w:r>
        <w:t>jari</w:t>
      </w:r>
      <w:r>
        <w:rPr>
          <w:spacing w:val="-4"/>
        </w:rPr>
        <w:t xml:space="preserve"> </w:t>
      </w:r>
      <w:r>
        <w:t>yang</w:t>
      </w:r>
      <w:r>
        <w:rPr>
          <w:spacing w:val="-3"/>
        </w:rPr>
        <w:t xml:space="preserve"> </w:t>
      </w:r>
      <w:r>
        <w:t xml:space="preserve">terangkat menggunakan </w:t>
      </w:r>
      <w:r>
        <w:rPr>
          <w:i/>
        </w:rPr>
        <w:t xml:space="preserve">landmark </w:t>
      </w:r>
      <w:r>
        <w:t>tangan dari MediaPipe.</w:t>
      </w:r>
    </w:p>
    <w:p w14:paraId="42413858">
      <w:pPr>
        <w:pStyle w:val="5"/>
        <w:spacing w:before="2"/>
      </w:pPr>
    </w:p>
    <w:p w14:paraId="2DA0DC5B">
      <w:pPr>
        <w:pStyle w:val="2"/>
      </w:pPr>
      <w:r>
        <w:rPr>
          <w:spacing w:val="-2"/>
        </w:rPr>
        <w:t>Deskripsi:</w:t>
      </w:r>
    </w:p>
    <w:p w14:paraId="333B49B7">
      <w:pPr>
        <w:pStyle w:val="5"/>
        <w:spacing w:before="1"/>
        <w:ind w:left="165" w:right="235"/>
        <w:jc w:val="both"/>
      </w:pPr>
      <w:r>
        <w:t>MediaPipe</w:t>
      </w:r>
      <w:r>
        <w:rPr>
          <w:spacing w:val="-4"/>
        </w:rPr>
        <w:t xml:space="preserve"> </w:t>
      </w:r>
      <w:r>
        <w:t>Hands</w:t>
      </w:r>
      <w:r>
        <w:rPr>
          <w:spacing w:val="-4"/>
        </w:rPr>
        <w:t xml:space="preserve"> </w:t>
      </w:r>
      <w:r>
        <w:t>mendeteksi</w:t>
      </w:r>
      <w:r>
        <w:rPr>
          <w:spacing w:val="-4"/>
        </w:rPr>
        <w:t xml:space="preserve"> </w:t>
      </w:r>
      <w:r>
        <w:t>21</w:t>
      </w:r>
      <w:r>
        <w:rPr>
          <w:spacing w:val="-1"/>
        </w:rPr>
        <w:t xml:space="preserve"> </w:t>
      </w:r>
      <w:r>
        <w:rPr>
          <w:i/>
        </w:rPr>
        <w:t>landmark</w:t>
      </w:r>
      <w:r>
        <w:rPr>
          <w:i/>
          <w:spacing w:val="-3"/>
        </w:rPr>
        <w:t xml:space="preserve"> </w:t>
      </w:r>
      <w:r>
        <w:t>pada</w:t>
      </w:r>
      <w:r>
        <w:rPr>
          <w:spacing w:val="-5"/>
        </w:rPr>
        <w:t xml:space="preserve"> </w:t>
      </w:r>
      <w:r>
        <w:t>setiap</w:t>
      </w:r>
      <w:r>
        <w:rPr>
          <w:spacing w:val="-3"/>
        </w:rPr>
        <w:t xml:space="preserve"> </w:t>
      </w:r>
      <w:r>
        <w:t>tangan.</w:t>
      </w:r>
      <w:r>
        <w:rPr>
          <w:spacing w:val="-3"/>
        </w:rPr>
        <w:t xml:space="preserve"> </w:t>
      </w:r>
      <w:r>
        <w:t>Berdasarkan</w:t>
      </w:r>
      <w:r>
        <w:rPr>
          <w:spacing w:val="-3"/>
        </w:rPr>
        <w:t xml:space="preserve"> </w:t>
      </w:r>
      <w:r>
        <w:t>hubungan</w:t>
      </w:r>
      <w:r>
        <w:rPr>
          <w:spacing w:val="-3"/>
        </w:rPr>
        <w:t xml:space="preserve"> </w:t>
      </w:r>
      <w:r>
        <w:t>antara ujung jari</w:t>
      </w:r>
      <w:r>
        <w:rPr>
          <w:spacing w:val="-1"/>
        </w:rPr>
        <w:t xml:space="preserve"> </w:t>
      </w:r>
      <w:r>
        <w:t>(</w:t>
      </w:r>
      <w:r>
        <w:rPr>
          <w:i/>
        </w:rPr>
        <w:t>tip</w:t>
      </w:r>
      <w:r>
        <w:t>) dan sendi bawahnya (</w:t>
      </w:r>
      <w:r>
        <w:rPr>
          <w:i/>
        </w:rPr>
        <w:t>PIP</w:t>
      </w:r>
      <w:r>
        <w:t>), dapat</w:t>
      </w:r>
      <w:r>
        <w:rPr>
          <w:spacing w:val="-1"/>
        </w:rPr>
        <w:t xml:space="preserve"> </w:t>
      </w:r>
      <w:r>
        <w:t>ditentukan apakah jari</w:t>
      </w:r>
      <w:r>
        <w:rPr>
          <w:spacing w:val="-1"/>
        </w:rPr>
        <w:t xml:space="preserve"> </w:t>
      </w:r>
      <w:r>
        <w:t>tersebut</w:t>
      </w:r>
      <w:r>
        <w:rPr>
          <w:spacing w:val="-1"/>
        </w:rPr>
        <w:t xml:space="preserve"> </w:t>
      </w:r>
      <w:r>
        <w:t>dalam</w:t>
      </w:r>
      <w:r>
        <w:rPr>
          <w:spacing w:val="-1"/>
        </w:rPr>
        <w:t xml:space="preserve"> </w:t>
      </w:r>
      <w:r>
        <w:t>posisi terangkat atau tidak. Pendekatan ini digunakan untuk menghitung jumlah jari terbuka.</w:t>
      </w:r>
    </w:p>
    <w:p w14:paraId="7983B1D2">
      <w:pPr>
        <w:pStyle w:val="5"/>
        <w:spacing w:before="4"/>
      </w:pPr>
    </w:p>
    <w:p w14:paraId="323790E3">
      <w:pPr>
        <w:pStyle w:val="2"/>
      </w:pPr>
      <w:r>
        <w:rPr>
          <w:spacing w:val="-2"/>
        </w:rPr>
        <w:t>Langkah:</w:t>
      </w:r>
    </w:p>
    <w:p w14:paraId="6D4959C3">
      <w:pPr>
        <w:pStyle w:val="5"/>
        <w:spacing w:before="5"/>
        <w:rPr>
          <w:b/>
        </w:rPr>
      </w:pPr>
    </w:p>
    <w:p w14:paraId="5B17AB5F">
      <w:pPr>
        <w:pStyle w:val="8"/>
        <w:numPr>
          <w:ilvl w:val="0"/>
          <w:numId w:val="8"/>
        </w:numPr>
        <w:tabs>
          <w:tab w:val="left" w:pos="885"/>
        </w:tabs>
        <w:spacing w:before="0" w:after="0" w:line="284" w:lineRule="exact"/>
        <w:ind w:left="885" w:right="0" w:hanging="360"/>
        <w:jc w:val="left"/>
        <w:rPr>
          <w:sz w:val="24"/>
        </w:rPr>
      </w:pPr>
      <w:r>
        <w:rPr>
          <w:sz w:val="24"/>
        </w:rPr>
        <w:t>Gunakan</w:t>
      </w:r>
      <w:r>
        <w:rPr>
          <w:spacing w:val="-17"/>
          <w:sz w:val="24"/>
        </w:rPr>
        <w:t xml:space="preserve"> </w:t>
      </w:r>
      <w:r>
        <w:rPr>
          <w:rFonts w:ascii="Courier New"/>
          <w:sz w:val="20"/>
        </w:rPr>
        <w:t>mediapipe.solutions.hands</w:t>
      </w:r>
      <w:r>
        <w:rPr>
          <w:rFonts w:ascii="Courier New"/>
          <w:spacing w:val="-60"/>
          <w:sz w:val="20"/>
        </w:rPr>
        <w:t xml:space="preserve"> </w:t>
      </w:r>
      <w:r>
        <w:rPr>
          <w:sz w:val="24"/>
        </w:rPr>
        <w:t>untuk</w:t>
      </w:r>
      <w:r>
        <w:rPr>
          <w:spacing w:val="-12"/>
          <w:sz w:val="24"/>
        </w:rPr>
        <w:t xml:space="preserve"> </w:t>
      </w:r>
      <w:r>
        <w:rPr>
          <w:sz w:val="24"/>
        </w:rPr>
        <w:t>memperoleh</w:t>
      </w:r>
      <w:r>
        <w:rPr>
          <w:spacing w:val="-9"/>
          <w:sz w:val="24"/>
        </w:rPr>
        <w:t xml:space="preserve"> </w:t>
      </w:r>
      <w:r>
        <w:rPr>
          <w:sz w:val="24"/>
        </w:rPr>
        <w:t>koordinat</w:t>
      </w:r>
      <w:r>
        <w:rPr>
          <w:spacing w:val="-10"/>
          <w:sz w:val="24"/>
        </w:rPr>
        <w:t xml:space="preserve"> </w:t>
      </w:r>
      <w:r>
        <w:rPr>
          <w:i/>
          <w:spacing w:val="-2"/>
          <w:sz w:val="24"/>
        </w:rPr>
        <w:t>landmark</w:t>
      </w:r>
      <w:r>
        <w:rPr>
          <w:spacing w:val="-2"/>
          <w:sz w:val="24"/>
        </w:rPr>
        <w:t>.</w:t>
      </w:r>
    </w:p>
    <w:p w14:paraId="40EBAD21">
      <w:pPr>
        <w:pStyle w:val="8"/>
        <w:numPr>
          <w:ilvl w:val="0"/>
          <w:numId w:val="8"/>
        </w:numPr>
        <w:tabs>
          <w:tab w:val="left" w:pos="885"/>
        </w:tabs>
        <w:spacing w:before="0" w:after="0" w:line="240" w:lineRule="auto"/>
        <w:ind w:left="885" w:right="575" w:hanging="360"/>
        <w:jc w:val="left"/>
        <w:rPr>
          <w:sz w:val="24"/>
        </w:rPr>
      </w:pPr>
      <w:r>
        <w:rPr>
          <w:sz w:val="24"/>
        </w:rPr>
        <w:t>Bandingkan</w:t>
      </w:r>
      <w:r>
        <w:rPr>
          <w:spacing w:val="-4"/>
          <w:sz w:val="24"/>
        </w:rPr>
        <w:t xml:space="preserve"> </w:t>
      </w:r>
      <w:r>
        <w:rPr>
          <w:sz w:val="24"/>
        </w:rPr>
        <w:t>posisi</w:t>
      </w:r>
      <w:r>
        <w:rPr>
          <w:spacing w:val="-4"/>
          <w:sz w:val="24"/>
        </w:rPr>
        <w:t xml:space="preserve"> </w:t>
      </w:r>
      <w:r>
        <w:rPr>
          <w:i/>
          <w:sz w:val="24"/>
        </w:rPr>
        <w:t>tip</w:t>
      </w:r>
      <w:r>
        <w:rPr>
          <w:i/>
          <w:spacing w:val="-4"/>
          <w:sz w:val="24"/>
        </w:rPr>
        <w:t xml:space="preserve"> </w:t>
      </w:r>
      <w:r>
        <w:rPr>
          <w:sz w:val="24"/>
        </w:rPr>
        <w:t>(ujung</w:t>
      </w:r>
      <w:r>
        <w:rPr>
          <w:spacing w:val="-4"/>
          <w:sz w:val="24"/>
        </w:rPr>
        <w:t xml:space="preserve"> </w:t>
      </w:r>
      <w:r>
        <w:rPr>
          <w:sz w:val="24"/>
        </w:rPr>
        <w:t>jari)</w:t>
      </w:r>
      <w:r>
        <w:rPr>
          <w:spacing w:val="-4"/>
          <w:sz w:val="24"/>
        </w:rPr>
        <w:t xml:space="preserve"> </w:t>
      </w:r>
      <w:r>
        <w:rPr>
          <w:sz w:val="24"/>
        </w:rPr>
        <w:t>terhadap</w:t>
      </w:r>
      <w:r>
        <w:rPr>
          <w:spacing w:val="-5"/>
          <w:sz w:val="24"/>
        </w:rPr>
        <w:t xml:space="preserve"> </w:t>
      </w:r>
      <w:r>
        <w:rPr>
          <w:i/>
          <w:sz w:val="24"/>
        </w:rPr>
        <w:t>PIP</w:t>
      </w:r>
      <w:r>
        <w:rPr>
          <w:i/>
          <w:spacing w:val="-3"/>
          <w:sz w:val="24"/>
        </w:rPr>
        <w:t xml:space="preserve"> </w:t>
      </w:r>
      <w:r>
        <w:rPr>
          <w:sz w:val="24"/>
        </w:rPr>
        <w:t>(sendi</w:t>
      </w:r>
      <w:r>
        <w:rPr>
          <w:spacing w:val="-4"/>
          <w:sz w:val="24"/>
        </w:rPr>
        <w:t xml:space="preserve"> </w:t>
      </w:r>
      <w:r>
        <w:rPr>
          <w:sz w:val="24"/>
        </w:rPr>
        <w:t>bawah)</w:t>
      </w:r>
      <w:r>
        <w:rPr>
          <w:spacing w:val="-4"/>
          <w:sz w:val="24"/>
        </w:rPr>
        <w:t xml:space="preserve"> </w:t>
      </w:r>
      <w:r>
        <w:rPr>
          <w:sz w:val="24"/>
        </w:rPr>
        <w:t>berdasarkan</w:t>
      </w:r>
      <w:r>
        <w:rPr>
          <w:spacing w:val="-3"/>
          <w:sz w:val="24"/>
        </w:rPr>
        <w:t xml:space="preserve"> </w:t>
      </w:r>
      <w:r>
        <w:rPr>
          <w:sz w:val="24"/>
        </w:rPr>
        <w:t>sumbu vertikal (y).</w:t>
      </w:r>
    </w:p>
    <w:p w14:paraId="32ACED91">
      <w:pPr>
        <w:pStyle w:val="8"/>
        <w:numPr>
          <w:ilvl w:val="0"/>
          <w:numId w:val="8"/>
        </w:numPr>
        <w:tabs>
          <w:tab w:val="left" w:pos="885"/>
        </w:tabs>
        <w:spacing w:before="0" w:after="0" w:line="240" w:lineRule="auto"/>
        <w:ind w:left="885" w:right="690" w:hanging="360"/>
        <w:jc w:val="left"/>
        <w:rPr>
          <w:sz w:val="24"/>
        </w:rPr>
      </w:pPr>
      <w:r>
        <w:rPr>
          <w:sz w:val="24"/>
        </w:rPr>
        <w:t>Tentukan</w:t>
      </w:r>
      <w:r>
        <w:rPr>
          <w:spacing w:val="-4"/>
          <w:sz w:val="24"/>
        </w:rPr>
        <w:t xml:space="preserve"> </w:t>
      </w:r>
      <w:r>
        <w:rPr>
          <w:sz w:val="24"/>
        </w:rPr>
        <w:t>logika</w:t>
      </w:r>
      <w:r>
        <w:rPr>
          <w:spacing w:val="-5"/>
          <w:sz w:val="24"/>
        </w:rPr>
        <w:t xml:space="preserve"> </w:t>
      </w:r>
      <w:r>
        <w:rPr>
          <w:sz w:val="24"/>
        </w:rPr>
        <w:t>sederhana:</w:t>
      </w:r>
      <w:r>
        <w:rPr>
          <w:spacing w:val="-3"/>
          <w:sz w:val="24"/>
        </w:rPr>
        <w:t xml:space="preserve"> </w:t>
      </w:r>
      <w:r>
        <w:rPr>
          <w:sz w:val="24"/>
        </w:rPr>
        <w:t>jika</w:t>
      </w:r>
      <w:r>
        <w:rPr>
          <w:spacing w:val="-5"/>
          <w:sz w:val="24"/>
        </w:rPr>
        <w:t xml:space="preserve"> </w:t>
      </w:r>
      <w:r>
        <w:rPr>
          <w:sz w:val="24"/>
        </w:rPr>
        <w:t>ytip&lt;ypipy_{tip}</w:t>
      </w:r>
      <w:r>
        <w:rPr>
          <w:spacing w:val="-5"/>
          <w:sz w:val="24"/>
        </w:rPr>
        <w:t xml:space="preserve"> </w:t>
      </w:r>
      <w:r>
        <w:rPr>
          <w:sz w:val="24"/>
        </w:rPr>
        <w:t>&lt;</w:t>
      </w:r>
      <w:r>
        <w:rPr>
          <w:spacing w:val="-5"/>
          <w:sz w:val="24"/>
        </w:rPr>
        <w:t xml:space="preserve"> </w:t>
      </w:r>
      <w:r>
        <w:rPr>
          <w:sz w:val="24"/>
        </w:rPr>
        <w:t>y_{pip}ytip&lt;ypip,</w:t>
      </w:r>
      <w:r>
        <w:rPr>
          <w:spacing w:val="-4"/>
          <w:sz w:val="24"/>
        </w:rPr>
        <w:t xml:space="preserve"> </w:t>
      </w:r>
      <w:r>
        <w:rPr>
          <w:sz w:val="24"/>
        </w:rPr>
        <w:t>maka</w:t>
      </w:r>
      <w:r>
        <w:rPr>
          <w:spacing w:val="-5"/>
          <w:sz w:val="24"/>
        </w:rPr>
        <w:t xml:space="preserve"> </w:t>
      </w:r>
      <w:r>
        <w:rPr>
          <w:sz w:val="24"/>
        </w:rPr>
        <w:t>jari dianggap terangkat.</w:t>
      </w:r>
    </w:p>
    <w:p w14:paraId="1590EC9B">
      <w:pPr>
        <w:pStyle w:val="8"/>
        <w:numPr>
          <w:ilvl w:val="0"/>
          <w:numId w:val="8"/>
        </w:numPr>
        <w:tabs>
          <w:tab w:val="left" w:pos="885"/>
        </w:tabs>
        <w:spacing w:before="0" w:after="0" w:line="240" w:lineRule="auto"/>
        <w:ind w:left="885" w:right="0" w:hanging="360"/>
        <w:jc w:val="left"/>
        <w:rPr>
          <w:sz w:val="24"/>
        </w:rPr>
      </w:pPr>
      <w:r>
        <w:rPr>
          <w:sz w:val="24"/>
        </w:rPr>
        <w:t>Tampilkan</w:t>
      </w:r>
      <w:r>
        <w:rPr>
          <w:spacing w:val="-3"/>
          <w:sz w:val="24"/>
        </w:rPr>
        <w:t xml:space="preserve"> </w:t>
      </w:r>
      <w:r>
        <w:rPr>
          <w:sz w:val="24"/>
        </w:rPr>
        <w:t>jumlah</w:t>
      </w:r>
      <w:r>
        <w:rPr>
          <w:spacing w:val="-3"/>
          <w:sz w:val="24"/>
        </w:rPr>
        <w:t xml:space="preserve"> </w:t>
      </w:r>
      <w:r>
        <w:rPr>
          <w:sz w:val="24"/>
        </w:rPr>
        <w:t>jari</w:t>
      </w:r>
      <w:r>
        <w:rPr>
          <w:spacing w:val="-4"/>
          <w:sz w:val="24"/>
        </w:rPr>
        <w:t xml:space="preserve"> </w:t>
      </w:r>
      <w:r>
        <w:rPr>
          <w:sz w:val="24"/>
        </w:rPr>
        <w:t>yang</w:t>
      </w:r>
      <w:r>
        <w:rPr>
          <w:spacing w:val="-3"/>
          <w:sz w:val="24"/>
        </w:rPr>
        <w:t xml:space="preserve"> </w:t>
      </w:r>
      <w:r>
        <w:rPr>
          <w:sz w:val="24"/>
        </w:rPr>
        <w:t>terangkat</w:t>
      </w:r>
      <w:r>
        <w:rPr>
          <w:spacing w:val="-4"/>
          <w:sz w:val="24"/>
        </w:rPr>
        <w:t xml:space="preserve"> </w:t>
      </w:r>
      <w:r>
        <w:rPr>
          <w:sz w:val="24"/>
        </w:rPr>
        <w:t>di</w:t>
      </w:r>
      <w:r>
        <w:rPr>
          <w:spacing w:val="-3"/>
          <w:sz w:val="24"/>
        </w:rPr>
        <w:t xml:space="preserve"> </w:t>
      </w:r>
      <w:r>
        <w:rPr>
          <w:spacing w:val="-2"/>
          <w:sz w:val="24"/>
        </w:rPr>
        <w:t>layar.</w:t>
      </w:r>
    </w:p>
    <w:p w14:paraId="30FE2E3C">
      <w:pPr>
        <w:pStyle w:val="8"/>
        <w:numPr>
          <w:ilvl w:val="0"/>
          <w:numId w:val="8"/>
        </w:numPr>
        <w:tabs>
          <w:tab w:val="left" w:pos="885"/>
        </w:tabs>
        <w:spacing w:before="0" w:after="0" w:line="240" w:lineRule="auto"/>
        <w:ind w:left="885" w:right="0" w:hanging="360"/>
        <w:jc w:val="left"/>
        <w:rPr>
          <w:sz w:val="24"/>
        </w:rPr>
      </w:pPr>
      <w:r>
        <w:rPr>
          <w:sz w:val="24"/>
        </w:rPr>
        <w:t>Uji</w:t>
      </w:r>
      <w:r>
        <w:rPr>
          <w:spacing w:val="-4"/>
          <w:sz w:val="24"/>
        </w:rPr>
        <w:t xml:space="preserve"> </w:t>
      </w:r>
      <w:r>
        <w:rPr>
          <w:sz w:val="24"/>
        </w:rPr>
        <w:t>sistem</w:t>
      </w:r>
      <w:r>
        <w:rPr>
          <w:spacing w:val="-4"/>
          <w:sz w:val="24"/>
        </w:rPr>
        <w:t xml:space="preserve"> </w:t>
      </w:r>
      <w:r>
        <w:rPr>
          <w:sz w:val="24"/>
        </w:rPr>
        <w:t>dengan</w:t>
      </w:r>
      <w:r>
        <w:rPr>
          <w:spacing w:val="-3"/>
          <w:sz w:val="24"/>
        </w:rPr>
        <w:t xml:space="preserve"> </w:t>
      </w:r>
      <w:r>
        <w:rPr>
          <w:sz w:val="24"/>
        </w:rPr>
        <w:t>berbagai</w:t>
      </w:r>
      <w:r>
        <w:rPr>
          <w:spacing w:val="-4"/>
          <w:sz w:val="24"/>
        </w:rPr>
        <w:t xml:space="preserve"> </w:t>
      </w:r>
      <w:r>
        <w:rPr>
          <w:sz w:val="24"/>
        </w:rPr>
        <w:t>kombinasi</w:t>
      </w:r>
      <w:r>
        <w:rPr>
          <w:spacing w:val="-4"/>
          <w:sz w:val="24"/>
        </w:rPr>
        <w:t xml:space="preserve"> </w:t>
      </w:r>
      <w:r>
        <w:rPr>
          <w:sz w:val="24"/>
        </w:rPr>
        <w:t>jumlah</w:t>
      </w:r>
      <w:r>
        <w:rPr>
          <w:spacing w:val="-3"/>
          <w:sz w:val="24"/>
        </w:rPr>
        <w:t xml:space="preserve"> </w:t>
      </w:r>
      <w:r>
        <w:rPr>
          <w:spacing w:val="-2"/>
          <w:sz w:val="24"/>
        </w:rPr>
        <w:t>jari.</w:t>
      </w:r>
    </w:p>
    <w:p w14:paraId="3742ECA7">
      <w:pPr>
        <w:pStyle w:val="5"/>
        <w:spacing w:before="5"/>
      </w:pPr>
    </w:p>
    <w:p w14:paraId="6E4ECF7B">
      <w:pPr>
        <w:pStyle w:val="2"/>
        <w:jc w:val="both"/>
      </w:pPr>
      <w:r>
        <w:t>Indikator</w:t>
      </w:r>
      <w:r>
        <w:rPr>
          <w:spacing w:val="-5"/>
        </w:rPr>
        <w:t xml:space="preserve"> </w:t>
      </w:r>
      <w:r>
        <w:rPr>
          <w:spacing w:val="-2"/>
        </w:rPr>
        <w:t>Keberhasilan:</w:t>
      </w:r>
    </w:p>
    <w:p w14:paraId="22FE369A">
      <w:pPr>
        <w:pStyle w:val="5"/>
        <w:ind w:left="165"/>
      </w:pPr>
      <w:r>
        <w:t>Jumlah</w:t>
      </w:r>
      <w:r>
        <w:rPr>
          <w:spacing w:val="-3"/>
        </w:rPr>
        <w:t xml:space="preserve"> </w:t>
      </w:r>
      <w:r>
        <w:t>jari</w:t>
      </w:r>
      <w:r>
        <w:rPr>
          <w:spacing w:val="-4"/>
        </w:rPr>
        <w:t xml:space="preserve"> </w:t>
      </w:r>
      <w:r>
        <w:t>yang</w:t>
      </w:r>
      <w:r>
        <w:rPr>
          <w:spacing w:val="-3"/>
        </w:rPr>
        <w:t xml:space="preserve"> </w:t>
      </w:r>
      <w:r>
        <w:t>terangkat</w:t>
      </w:r>
      <w:r>
        <w:rPr>
          <w:spacing w:val="-4"/>
        </w:rPr>
        <w:t xml:space="preserve"> </w:t>
      </w:r>
      <w:r>
        <w:t>terdeteksi</w:t>
      </w:r>
      <w:r>
        <w:rPr>
          <w:spacing w:val="-4"/>
        </w:rPr>
        <w:t xml:space="preserve"> </w:t>
      </w:r>
      <w:r>
        <w:t>dengan</w:t>
      </w:r>
      <w:r>
        <w:rPr>
          <w:spacing w:val="-3"/>
        </w:rPr>
        <w:t xml:space="preserve"> </w:t>
      </w:r>
      <w:r>
        <w:t>benar</w:t>
      </w:r>
      <w:r>
        <w:rPr>
          <w:spacing w:val="-3"/>
        </w:rPr>
        <w:t xml:space="preserve"> </w:t>
      </w:r>
      <w:r>
        <w:t>(akurasi</w:t>
      </w:r>
      <w:r>
        <w:rPr>
          <w:spacing w:val="-1"/>
        </w:rPr>
        <w:t xml:space="preserve"> </w:t>
      </w:r>
      <w:r>
        <w:t>&gt;80%)</w:t>
      </w:r>
      <w:r>
        <w:rPr>
          <w:spacing w:val="-3"/>
        </w:rPr>
        <w:t xml:space="preserve"> </w:t>
      </w:r>
      <w:r>
        <w:t>pada</w:t>
      </w:r>
      <w:r>
        <w:rPr>
          <w:spacing w:val="-5"/>
        </w:rPr>
        <w:t xml:space="preserve"> </w:t>
      </w:r>
      <w:r>
        <w:t>berbagai</w:t>
      </w:r>
      <w:r>
        <w:rPr>
          <w:spacing w:val="-4"/>
        </w:rPr>
        <w:t xml:space="preserve"> </w:t>
      </w:r>
      <w:r>
        <w:t xml:space="preserve">kondisi </w:t>
      </w:r>
      <w:r>
        <w:rPr>
          <w:spacing w:val="-2"/>
        </w:rPr>
        <w:t>pencahayaan.</w:t>
      </w:r>
    </w:p>
    <w:p w14:paraId="5621D7BE">
      <w:pPr>
        <w:pStyle w:val="5"/>
        <w:spacing w:before="27"/>
        <w:rPr>
          <w:sz w:val="20"/>
        </w:rPr>
      </w:pPr>
      <w:r>
        <w:rPr>
          <w:sz w:val="20"/>
        </w:rPr>
        <mc:AlternateContent>
          <mc:Choice Requires="wpg">
            <w:drawing>
              <wp:anchor distT="0" distB="0" distL="0" distR="0" simplePos="0" relativeHeight="251683840" behindDoc="1" locked="0" layoutInCell="1" allowOverlap="1">
                <wp:simplePos x="0" y="0"/>
                <wp:positionH relativeFrom="page">
                  <wp:posOffset>895985</wp:posOffset>
                </wp:positionH>
                <wp:positionV relativeFrom="paragraph">
                  <wp:posOffset>177800</wp:posOffset>
                </wp:positionV>
                <wp:extent cx="5768340" cy="4208145"/>
                <wp:effectExtent l="0" t="0" r="3810" b="1905"/>
                <wp:wrapTopAndBottom/>
                <wp:docPr id="143" name="Group 143"/>
                <wp:cNvGraphicFramePr/>
                <a:graphic xmlns:a="http://schemas.openxmlformats.org/drawingml/2006/main">
                  <a:graphicData uri="http://schemas.microsoft.com/office/word/2010/wordprocessingGroup">
                    <wpg:wgp>
                      <wpg:cNvGrpSpPr/>
                      <wpg:grpSpPr>
                        <a:xfrm>
                          <a:off x="0" y="0"/>
                          <a:ext cx="5768340" cy="4208145"/>
                          <a:chOff x="0" y="0"/>
                          <a:chExt cx="5768340" cy="4208145"/>
                        </a:xfrm>
                      </wpg:grpSpPr>
                      <wps:wsp>
                        <wps:cNvPr id="83" name="Graphic 83"/>
                        <wps:cNvSpPr/>
                        <wps:spPr>
                          <a:xfrm>
                            <a:off x="0" y="6095"/>
                            <a:ext cx="5768340" cy="155575"/>
                          </a:xfrm>
                          <a:custGeom>
                            <a:avLst/>
                            <a:gdLst/>
                            <a:ahLst/>
                            <a:cxnLst/>
                            <a:rect l="l" t="t" r="r" b="b"/>
                            <a:pathLst>
                              <a:path w="5768340" h="155575">
                                <a:moveTo>
                                  <a:pt x="5768340" y="0"/>
                                </a:moveTo>
                                <a:lnTo>
                                  <a:pt x="0" y="0"/>
                                </a:lnTo>
                                <a:lnTo>
                                  <a:pt x="0" y="155448"/>
                                </a:lnTo>
                                <a:lnTo>
                                  <a:pt x="5768340" y="155448"/>
                                </a:lnTo>
                                <a:lnTo>
                                  <a:pt x="5768340" y="0"/>
                                </a:lnTo>
                                <a:close/>
                              </a:path>
                            </a:pathLst>
                          </a:custGeom>
                          <a:solidFill>
                            <a:srgbClr val="D9D9D9"/>
                          </a:solidFill>
                        </wps:spPr>
                        <wps:bodyPr wrap="square" lIns="0" tIns="0" rIns="0" bIns="0" rtlCol="0">
                          <a:noAutofit/>
                        </wps:bodyPr>
                      </wps:wsp>
                      <wps:wsp>
                        <wps:cNvPr id="84" name="Graphic 84"/>
                        <wps:cNvSpPr/>
                        <wps:spPr>
                          <a:xfrm>
                            <a:off x="0" y="0"/>
                            <a:ext cx="5768340" cy="6350"/>
                          </a:xfrm>
                          <a:custGeom>
                            <a:avLst/>
                            <a:gdLst/>
                            <a:ahLst/>
                            <a:cxnLst/>
                            <a:rect l="l" t="t" r="r" b="b"/>
                            <a:pathLst>
                              <a:path w="5768340" h="6350">
                                <a:moveTo>
                                  <a:pt x="5768340" y="0"/>
                                </a:moveTo>
                                <a:lnTo>
                                  <a:pt x="0" y="0"/>
                                </a:lnTo>
                                <a:lnTo>
                                  <a:pt x="0" y="6095"/>
                                </a:lnTo>
                                <a:lnTo>
                                  <a:pt x="5768340" y="6095"/>
                                </a:lnTo>
                                <a:lnTo>
                                  <a:pt x="5768340" y="0"/>
                                </a:lnTo>
                                <a:close/>
                              </a:path>
                            </a:pathLst>
                          </a:custGeom>
                          <a:solidFill>
                            <a:srgbClr val="000000"/>
                          </a:solidFill>
                        </wps:spPr>
                        <wps:bodyPr wrap="square" lIns="0" tIns="0" rIns="0" bIns="0" rtlCol="0">
                          <a:noAutofit/>
                        </wps:bodyPr>
                      </wps:wsp>
                      <wps:wsp>
                        <wps:cNvPr id="85" name="Graphic 85"/>
                        <wps:cNvSpPr/>
                        <wps:spPr>
                          <a:xfrm>
                            <a:off x="0" y="161543"/>
                            <a:ext cx="5768340" cy="4040504"/>
                          </a:xfrm>
                          <a:custGeom>
                            <a:avLst/>
                            <a:gdLst/>
                            <a:ahLst/>
                            <a:cxnLst/>
                            <a:rect l="l" t="t" r="r" b="b"/>
                            <a:pathLst>
                              <a:path w="5768340" h="4040504">
                                <a:moveTo>
                                  <a:pt x="5768340" y="0"/>
                                </a:moveTo>
                                <a:lnTo>
                                  <a:pt x="0" y="0"/>
                                </a:lnTo>
                                <a:lnTo>
                                  <a:pt x="0" y="144780"/>
                                </a:lnTo>
                                <a:lnTo>
                                  <a:pt x="0" y="288036"/>
                                </a:lnTo>
                                <a:lnTo>
                                  <a:pt x="0" y="4040124"/>
                                </a:lnTo>
                                <a:lnTo>
                                  <a:pt x="5768340" y="4040124"/>
                                </a:lnTo>
                                <a:lnTo>
                                  <a:pt x="5768340" y="144780"/>
                                </a:lnTo>
                                <a:lnTo>
                                  <a:pt x="5768340" y="0"/>
                                </a:lnTo>
                                <a:close/>
                              </a:path>
                            </a:pathLst>
                          </a:custGeom>
                          <a:solidFill>
                            <a:srgbClr val="D9D9D9"/>
                          </a:solidFill>
                        </wps:spPr>
                        <wps:bodyPr wrap="square" lIns="0" tIns="0" rIns="0" bIns="0" rtlCol="0">
                          <a:noAutofit/>
                        </wps:bodyPr>
                      </wps:wsp>
                      <wps:wsp>
                        <wps:cNvPr id="86" name="Graphic 86"/>
                        <wps:cNvSpPr/>
                        <wps:spPr>
                          <a:xfrm>
                            <a:off x="0" y="4201667"/>
                            <a:ext cx="5768340" cy="6350"/>
                          </a:xfrm>
                          <a:custGeom>
                            <a:avLst/>
                            <a:gdLst/>
                            <a:ahLst/>
                            <a:cxnLst/>
                            <a:rect l="l" t="t" r="r" b="b"/>
                            <a:pathLst>
                              <a:path w="5768340" h="6350">
                                <a:moveTo>
                                  <a:pt x="5768340" y="0"/>
                                </a:moveTo>
                                <a:lnTo>
                                  <a:pt x="0" y="0"/>
                                </a:lnTo>
                                <a:lnTo>
                                  <a:pt x="0" y="6096"/>
                                </a:lnTo>
                                <a:lnTo>
                                  <a:pt x="5768340" y="6096"/>
                                </a:lnTo>
                                <a:lnTo>
                                  <a:pt x="5768340" y="0"/>
                                </a:lnTo>
                                <a:close/>
                              </a:path>
                            </a:pathLst>
                          </a:custGeom>
                          <a:solidFill>
                            <a:srgbClr val="000000"/>
                          </a:solidFill>
                        </wps:spPr>
                        <wps:bodyPr wrap="square" lIns="0" tIns="0" rIns="0" bIns="0" rtlCol="0">
                          <a:noAutofit/>
                        </wps:bodyPr>
                      </wps:wsp>
                      <wps:wsp>
                        <wps:cNvPr id="87" name="Textbox 87"/>
                        <wps:cNvSpPr txBox="1"/>
                        <wps:spPr>
                          <a:xfrm>
                            <a:off x="18298" y="18144"/>
                            <a:ext cx="5575300" cy="2301240"/>
                          </a:xfrm>
                          <a:prstGeom prst="rect">
                            <a:avLst/>
                          </a:prstGeom>
                        </wps:spPr>
                        <wps:txbx>
                          <w:txbxContent>
                            <w:p w14:paraId="58F9B3CF">
                              <w:pPr>
                                <w:spacing w:before="0" w:line="225" w:lineRule="exact"/>
                                <w:ind w:left="0" w:right="0" w:firstLine="0"/>
                                <w:jc w:val="left"/>
                                <w:rPr>
                                  <w:rFonts w:ascii="Courier New"/>
                                  <w:sz w:val="20"/>
                                </w:rPr>
                              </w:pPr>
                              <w:r>
                                <w:rPr>
                                  <w:rFonts w:ascii="Courier New"/>
                                  <w:sz w:val="20"/>
                                </w:rPr>
                                <w:t>01:</w:t>
                              </w:r>
                              <w:r>
                                <w:rPr>
                                  <w:rFonts w:ascii="Courier New"/>
                                  <w:spacing w:val="-7"/>
                                  <w:sz w:val="20"/>
                                </w:rPr>
                                <w:t xml:space="preserve"> </w:t>
                              </w:r>
                              <w:r>
                                <w:rPr>
                                  <w:rFonts w:ascii="Courier New"/>
                                  <w:sz w:val="20"/>
                                </w:rPr>
                                <w:t>import</w:t>
                              </w:r>
                              <w:r>
                                <w:rPr>
                                  <w:rFonts w:ascii="Courier New"/>
                                  <w:spacing w:val="-8"/>
                                  <w:sz w:val="20"/>
                                </w:rPr>
                                <w:t xml:space="preserve"> </w:t>
                              </w:r>
                              <w:r>
                                <w:rPr>
                                  <w:rFonts w:ascii="Courier New"/>
                                  <w:spacing w:val="-5"/>
                                  <w:sz w:val="20"/>
                                </w:rPr>
                                <w:t>cv2</w:t>
                              </w:r>
                            </w:p>
                            <w:p w14:paraId="407F4B50">
                              <w:pPr>
                                <w:spacing w:before="0"/>
                                <w:ind w:left="0" w:right="2177" w:firstLine="0"/>
                                <w:jc w:val="left"/>
                                <w:rPr>
                                  <w:rFonts w:ascii="Courier New"/>
                                  <w:sz w:val="20"/>
                                </w:rPr>
                              </w:pPr>
                              <w:r>
                                <w:rPr>
                                  <w:rFonts w:ascii="Courier New"/>
                                  <w:sz w:val="20"/>
                                </w:rPr>
                                <w:t>02:</w:t>
                              </w:r>
                              <w:r>
                                <w:rPr>
                                  <w:rFonts w:ascii="Courier New"/>
                                  <w:spacing w:val="-10"/>
                                  <w:sz w:val="20"/>
                                </w:rPr>
                                <w:t xml:space="preserve"> </w:t>
                              </w:r>
                              <w:r>
                                <w:rPr>
                                  <w:rFonts w:ascii="Courier New"/>
                                  <w:sz w:val="20"/>
                                </w:rPr>
                                <w:t>from</w:t>
                              </w:r>
                              <w:r>
                                <w:rPr>
                                  <w:rFonts w:ascii="Courier New"/>
                                  <w:spacing w:val="-10"/>
                                  <w:sz w:val="20"/>
                                </w:rPr>
                                <w:t xml:space="preserve"> </w:t>
                              </w:r>
                              <w:r>
                                <w:rPr>
                                  <w:rFonts w:ascii="Courier New"/>
                                  <w:sz w:val="20"/>
                                </w:rPr>
                                <w:t>cvzone.HandTrackingModule</w:t>
                              </w:r>
                              <w:r>
                                <w:rPr>
                                  <w:rFonts w:ascii="Courier New"/>
                                  <w:spacing w:val="-11"/>
                                  <w:sz w:val="20"/>
                                </w:rPr>
                                <w:t xml:space="preserve"> </w:t>
                              </w:r>
                              <w:r>
                                <w:rPr>
                                  <w:rFonts w:ascii="Courier New"/>
                                  <w:sz w:val="20"/>
                                </w:rPr>
                                <w:t>import</w:t>
                              </w:r>
                              <w:r>
                                <w:rPr>
                                  <w:rFonts w:ascii="Courier New"/>
                                  <w:spacing w:val="-10"/>
                                  <w:sz w:val="20"/>
                                </w:rPr>
                                <w:t xml:space="preserve"> </w:t>
                              </w:r>
                              <w:r>
                                <w:rPr>
                                  <w:rFonts w:ascii="Courier New"/>
                                  <w:sz w:val="20"/>
                                </w:rPr>
                                <w:t xml:space="preserve">HandDetector </w:t>
                              </w:r>
                              <w:r>
                                <w:rPr>
                                  <w:rFonts w:ascii="Courier New"/>
                                  <w:spacing w:val="-4"/>
                                  <w:sz w:val="20"/>
                                </w:rPr>
                                <w:t>03:</w:t>
                              </w:r>
                            </w:p>
                            <w:p w14:paraId="7D4B91DB">
                              <w:pPr>
                                <w:spacing w:before="0"/>
                                <w:ind w:left="0" w:right="4999" w:firstLine="0"/>
                                <w:jc w:val="left"/>
                                <w:rPr>
                                  <w:rFonts w:ascii="Courier New"/>
                                  <w:sz w:val="20"/>
                                </w:rPr>
                              </w:pPr>
                              <w:r>
                                <w:rPr>
                                  <w:rFonts w:ascii="Courier New"/>
                                  <w:sz w:val="20"/>
                                </w:rPr>
                                <w:t>04:</w:t>
                              </w:r>
                              <w:r>
                                <w:rPr>
                                  <w:rFonts w:ascii="Courier New"/>
                                  <w:spacing w:val="-13"/>
                                  <w:sz w:val="20"/>
                                </w:rPr>
                                <w:t xml:space="preserve"> </w:t>
                              </w:r>
                              <w:r>
                                <w:rPr>
                                  <w:rFonts w:ascii="Courier New"/>
                                  <w:sz w:val="20"/>
                                </w:rPr>
                                <w:t>cap</w:t>
                              </w:r>
                              <w:r>
                                <w:rPr>
                                  <w:rFonts w:ascii="Courier New"/>
                                  <w:spacing w:val="-14"/>
                                  <w:sz w:val="20"/>
                                </w:rPr>
                                <w:t xml:space="preserve"> </w:t>
                              </w:r>
                              <w:r>
                                <w:rPr>
                                  <w:rFonts w:ascii="Courier New"/>
                                  <w:sz w:val="20"/>
                                </w:rPr>
                                <w:t>=</w:t>
                              </w:r>
                              <w:r>
                                <w:rPr>
                                  <w:rFonts w:ascii="Courier New"/>
                                  <w:spacing w:val="-13"/>
                                  <w:sz w:val="20"/>
                                </w:rPr>
                                <w:t xml:space="preserve"> </w:t>
                              </w:r>
                              <w:r>
                                <w:rPr>
                                  <w:rFonts w:ascii="Courier New"/>
                                  <w:sz w:val="20"/>
                                </w:rPr>
                                <w:t>cv2.VideoCapture(0) 05: if not cap.isOpened():</w:t>
                              </w:r>
                            </w:p>
                            <w:p w14:paraId="17B6516A">
                              <w:pPr>
                                <w:tabs>
                                  <w:tab w:val="left" w:pos="958"/>
                                </w:tabs>
                                <w:spacing w:before="0"/>
                                <w:ind w:left="0" w:right="2177" w:firstLine="0"/>
                                <w:jc w:val="left"/>
                                <w:rPr>
                                  <w:rFonts w:ascii="Courier New"/>
                                  <w:sz w:val="20"/>
                                </w:rPr>
                              </w:pPr>
                              <w:r>
                                <w:rPr>
                                  <w:rFonts w:ascii="Courier New"/>
                                  <w:spacing w:val="-4"/>
                                  <w:sz w:val="20"/>
                                </w:rPr>
                                <w:t>06:</w:t>
                              </w:r>
                              <w:r>
                                <w:rPr>
                                  <w:rFonts w:ascii="Courier New"/>
                                  <w:sz w:val="20"/>
                                </w:rPr>
                                <w:tab/>
                              </w:r>
                              <w:r>
                                <w:rPr>
                                  <w:rFonts w:ascii="Courier New"/>
                                  <w:sz w:val="20"/>
                                </w:rPr>
                                <w:t>raise</w:t>
                              </w:r>
                              <w:r>
                                <w:rPr>
                                  <w:rFonts w:ascii="Courier New"/>
                                  <w:spacing w:val="-10"/>
                                  <w:sz w:val="20"/>
                                </w:rPr>
                                <w:t xml:space="preserve"> </w:t>
                              </w:r>
                              <w:r>
                                <w:rPr>
                                  <w:rFonts w:ascii="Courier New"/>
                                  <w:sz w:val="20"/>
                                </w:rPr>
                                <w:t>RuntimeError("Kamera</w:t>
                              </w:r>
                              <w:r>
                                <w:rPr>
                                  <w:rFonts w:ascii="Courier New"/>
                                  <w:spacing w:val="-10"/>
                                  <w:sz w:val="20"/>
                                </w:rPr>
                                <w:t xml:space="preserve"> </w:t>
                              </w:r>
                              <w:r>
                                <w:rPr>
                                  <w:rFonts w:ascii="Courier New"/>
                                  <w:sz w:val="20"/>
                                </w:rPr>
                                <w:t>tidak</w:t>
                              </w:r>
                              <w:r>
                                <w:rPr>
                                  <w:rFonts w:ascii="Courier New"/>
                                  <w:spacing w:val="-10"/>
                                  <w:sz w:val="20"/>
                                </w:rPr>
                                <w:t xml:space="preserve"> </w:t>
                              </w:r>
                              <w:r>
                                <w:rPr>
                                  <w:rFonts w:ascii="Courier New"/>
                                  <w:sz w:val="20"/>
                                </w:rPr>
                                <w:t>bisa</w:t>
                              </w:r>
                              <w:r>
                                <w:rPr>
                                  <w:rFonts w:ascii="Courier New"/>
                                  <w:spacing w:val="-9"/>
                                  <w:sz w:val="20"/>
                                </w:rPr>
                                <w:t xml:space="preserve"> </w:t>
                              </w:r>
                              <w:r>
                                <w:rPr>
                                  <w:rFonts w:ascii="Courier New"/>
                                  <w:sz w:val="20"/>
                                </w:rPr>
                                <w:t xml:space="preserve">dibuka.") </w:t>
                              </w:r>
                              <w:r>
                                <w:rPr>
                                  <w:rFonts w:ascii="Courier New"/>
                                  <w:spacing w:val="-4"/>
                                  <w:sz w:val="20"/>
                                </w:rPr>
                                <w:t>07:</w:t>
                              </w:r>
                            </w:p>
                            <w:p w14:paraId="4CEFB773">
                              <w:pPr>
                                <w:spacing w:before="1"/>
                                <w:ind w:left="0" w:right="0" w:firstLine="0"/>
                                <w:jc w:val="left"/>
                                <w:rPr>
                                  <w:rFonts w:ascii="Courier New"/>
                                  <w:sz w:val="20"/>
                                </w:rPr>
                              </w:pPr>
                              <w:r>
                                <w:rPr>
                                  <w:rFonts w:ascii="Courier New"/>
                                  <w:sz w:val="20"/>
                                </w:rPr>
                                <w:t>08:</w:t>
                              </w:r>
                              <w:r>
                                <w:rPr>
                                  <w:rFonts w:ascii="Courier New"/>
                                  <w:spacing w:val="-10"/>
                                  <w:sz w:val="20"/>
                                </w:rPr>
                                <w:t xml:space="preserve"> </w:t>
                              </w:r>
                              <w:r>
                                <w:rPr>
                                  <w:rFonts w:ascii="Courier New"/>
                                  <w:sz w:val="20"/>
                                </w:rPr>
                                <w:t>detector</w:t>
                              </w:r>
                              <w:r>
                                <w:rPr>
                                  <w:rFonts w:ascii="Courier New"/>
                                  <w:spacing w:val="-10"/>
                                  <w:sz w:val="20"/>
                                </w:rPr>
                                <w:t xml:space="preserve"> </w:t>
                              </w:r>
                              <w:r>
                                <w:rPr>
                                  <w:rFonts w:ascii="Courier New"/>
                                  <w:sz w:val="20"/>
                                </w:rPr>
                                <w:t>=</w:t>
                              </w:r>
                              <w:r>
                                <w:rPr>
                                  <w:rFonts w:ascii="Courier New"/>
                                  <w:spacing w:val="-10"/>
                                  <w:sz w:val="20"/>
                                </w:rPr>
                                <w:t xml:space="preserve"> </w:t>
                              </w:r>
                              <w:r>
                                <w:rPr>
                                  <w:rFonts w:ascii="Courier New"/>
                                  <w:sz w:val="20"/>
                                </w:rPr>
                                <w:t>HandDetector(staticMode=False,</w:t>
                              </w:r>
                              <w:r>
                                <w:rPr>
                                  <w:rFonts w:ascii="Courier New"/>
                                  <w:spacing w:val="-10"/>
                                  <w:sz w:val="20"/>
                                </w:rPr>
                                <w:t xml:space="preserve"> </w:t>
                              </w:r>
                              <w:r>
                                <w:rPr>
                                  <w:rFonts w:ascii="Courier New"/>
                                  <w:sz w:val="20"/>
                                </w:rPr>
                                <w:t xml:space="preserve">maxHands=1, </w:t>
                              </w:r>
                              <w:r>
                                <w:rPr>
                                  <w:rFonts w:ascii="Courier New"/>
                                  <w:spacing w:val="-2"/>
                                  <w:sz w:val="20"/>
                                </w:rPr>
                                <w:t>modelComplexity=1,</w:t>
                              </w:r>
                            </w:p>
                            <w:p w14:paraId="33D0ED80">
                              <w:pPr>
                                <w:tabs>
                                  <w:tab w:val="left" w:pos="3359"/>
                                </w:tabs>
                                <w:spacing w:before="0" w:line="225" w:lineRule="exact"/>
                                <w:ind w:left="0" w:right="0" w:firstLine="0"/>
                                <w:jc w:val="left"/>
                                <w:rPr>
                                  <w:rFonts w:ascii="Courier New"/>
                                  <w:sz w:val="20"/>
                                </w:rPr>
                              </w:pPr>
                              <w:r>
                                <w:rPr>
                                  <w:rFonts w:ascii="Courier New"/>
                                  <w:spacing w:val="-5"/>
                                  <w:sz w:val="20"/>
                                </w:rPr>
                                <w:t>09:</w:t>
                              </w:r>
                              <w:r>
                                <w:rPr>
                                  <w:rFonts w:ascii="Courier New"/>
                                  <w:sz w:val="20"/>
                                </w:rPr>
                                <w:tab/>
                              </w:r>
                              <w:r>
                                <w:rPr>
                                  <w:rFonts w:ascii="Courier New"/>
                                  <w:sz w:val="20"/>
                                </w:rPr>
                                <w:t>detectionCon=0.5,</w:t>
                              </w:r>
                              <w:r>
                                <w:rPr>
                                  <w:rFonts w:ascii="Courier New"/>
                                  <w:spacing w:val="-27"/>
                                  <w:sz w:val="20"/>
                                </w:rPr>
                                <w:t xml:space="preserve"> </w:t>
                              </w:r>
                              <w:r>
                                <w:rPr>
                                  <w:rFonts w:ascii="Courier New"/>
                                  <w:spacing w:val="-2"/>
                                  <w:sz w:val="20"/>
                                </w:rPr>
                                <w:t>minTrackCon=0.5)</w:t>
                              </w:r>
                            </w:p>
                            <w:p w14:paraId="37F35FF2">
                              <w:pPr>
                                <w:spacing w:before="1" w:line="226" w:lineRule="exact"/>
                                <w:ind w:left="0" w:right="0" w:firstLine="0"/>
                                <w:jc w:val="left"/>
                                <w:rPr>
                                  <w:rFonts w:ascii="Courier New"/>
                                  <w:sz w:val="20"/>
                                </w:rPr>
                              </w:pPr>
                              <w:r>
                                <w:rPr>
                                  <w:rFonts w:ascii="Courier New"/>
                                  <w:spacing w:val="-5"/>
                                  <w:sz w:val="20"/>
                                </w:rPr>
                                <w:t>10:</w:t>
                              </w:r>
                            </w:p>
                            <w:p w14:paraId="035030AE">
                              <w:pPr>
                                <w:spacing w:before="0" w:line="226" w:lineRule="exact"/>
                                <w:ind w:left="0" w:right="0" w:firstLine="0"/>
                                <w:jc w:val="left"/>
                                <w:rPr>
                                  <w:rFonts w:ascii="Courier New"/>
                                  <w:sz w:val="20"/>
                                </w:rPr>
                              </w:pPr>
                              <w:r>
                                <w:rPr>
                                  <w:rFonts w:ascii="Courier New"/>
                                  <w:sz w:val="20"/>
                                </w:rPr>
                                <w:t>11:</w:t>
                              </w:r>
                              <w:r>
                                <w:rPr>
                                  <w:rFonts w:ascii="Courier New"/>
                                  <w:spacing w:val="-7"/>
                                  <w:sz w:val="20"/>
                                </w:rPr>
                                <w:t xml:space="preserve"> </w:t>
                              </w:r>
                              <w:r>
                                <w:rPr>
                                  <w:rFonts w:ascii="Courier New"/>
                                  <w:sz w:val="20"/>
                                </w:rPr>
                                <w:t>while</w:t>
                              </w:r>
                              <w:r>
                                <w:rPr>
                                  <w:rFonts w:ascii="Courier New"/>
                                  <w:spacing w:val="-7"/>
                                  <w:sz w:val="20"/>
                                </w:rPr>
                                <w:t xml:space="preserve"> </w:t>
                              </w:r>
                              <w:r>
                                <w:rPr>
                                  <w:rFonts w:ascii="Courier New"/>
                                  <w:spacing w:val="-2"/>
                                  <w:sz w:val="20"/>
                                </w:rPr>
                                <w:t>True:</w:t>
                              </w:r>
                            </w:p>
                            <w:p w14:paraId="398CBA65">
                              <w:pPr>
                                <w:tabs>
                                  <w:tab w:val="left" w:pos="958"/>
                                </w:tabs>
                                <w:spacing w:before="2"/>
                                <w:ind w:left="0" w:right="5417" w:firstLine="0"/>
                                <w:jc w:val="left"/>
                                <w:rPr>
                                  <w:rFonts w:ascii="Courier New"/>
                                  <w:sz w:val="20"/>
                                </w:rPr>
                              </w:pPr>
                              <w:r>
                                <w:rPr>
                                  <w:rFonts w:ascii="Courier New"/>
                                  <w:spacing w:val="-4"/>
                                  <w:sz w:val="20"/>
                                </w:rPr>
                                <w:t>12:</w:t>
                              </w:r>
                              <w:r>
                                <w:rPr>
                                  <w:rFonts w:ascii="Courier New"/>
                                  <w:sz w:val="20"/>
                                </w:rPr>
                                <w:tab/>
                              </w:r>
                              <w:r>
                                <w:rPr>
                                  <w:rFonts w:ascii="Courier New"/>
                                  <w:sz w:val="20"/>
                                </w:rPr>
                                <w:t>ok,</w:t>
                              </w:r>
                              <w:r>
                                <w:rPr>
                                  <w:rFonts w:ascii="Courier New"/>
                                  <w:spacing w:val="-12"/>
                                  <w:sz w:val="20"/>
                                </w:rPr>
                                <w:t xml:space="preserve"> </w:t>
                              </w:r>
                              <w:r>
                                <w:rPr>
                                  <w:rFonts w:ascii="Courier New"/>
                                  <w:sz w:val="20"/>
                                </w:rPr>
                                <w:t>img</w:t>
                              </w:r>
                              <w:r>
                                <w:rPr>
                                  <w:rFonts w:ascii="Courier New"/>
                                  <w:spacing w:val="-12"/>
                                  <w:sz w:val="20"/>
                                </w:rPr>
                                <w:t xml:space="preserve"> </w:t>
                              </w:r>
                              <w:r>
                                <w:rPr>
                                  <w:rFonts w:ascii="Courier New"/>
                                  <w:sz w:val="20"/>
                                </w:rPr>
                                <w:t>=</w:t>
                              </w:r>
                              <w:r>
                                <w:rPr>
                                  <w:rFonts w:ascii="Courier New"/>
                                  <w:spacing w:val="-12"/>
                                  <w:sz w:val="20"/>
                                </w:rPr>
                                <w:t xml:space="preserve"> </w:t>
                              </w:r>
                              <w:r>
                                <w:rPr>
                                  <w:rFonts w:ascii="Courier New"/>
                                  <w:sz w:val="20"/>
                                </w:rPr>
                                <w:t xml:space="preserve">cap.read() </w:t>
                              </w:r>
                              <w:r>
                                <w:rPr>
                                  <w:rFonts w:ascii="Courier New"/>
                                  <w:spacing w:val="-4"/>
                                  <w:sz w:val="20"/>
                                </w:rPr>
                                <w:t>13:</w:t>
                              </w:r>
                              <w:r>
                                <w:rPr>
                                  <w:rFonts w:ascii="Courier New"/>
                                  <w:sz w:val="20"/>
                                </w:rPr>
                                <w:tab/>
                              </w:r>
                              <w:r>
                                <w:rPr>
                                  <w:rFonts w:ascii="Courier New"/>
                                  <w:sz w:val="20"/>
                                </w:rPr>
                                <w:t>if not ok: break</w:t>
                              </w:r>
                            </w:p>
                            <w:p w14:paraId="2BB146A7">
                              <w:pPr>
                                <w:tabs>
                                  <w:tab w:val="left" w:pos="958"/>
                                </w:tabs>
                                <w:spacing w:before="0"/>
                                <w:ind w:left="0" w:right="18" w:firstLine="0"/>
                                <w:jc w:val="left"/>
                                <w:rPr>
                                  <w:rFonts w:ascii="Courier New"/>
                                  <w:sz w:val="20"/>
                                </w:rPr>
                              </w:pPr>
                              <w:r>
                                <w:rPr>
                                  <w:rFonts w:ascii="Courier New"/>
                                  <w:spacing w:val="-4"/>
                                  <w:sz w:val="20"/>
                                </w:rPr>
                                <w:t>14:</w:t>
                              </w:r>
                              <w:r>
                                <w:rPr>
                                  <w:rFonts w:ascii="Courier New"/>
                                  <w:sz w:val="20"/>
                                </w:rPr>
                                <w:tab/>
                              </w:r>
                              <w:r>
                                <w:rPr>
                                  <w:rFonts w:ascii="Courier New"/>
                                  <w:sz w:val="20"/>
                                </w:rPr>
                                <w:t>hands,</w:t>
                              </w:r>
                              <w:r>
                                <w:rPr>
                                  <w:rFonts w:ascii="Courier New"/>
                                  <w:spacing w:val="-6"/>
                                  <w:sz w:val="20"/>
                                </w:rPr>
                                <w:t xml:space="preserve"> </w:t>
                              </w:r>
                              <w:r>
                                <w:rPr>
                                  <w:rFonts w:ascii="Courier New"/>
                                  <w:sz w:val="20"/>
                                </w:rPr>
                                <w:t>img</w:t>
                              </w:r>
                              <w:r>
                                <w:rPr>
                                  <w:rFonts w:ascii="Courier New"/>
                                  <w:spacing w:val="-6"/>
                                  <w:sz w:val="20"/>
                                </w:rPr>
                                <w:t xml:space="preserve"> </w:t>
                              </w:r>
                              <w:r>
                                <w:rPr>
                                  <w:rFonts w:ascii="Courier New"/>
                                  <w:sz w:val="20"/>
                                </w:rPr>
                                <w:t>=</w:t>
                              </w:r>
                              <w:r>
                                <w:rPr>
                                  <w:rFonts w:ascii="Courier New"/>
                                  <w:spacing w:val="-6"/>
                                  <w:sz w:val="20"/>
                                </w:rPr>
                                <w:t xml:space="preserve"> </w:t>
                              </w:r>
                              <w:r>
                                <w:rPr>
                                  <w:rFonts w:ascii="Courier New"/>
                                  <w:sz w:val="20"/>
                                </w:rPr>
                                <w:t>detector.findHands(img,</w:t>
                              </w:r>
                              <w:r>
                                <w:rPr>
                                  <w:rFonts w:ascii="Courier New"/>
                                  <w:spacing w:val="-6"/>
                                  <w:sz w:val="20"/>
                                </w:rPr>
                                <w:t xml:space="preserve"> </w:t>
                              </w:r>
                              <w:r>
                                <w:rPr>
                                  <w:rFonts w:ascii="Courier New"/>
                                  <w:sz w:val="20"/>
                                </w:rPr>
                                <w:t>draw=True,</w:t>
                              </w:r>
                              <w:r>
                                <w:rPr>
                                  <w:rFonts w:ascii="Courier New"/>
                                  <w:spacing w:val="-6"/>
                                  <w:sz w:val="20"/>
                                </w:rPr>
                                <w:t xml:space="preserve"> </w:t>
                              </w:r>
                              <w:r>
                                <w:rPr>
                                  <w:rFonts w:ascii="Courier New"/>
                                  <w:sz w:val="20"/>
                                </w:rPr>
                                <w:t>flipType=True)</w:t>
                              </w:r>
                              <w:r>
                                <w:rPr>
                                  <w:rFonts w:ascii="Courier New"/>
                                  <w:spacing w:val="80"/>
                                  <w:sz w:val="20"/>
                                </w:rPr>
                                <w:t xml:space="preserve"> </w:t>
                              </w:r>
                              <w:r>
                                <w:rPr>
                                  <w:rFonts w:ascii="Courier New"/>
                                  <w:sz w:val="20"/>
                                </w:rPr>
                                <w:t># flipType untuk mirror UI</w:t>
                              </w:r>
                            </w:p>
                          </w:txbxContent>
                        </wps:txbx>
                        <wps:bodyPr wrap="square" lIns="0" tIns="0" rIns="0" bIns="0" rtlCol="0">
                          <a:noAutofit/>
                        </wps:bodyPr>
                      </wps:wsp>
                      <wps:wsp>
                        <wps:cNvPr id="88" name="Textbox 88"/>
                        <wps:cNvSpPr txBox="1"/>
                        <wps:spPr>
                          <a:xfrm>
                            <a:off x="18298" y="2319413"/>
                            <a:ext cx="240665" cy="1438910"/>
                          </a:xfrm>
                          <a:prstGeom prst="rect">
                            <a:avLst/>
                          </a:prstGeom>
                        </wps:spPr>
                        <wps:txbx>
                          <w:txbxContent>
                            <w:p w14:paraId="5578F57A">
                              <w:pPr>
                                <w:spacing w:before="0" w:line="226" w:lineRule="exact"/>
                                <w:ind w:left="0" w:right="0" w:firstLine="0"/>
                                <w:jc w:val="left"/>
                                <w:rPr>
                                  <w:rFonts w:ascii="Courier New"/>
                                  <w:sz w:val="20"/>
                                </w:rPr>
                              </w:pPr>
                              <w:r>
                                <w:rPr>
                                  <w:rFonts w:ascii="Courier New"/>
                                  <w:spacing w:val="-5"/>
                                  <w:sz w:val="20"/>
                                </w:rPr>
                                <w:t>15:</w:t>
                              </w:r>
                            </w:p>
                            <w:p w14:paraId="29834134">
                              <w:pPr>
                                <w:spacing w:before="1" w:line="226" w:lineRule="exact"/>
                                <w:ind w:left="0" w:right="0" w:firstLine="0"/>
                                <w:jc w:val="left"/>
                                <w:rPr>
                                  <w:rFonts w:ascii="Courier New"/>
                                  <w:sz w:val="20"/>
                                </w:rPr>
                              </w:pPr>
                              <w:r>
                                <w:rPr>
                                  <w:rFonts w:ascii="Courier New"/>
                                  <w:spacing w:val="-5"/>
                                  <w:sz w:val="20"/>
                                </w:rPr>
                                <w:t>16:</w:t>
                              </w:r>
                            </w:p>
                            <w:p w14:paraId="60E576A0">
                              <w:pPr>
                                <w:spacing w:before="0" w:line="226" w:lineRule="exact"/>
                                <w:ind w:left="0" w:right="0" w:firstLine="0"/>
                                <w:jc w:val="left"/>
                                <w:rPr>
                                  <w:rFonts w:ascii="Courier New"/>
                                  <w:sz w:val="20"/>
                                </w:rPr>
                              </w:pPr>
                              <w:r>
                                <w:rPr>
                                  <w:rFonts w:ascii="Courier New"/>
                                  <w:spacing w:val="-5"/>
                                  <w:sz w:val="20"/>
                                </w:rPr>
                                <w:t>17:</w:t>
                              </w:r>
                            </w:p>
                            <w:p w14:paraId="2A99A338">
                              <w:pPr>
                                <w:spacing w:before="0" w:line="226" w:lineRule="exact"/>
                                <w:ind w:left="0" w:right="0" w:firstLine="0"/>
                                <w:jc w:val="left"/>
                                <w:rPr>
                                  <w:rFonts w:ascii="Courier New"/>
                                  <w:sz w:val="20"/>
                                </w:rPr>
                              </w:pPr>
                              <w:r>
                                <w:rPr>
                                  <w:rFonts w:ascii="Courier New"/>
                                  <w:spacing w:val="-5"/>
                                  <w:sz w:val="20"/>
                                </w:rPr>
                                <w:t>18:</w:t>
                              </w:r>
                            </w:p>
                            <w:p w14:paraId="5B63779F">
                              <w:pPr>
                                <w:spacing w:before="2" w:line="226" w:lineRule="exact"/>
                                <w:ind w:left="0" w:right="0" w:firstLine="0"/>
                                <w:jc w:val="left"/>
                                <w:rPr>
                                  <w:rFonts w:ascii="Courier New"/>
                                  <w:sz w:val="20"/>
                                </w:rPr>
                              </w:pPr>
                              <w:r>
                                <w:rPr>
                                  <w:rFonts w:ascii="Courier New"/>
                                  <w:spacing w:val="-5"/>
                                  <w:sz w:val="20"/>
                                </w:rPr>
                                <w:t>19:</w:t>
                              </w:r>
                            </w:p>
                            <w:p w14:paraId="73D31BC2">
                              <w:pPr>
                                <w:spacing w:before="0" w:line="226" w:lineRule="exact"/>
                                <w:ind w:left="0" w:right="0" w:firstLine="0"/>
                                <w:jc w:val="left"/>
                                <w:rPr>
                                  <w:rFonts w:ascii="Courier New"/>
                                  <w:sz w:val="20"/>
                                </w:rPr>
                              </w:pPr>
                              <w:r>
                                <w:rPr>
                                  <w:rFonts w:ascii="Courier New"/>
                                  <w:spacing w:val="-5"/>
                                  <w:sz w:val="20"/>
                                </w:rPr>
                                <w:t>20:</w:t>
                              </w:r>
                            </w:p>
                            <w:p w14:paraId="2A6CB006">
                              <w:pPr>
                                <w:spacing w:before="1" w:line="226" w:lineRule="exact"/>
                                <w:ind w:left="0" w:right="0" w:firstLine="0"/>
                                <w:jc w:val="left"/>
                                <w:rPr>
                                  <w:rFonts w:ascii="Courier New"/>
                                  <w:sz w:val="20"/>
                                </w:rPr>
                              </w:pPr>
                              <w:r>
                                <w:rPr>
                                  <w:rFonts w:ascii="Courier New"/>
                                  <w:spacing w:val="-5"/>
                                  <w:sz w:val="20"/>
                                </w:rPr>
                                <w:t>21:</w:t>
                              </w:r>
                            </w:p>
                            <w:p w14:paraId="2746C020">
                              <w:pPr>
                                <w:spacing w:before="0" w:line="226" w:lineRule="exact"/>
                                <w:ind w:left="0" w:right="0" w:firstLine="0"/>
                                <w:jc w:val="left"/>
                                <w:rPr>
                                  <w:rFonts w:ascii="Courier New"/>
                                  <w:sz w:val="20"/>
                                </w:rPr>
                              </w:pPr>
                              <w:r>
                                <w:rPr>
                                  <w:rFonts w:ascii="Courier New"/>
                                  <w:spacing w:val="-5"/>
                                  <w:sz w:val="20"/>
                                </w:rPr>
                                <w:t>22:</w:t>
                              </w:r>
                            </w:p>
                            <w:p w14:paraId="2978AB23">
                              <w:pPr>
                                <w:spacing w:before="0" w:line="226" w:lineRule="exact"/>
                                <w:ind w:left="0" w:right="0" w:firstLine="0"/>
                                <w:jc w:val="left"/>
                                <w:rPr>
                                  <w:rFonts w:ascii="Courier New"/>
                                  <w:sz w:val="20"/>
                                </w:rPr>
                              </w:pPr>
                              <w:r>
                                <w:rPr>
                                  <w:rFonts w:ascii="Courier New"/>
                                  <w:spacing w:val="-5"/>
                                  <w:sz w:val="20"/>
                                </w:rPr>
                                <w:t>23:</w:t>
                              </w:r>
                            </w:p>
                            <w:p w14:paraId="43F081FF">
                              <w:pPr>
                                <w:spacing w:before="2" w:line="226" w:lineRule="exact"/>
                                <w:ind w:left="0" w:right="0" w:firstLine="0"/>
                                <w:jc w:val="left"/>
                                <w:rPr>
                                  <w:rFonts w:ascii="Courier New"/>
                                  <w:sz w:val="20"/>
                                </w:rPr>
                              </w:pPr>
                              <w:r>
                                <w:rPr>
                                  <w:rFonts w:ascii="Courier New"/>
                                  <w:spacing w:val="-5"/>
                                  <w:sz w:val="20"/>
                                </w:rPr>
                                <w:t>24:</w:t>
                              </w:r>
                            </w:p>
                          </w:txbxContent>
                        </wps:txbx>
                        <wps:bodyPr wrap="square" lIns="0" tIns="0" rIns="0" bIns="0" rtlCol="0">
                          <a:noAutofit/>
                        </wps:bodyPr>
                      </wps:wsp>
                      <wps:wsp>
                        <wps:cNvPr id="89" name="Textbox 89"/>
                        <wps:cNvSpPr txBox="1"/>
                        <wps:spPr>
                          <a:xfrm>
                            <a:off x="627298" y="2319413"/>
                            <a:ext cx="1460500" cy="288290"/>
                          </a:xfrm>
                          <a:prstGeom prst="rect">
                            <a:avLst/>
                          </a:prstGeom>
                        </wps:spPr>
                        <wps:txbx>
                          <w:txbxContent>
                            <w:p w14:paraId="216541D3">
                              <w:pPr>
                                <w:spacing w:before="0" w:line="226" w:lineRule="exact"/>
                                <w:ind w:left="0" w:right="0" w:firstLine="0"/>
                                <w:jc w:val="left"/>
                                <w:rPr>
                                  <w:rFonts w:ascii="Courier New"/>
                                  <w:sz w:val="20"/>
                                </w:rPr>
                              </w:pPr>
                              <w:r>
                                <w:rPr>
                                  <w:rFonts w:ascii="Courier New"/>
                                  <w:sz w:val="20"/>
                                </w:rPr>
                                <w:t>if</w:t>
                              </w:r>
                              <w:r>
                                <w:rPr>
                                  <w:rFonts w:ascii="Courier New"/>
                                  <w:spacing w:val="-3"/>
                                  <w:sz w:val="20"/>
                                </w:rPr>
                                <w:t xml:space="preserve"> </w:t>
                              </w:r>
                              <w:r>
                                <w:rPr>
                                  <w:rFonts w:ascii="Courier New"/>
                                  <w:spacing w:val="-2"/>
                                  <w:sz w:val="20"/>
                                </w:rPr>
                                <w:t>hands:</w:t>
                              </w:r>
                            </w:p>
                            <w:p w14:paraId="5E6202BD">
                              <w:pPr>
                                <w:spacing w:before="1" w:line="226" w:lineRule="exact"/>
                                <w:ind w:left="480" w:right="0" w:firstLine="0"/>
                                <w:jc w:val="left"/>
                                <w:rPr>
                                  <w:rFonts w:ascii="Courier New"/>
                                  <w:sz w:val="20"/>
                                </w:rPr>
                              </w:pPr>
                              <w:r>
                                <w:rPr>
                                  <w:rFonts w:ascii="Courier New"/>
                                  <w:sz w:val="20"/>
                                </w:rPr>
                                <w:t>hand</w:t>
                              </w:r>
                              <w:r>
                                <w:rPr>
                                  <w:rFonts w:ascii="Courier New"/>
                                  <w:spacing w:val="-7"/>
                                  <w:sz w:val="20"/>
                                </w:rPr>
                                <w:t xml:space="preserve"> </w:t>
                              </w:r>
                              <w:r>
                                <w:rPr>
                                  <w:rFonts w:ascii="Courier New"/>
                                  <w:sz w:val="20"/>
                                </w:rPr>
                                <w:t>=</w:t>
                              </w:r>
                              <w:r>
                                <w:rPr>
                                  <w:rFonts w:ascii="Courier New"/>
                                  <w:spacing w:val="-3"/>
                                  <w:sz w:val="20"/>
                                </w:rPr>
                                <w:t xml:space="preserve"> </w:t>
                              </w:r>
                              <w:r>
                                <w:rPr>
                                  <w:rFonts w:ascii="Courier New"/>
                                  <w:spacing w:val="-2"/>
                                  <w:sz w:val="20"/>
                                </w:rPr>
                                <w:t>hands[0]</w:t>
                              </w:r>
                            </w:p>
                          </w:txbxContent>
                        </wps:txbx>
                        <wps:bodyPr wrap="square" lIns="0" tIns="0" rIns="0" bIns="0" rtlCol="0">
                          <a:noAutofit/>
                        </wps:bodyPr>
                      </wps:wsp>
                      <wps:wsp>
                        <wps:cNvPr id="90" name="Textbox 90"/>
                        <wps:cNvSpPr txBox="1"/>
                        <wps:spPr>
                          <a:xfrm>
                            <a:off x="2227531" y="2464120"/>
                            <a:ext cx="2756535" cy="143510"/>
                          </a:xfrm>
                          <a:prstGeom prst="rect">
                            <a:avLst/>
                          </a:prstGeom>
                        </wps:spPr>
                        <wps:txbx>
                          <w:txbxContent>
                            <w:p w14:paraId="070FB9BE">
                              <w:pPr>
                                <w:spacing w:before="0" w:line="226" w:lineRule="exact"/>
                                <w:ind w:left="0" w:right="0" w:firstLine="0"/>
                                <w:jc w:val="left"/>
                                <w:rPr>
                                  <w:rFonts w:ascii="Courier New"/>
                                  <w:sz w:val="20"/>
                                </w:rPr>
                              </w:pPr>
                              <w:r>
                                <w:rPr>
                                  <w:rFonts w:ascii="Courier New"/>
                                  <w:sz w:val="20"/>
                                </w:rPr>
                                <w:t>#</w:t>
                              </w:r>
                              <w:r>
                                <w:rPr>
                                  <w:rFonts w:ascii="Courier New"/>
                                  <w:spacing w:val="-9"/>
                                  <w:sz w:val="20"/>
                                </w:rPr>
                                <w:t xml:space="preserve"> </w:t>
                              </w:r>
                              <w:r>
                                <w:rPr>
                                  <w:rFonts w:ascii="Courier New"/>
                                  <w:sz w:val="20"/>
                                </w:rPr>
                                <w:t>dict</w:t>
                              </w:r>
                              <w:r>
                                <w:rPr>
                                  <w:rFonts w:ascii="Courier New"/>
                                  <w:spacing w:val="-8"/>
                                  <w:sz w:val="20"/>
                                </w:rPr>
                                <w:t xml:space="preserve"> </w:t>
                              </w:r>
                              <w:r>
                                <w:rPr>
                                  <w:rFonts w:ascii="Courier New"/>
                                  <w:sz w:val="20"/>
                                </w:rPr>
                                <w:t>berisi</w:t>
                              </w:r>
                              <w:r>
                                <w:rPr>
                                  <w:rFonts w:ascii="Courier New"/>
                                  <w:spacing w:val="-8"/>
                                  <w:sz w:val="20"/>
                                </w:rPr>
                                <w:t xml:space="preserve"> </w:t>
                              </w:r>
                              <w:r>
                                <w:rPr>
                                  <w:rFonts w:ascii="Courier New"/>
                                  <w:sz w:val="20"/>
                                </w:rPr>
                                <w:t>"lmList",</w:t>
                              </w:r>
                              <w:r>
                                <w:rPr>
                                  <w:rFonts w:ascii="Courier New"/>
                                  <w:spacing w:val="-9"/>
                                  <w:sz w:val="20"/>
                                </w:rPr>
                                <w:t xml:space="preserve"> </w:t>
                              </w:r>
                              <w:r>
                                <w:rPr>
                                  <w:rFonts w:ascii="Courier New"/>
                                  <w:sz w:val="20"/>
                                </w:rPr>
                                <w:t>"bbox",</w:t>
                              </w:r>
                              <w:r>
                                <w:rPr>
                                  <w:rFonts w:ascii="Courier New"/>
                                  <w:spacing w:val="-8"/>
                                  <w:sz w:val="20"/>
                                </w:rPr>
                                <w:t xml:space="preserve"> </w:t>
                              </w:r>
                              <w:r>
                                <w:rPr>
                                  <w:rFonts w:ascii="Courier New"/>
                                  <w:spacing w:val="-4"/>
                                  <w:sz w:val="20"/>
                                </w:rPr>
                                <w:t>dll.</w:t>
                              </w:r>
                            </w:p>
                          </w:txbxContent>
                        </wps:txbx>
                        <wps:bodyPr wrap="square" lIns="0" tIns="0" rIns="0" bIns="0" rtlCol="0">
                          <a:noAutofit/>
                        </wps:bodyPr>
                      </wps:wsp>
                      <wps:wsp>
                        <wps:cNvPr id="91" name="Textbox 91"/>
                        <wps:cNvSpPr txBox="1"/>
                        <wps:spPr>
                          <a:xfrm>
                            <a:off x="932717" y="2607435"/>
                            <a:ext cx="4812665" cy="287020"/>
                          </a:xfrm>
                          <a:prstGeom prst="rect">
                            <a:avLst/>
                          </a:prstGeom>
                        </wps:spPr>
                        <wps:txbx>
                          <w:txbxContent>
                            <w:p w14:paraId="34A00D0C">
                              <w:pPr>
                                <w:spacing w:before="0"/>
                                <w:ind w:left="0" w:right="18" w:firstLine="0"/>
                                <w:jc w:val="left"/>
                                <w:rPr>
                                  <w:rFonts w:ascii="Courier New"/>
                                  <w:sz w:val="20"/>
                                </w:rPr>
                              </w:pPr>
                              <w:r>
                                <w:rPr>
                                  <w:rFonts w:ascii="Courier New"/>
                                  <w:sz w:val="20"/>
                                </w:rPr>
                                <w:t>fingers</w:t>
                              </w:r>
                              <w:r>
                                <w:rPr>
                                  <w:rFonts w:ascii="Courier New"/>
                                  <w:spacing w:val="-6"/>
                                  <w:sz w:val="20"/>
                                </w:rPr>
                                <w:t xml:space="preserve"> </w:t>
                              </w:r>
                              <w:r>
                                <w:rPr>
                                  <w:rFonts w:ascii="Courier New"/>
                                  <w:sz w:val="20"/>
                                </w:rPr>
                                <w:t>=</w:t>
                              </w:r>
                              <w:r>
                                <w:rPr>
                                  <w:rFonts w:ascii="Courier New"/>
                                  <w:spacing w:val="-5"/>
                                  <w:sz w:val="20"/>
                                </w:rPr>
                                <w:t xml:space="preserve"> </w:t>
                              </w:r>
                              <w:r>
                                <w:rPr>
                                  <w:rFonts w:ascii="Courier New"/>
                                  <w:sz w:val="20"/>
                                </w:rPr>
                                <w:t>detector.fingersUp(hand)</w:t>
                              </w:r>
                              <w:r>
                                <w:rPr>
                                  <w:rFonts w:ascii="Courier New"/>
                                  <w:spacing w:val="80"/>
                                  <w:sz w:val="20"/>
                                </w:rPr>
                                <w:t xml:space="preserve"> </w:t>
                              </w:r>
                              <w:r>
                                <w:rPr>
                                  <w:rFonts w:ascii="Courier New"/>
                                  <w:sz w:val="20"/>
                                </w:rPr>
                                <w:t>#</w:t>
                              </w:r>
                              <w:r>
                                <w:rPr>
                                  <w:rFonts w:ascii="Courier New"/>
                                  <w:spacing w:val="-6"/>
                                  <w:sz w:val="20"/>
                                </w:rPr>
                                <w:t xml:space="preserve"> </w:t>
                              </w:r>
                              <w:r>
                                <w:rPr>
                                  <w:rFonts w:ascii="Courier New"/>
                                  <w:sz w:val="20"/>
                                </w:rPr>
                                <w:t>list</w:t>
                              </w:r>
                              <w:r>
                                <w:rPr>
                                  <w:rFonts w:ascii="Courier New"/>
                                  <w:spacing w:val="-5"/>
                                  <w:sz w:val="20"/>
                                </w:rPr>
                                <w:t xml:space="preserve"> </w:t>
                              </w:r>
                              <w:r>
                                <w:rPr>
                                  <w:rFonts w:ascii="Courier New"/>
                                  <w:sz w:val="20"/>
                                </w:rPr>
                                <w:t>panjang</w:t>
                              </w:r>
                              <w:r>
                                <w:rPr>
                                  <w:rFonts w:ascii="Courier New"/>
                                  <w:spacing w:val="-5"/>
                                  <w:sz w:val="20"/>
                                </w:rPr>
                                <w:t xml:space="preserve"> </w:t>
                              </w:r>
                              <w:r>
                                <w:rPr>
                                  <w:rFonts w:ascii="Courier New"/>
                                  <w:sz w:val="20"/>
                                </w:rPr>
                                <w:t>5</w:t>
                              </w:r>
                              <w:r>
                                <w:rPr>
                                  <w:rFonts w:ascii="Courier New"/>
                                  <w:spacing w:val="-6"/>
                                  <w:sz w:val="20"/>
                                </w:rPr>
                                <w:t xml:space="preserve"> </w:t>
                              </w:r>
                              <w:r>
                                <w:rPr>
                                  <w:rFonts w:ascii="Courier New"/>
                                  <w:sz w:val="20"/>
                                </w:rPr>
                                <w:t>berisi</w:t>
                              </w:r>
                              <w:r>
                                <w:rPr>
                                  <w:rFonts w:ascii="Courier New"/>
                                  <w:spacing w:val="-5"/>
                                  <w:sz w:val="20"/>
                                </w:rPr>
                                <w:t xml:space="preserve"> </w:t>
                              </w:r>
                              <w:r>
                                <w:rPr>
                                  <w:rFonts w:ascii="Courier New"/>
                                  <w:sz w:val="20"/>
                                </w:rPr>
                                <w:t>0/1 count = sum(fingers)</w:t>
                              </w:r>
                            </w:p>
                          </w:txbxContent>
                        </wps:txbx>
                        <wps:bodyPr wrap="square" lIns="0" tIns="0" rIns="0" bIns="0" rtlCol="0">
                          <a:noAutofit/>
                        </wps:bodyPr>
                      </wps:wsp>
                      <wps:wsp>
                        <wps:cNvPr id="92" name="Textbox 92"/>
                        <wps:cNvSpPr txBox="1"/>
                        <wps:spPr>
                          <a:xfrm>
                            <a:off x="932709" y="2895458"/>
                            <a:ext cx="2679700" cy="143510"/>
                          </a:xfrm>
                          <a:prstGeom prst="rect">
                            <a:avLst/>
                          </a:prstGeom>
                        </wps:spPr>
                        <wps:txbx>
                          <w:txbxContent>
                            <w:p w14:paraId="4FB3CA01">
                              <w:pPr>
                                <w:spacing w:before="0" w:line="226" w:lineRule="exact"/>
                                <w:ind w:left="0" w:right="0" w:firstLine="0"/>
                                <w:jc w:val="left"/>
                                <w:rPr>
                                  <w:rFonts w:ascii="Courier New"/>
                                  <w:sz w:val="20"/>
                                </w:rPr>
                              </w:pPr>
                              <w:r>
                                <w:rPr>
                                  <w:rFonts w:ascii="Courier New"/>
                                  <w:sz w:val="20"/>
                                </w:rPr>
                                <w:t>cv2.putText(img,</w:t>
                              </w:r>
                              <w:r>
                                <w:rPr>
                                  <w:rFonts w:ascii="Courier New"/>
                                  <w:spacing w:val="-21"/>
                                  <w:sz w:val="20"/>
                                </w:rPr>
                                <w:t xml:space="preserve"> </w:t>
                              </w:r>
                              <w:r>
                                <w:rPr>
                                  <w:rFonts w:ascii="Courier New"/>
                                  <w:sz w:val="20"/>
                                </w:rPr>
                                <w:t>f"Fingers:</w:t>
                              </w:r>
                              <w:r>
                                <w:rPr>
                                  <w:rFonts w:ascii="Courier New"/>
                                  <w:spacing w:val="-20"/>
                                  <w:sz w:val="20"/>
                                </w:rPr>
                                <w:t xml:space="preserve"> </w:t>
                              </w:r>
                              <w:r>
                                <w:rPr>
                                  <w:rFonts w:ascii="Courier New"/>
                                  <w:spacing w:val="-2"/>
                                  <w:sz w:val="20"/>
                                </w:rPr>
                                <w:t>{count}</w:t>
                              </w:r>
                            </w:p>
                          </w:txbxContent>
                        </wps:txbx>
                        <wps:bodyPr wrap="square" lIns="0" tIns="0" rIns="0" bIns="0" rtlCol="0">
                          <a:noAutofit/>
                        </wps:bodyPr>
                      </wps:wsp>
                      <wps:wsp>
                        <wps:cNvPr id="93" name="Textbox 93"/>
                        <wps:cNvSpPr txBox="1"/>
                        <wps:spPr>
                          <a:xfrm>
                            <a:off x="3751860" y="2895458"/>
                            <a:ext cx="1536700" cy="143510"/>
                          </a:xfrm>
                          <a:prstGeom prst="rect">
                            <a:avLst/>
                          </a:prstGeom>
                        </wps:spPr>
                        <wps:txbx>
                          <w:txbxContent>
                            <w:p w14:paraId="14AD63E3">
                              <w:pPr>
                                <w:spacing w:before="0" w:line="226" w:lineRule="exact"/>
                                <w:ind w:left="0" w:right="0" w:firstLine="0"/>
                                <w:jc w:val="left"/>
                                <w:rPr>
                                  <w:rFonts w:ascii="Courier New"/>
                                  <w:sz w:val="20"/>
                                </w:rPr>
                              </w:pPr>
                              <w:r>
                                <w:rPr>
                                  <w:rFonts w:ascii="Courier New"/>
                                  <w:sz w:val="20"/>
                                </w:rPr>
                                <w:t>{fingers}",</w:t>
                              </w:r>
                              <w:r>
                                <w:rPr>
                                  <w:rFonts w:ascii="Courier New"/>
                                  <w:spacing w:val="-18"/>
                                  <w:sz w:val="20"/>
                                </w:rPr>
                                <w:t xml:space="preserve"> </w:t>
                              </w:r>
                              <w:r>
                                <w:rPr>
                                  <w:rFonts w:ascii="Courier New"/>
                                  <w:spacing w:val="-2"/>
                                  <w:sz w:val="20"/>
                                </w:rPr>
                                <w:t>(20,40),</w:t>
                              </w:r>
                            </w:p>
                          </w:txbxContent>
                        </wps:txbx>
                        <wps:bodyPr wrap="square" lIns="0" tIns="0" rIns="0" bIns="0" rtlCol="0">
                          <a:noAutofit/>
                        </wps:bodyPr>
                      </wps:wsp>
                      <wps:wsp>
                        <wps:cNvPr id="94" name="Textbox 94"/>
                        <wps:cNvSpPr txBox="1"/>
                        <wps:spPr>
                          <a:xfrm>
                            <a:off x="18298" y="3038647"/>
                            <a:ext cx="5194300" cy="1151255"/>
                          </a:xfrm>
                          <a:prstGeom prst="rect">
                            <a:avLst/>
                          </a:prstGeom>
                        </wps:spPr>
                        <wps:txbx>
                          <w:txbxContent>
                            <w:p w14:paraId="7CC5A4C9">
                              <w:pPr>
                                <w:spacing w:before="0" w:line="226" w:lineRule="exact"/>
                                <w:ind w:left="2880" w:right="0" w:firstLine="0"/>
                                <w:jc w:val="left"/>
                                <w:rPr>
                                  <w:rFonts w:ascii="Courier New"/>
                                  <w:sz w:val="20"/>
                                </w:rPr>
                              </w:pPr>
                              <w:r>
                                <w:rPr>
                                  <w:rFonts w:ascii="Courier New"/>
                                  <w:sz w:val="20"/>
                                </w:rPr>
                                <w:t>cv2.FONT_HERSHEY_SIMPLEX,</w:t>
                              </w:r>
                              <w:r>
                                <w:rPr>
                                  <w:rFonts w:ascii="Courier New"/>
                                  <w:spacing w:val="-21"/>
                                  <w:sz w:val="20"/>
                                </w:rPr>
                                <w:t xml:space="preserve"> </w:t>
                              </w:r>
                              <w:r>
                                <w:rPr>
                                  <w:rFonts w:ascii="Courier New"/>
                                  <w:sz w:val="20"/>
                                </w:rPr>
                                <w:t>0.9,</w:t>
                              </w:r>
                              <w:r>
                                <w:rPr>
                                  <w:rFonts w:ascii="Courier New"/>
                                  <w:spacing w:val="-20"/>
                                  <w:sz w:val="20"/>
                                </w:rPr>
                                <w:t xml:space="preserve"> </w:t>
                              </w:r>
                              <w:r>
                                <w:rPr>
                                  <w:rFonts w:ascii="Courier New"/>
                                  <w:sz w:val="20"/>
                                </w:rPr>
                                <w:t>(0,255,0),</w:t>
                              </w:r>
                              <w:r>
                                <w:rPr>
                                  <w:rFonts w:ascii="Courier New"/>
                                  <w:spacing w:val="-19"/>
                                  <w:sz w:val="20"/>
                                </w:rPr>
                                <w:t xml:space="preserve"> </w:t>
                              </w:r>
                              <w:r>
                                <w:rPr>
                                  <w:rFonts w:ascii="Courier New"/>
                                  <w:spacing w:val="-5"/>
                                  <w:sz w:val="20"/>
                                </w:rPr>
                                <w:t>2)</w:t>
                              </w:r>
                            </w:p>
                            <w:p w14:paraId="06F46E02">
                              <w:pPr>
                                <w:spacing w:before="0" w:line="240" w:lineRule="auto"/>
                                <w:rPr>
                                  <w:rFonts w:ascii="Courier New"/>
                                  <w:sz w:val="20"/>
                                </w:rPr>
                              </w:pPr>
                            </w:p>
                            <w:p w14:paraId="1D7124FF">
                              <w:pPr>
                                <w:spacing w:before="0" w:line="226" w:lineRule="exact"/>
                                <w:ind w:left="959" w:right="0" w:firstLine="0"/>
                                <w:jc w:val="left"/>
                                <w:rPr>
                                  <w:rFonts w:ascii="Courier New"/>
                                  <w:sz w:val="20"/>
                                </w:rPr>
                              </w:pPr>
                              <w:r>
                                <w:rPr>
                                  <w:rFonts w:ascii="Courier New"/>
                                  <w:sz w:val="20"/>
                                </w:rPr>
                                <w:t>cv2.imshow("Hands</w:t>
                              </w:r>
                              <w:r>
                                <w:rPr>
                                  <w:rFonts w:ascii="Courier New"/>
                                  <w:spacing w:val="-14"/>
                                  <w:sz w:val="20"/>
                                </w:rPr>
                                <w:t xml:space="preserve"> </w:t>
                              </w:r>
                              <w:r>
                                <w:rPr>
                                  <w:rFonts w:ascii="Courier New"/>
                                  <w:sz w:val="20"/>
                                </w:rPr>
                                <w:t>+</w:t>
                              </w:r>
                              <w:r>
                                <w:rPr>
                                  <w:rFonts w:ascii="Courier New"/>
                                  <w:spacing w:val="-13"/>
                                  <w:sz w:val="20"/>
                                </w:rPr>
                                <w:t xml:space="preserve"> </w:t>
                              </w:r>
                              <w:r>
                                <w:rPr>
                                  <w:rFonts w:ascii="Courier New"/>
                                  <w:sz w:val="20"/>
                                </w:rPr>
                                <w:t>Fingers",</w:t>
                              </w:r>
                              <w:r>
                                <w:rPr>
                                  <w:rFonts w:ascii="Courier New"/>
                                  <w:spacing w:val="-14"/>
                                  <w:sz w:val="20"/>
                                </w:rPr>
                                <w:t xml:space="preserve"> </w:t>
                              </w:r>
                              <w:r>
                                <w:rPr>
                                  <w:rFonts w:ascii="Courier New"/>
                                  <w:spacing w:val="-4"/>
                                  <w:sz w:val="20"/>
                                </w:rPr>
                                <w:t>img)</w:t>
                              </w:r>
                            </w:p>
                            <w:p w14:paraId="0CF57B4B">
                              <w:pPr>
                                <w:spacing w:before="0" w:line="226" w:lineRule="exact"/>
                                <w:ind w:left="959" w:right="0" w:firstLine="0"/>
                                <w:jc w:val="left"/>
                                <w:rPr>
                                  <w:rFonts w:ascii="Courier New"/>
                                  <w:sz w:val="20"/>
                                </w:rPr>
                              </w:pPr>
                              <w:r>
                                <w:rPr>
                                  <w:rFonts w:ascii="Courier New"/>
                                  <w:sz w:val="20"/>
                                </w:rPr>
                                <w:t>if</w:t>
                              </w:r>
                              <w:r>
                                <w:rPr>
                                  <w:rFonts w:ascii="Courier New"/>
                                  <w:spacing w:val="-9"/>
                                  <w:sz w:val="20"/>
                                </w:rPr>
                                <w:t xml:space="preserve"> </w:t>
                              </w:r>
                              <w:r>
                                <w:rPr>
                                  <w:rFonts w:ascii="Courier New"/>
                                  <w:sz w:val="20"/>
                                </w:rPr>
                                <w:t>cv2.waitKey(1)</w:t>
                              </w:r>
                              <w:r>
                                <w:rPr>
                                  <w:rFonts w:ascii="Courier New"/>
                                  <w:spacing w:val="-9"/>
                                  <w:sz w:val="20"/>
                                </w:rPr>
                                <w:t xml:space="preserve"> </w:t>
                              </w:r>
                              <w:r>
                                <w:rPr>
                                  <w:rFonts w:ascii="Courier New"/>
                                  <w:sz w:val="20"/>
                                </w:rPr>
                                <w:t>&amp;</w:t>
                              </w:r>
                              <w:r>
                                <w:rPr>
                                  <w:rFonts w:ascii="Courier New"/>
                                  <w:spacing w:val="-8"/>
                                  <w:sz w:val="20"/>
                                </w:rPr>
                                <w:t xml:space="preserve"> </w:t>
                              </w:r>
                              <w:r>
                                <w:rPr>
                                  <w:rFonts w:ascii="Courier New"/>
                                  <w:sz w:val="20"/>
                                </w:rPr>
                                <w:t>0xFF</w:t>
                              </w:r>
                              <w:r>
                                <w:rPr>
                                  <w:rFonts w:ascii="Courier New"/>
                                  <w:spacing w:val="-7"/>
                                  <w:sz w:val="20"/>
                                </w:rPr>
                                <w:t xml:space="preserve"> </w:t>
                              </w:r>
                              <w:r>
                                <w:rPr>
                                  <w:rFonts w:ascii="Courier New"/>
                                  <w:sz w:val="20"/>
                                </w:rPr>
                                <w:t>==</w:t>
                              </w:r>
                              <w:r>
                                <w:rPr>
                                  <w:rFonts w:ascii="Courier New"/>
                                  <w:spacing w:val="-8"/>
                                  <w:sz w:val="20"/>
                                </w:rPr>
                                <w:t xml:space="preserve"> </w:t>
                              </w:r>
                              <w:r>
                                <w:rPr>
                                  <w:rFonts w:ascii="Courier New"/>
                                  <w:sz w:val="20"/>
                                </w:rPr>
                                <w:t>ord('q'):</w:t>
                              </w:r>
                              <w:r>
                                <w:rPr>
                                  <w:rFonts w:ascii="Courier New"/>
                                  <w:spacing w:val="-8"/>
                                  <w:sz w:val="20"/>
                                </w:rPr>
                                <w:t xml:space="preserve"> </w:t>
                              </w:r>
                              <w:r>
                                <w:rPr>
                                  <w:rFonts w:ascii="Courier New"/>
                                  <w:spacing w:val="-2"/>
                                  <w:sz w:val="20"/>
                                </w:rPr>
                                <w:t>break</w:t>
                              </w:r>
                            </w:p>
                            <w:p w14:paraId="397AECFA">
                              <w:pPr>
                                <w:spacing w:before="1" w:line="240" w:lineRule="auto"/>
                                <w:rPr>
                                  <w:rFonts w:ascii="Courier New"/>
                                  <w:sz w:val="20"/>
                                </w:rPr>
                              </w:pPr>
                            </w:p>
                            <w:p w14:paraId="246C6465">
                              <w:pPr>
                                <w:spacing w:before="0"/>
                                <w:ind w:left="0" w:right="0" w:firstLine="0"/>
                                <w:jc w:val="left"/>
                                <w:rPr>
                                  <w:rFonts w:ascii="Courier New"/>
                                  <w:sz w:val="20"/>
                                </w:rPr>
                              </w:pPr>
                              <w:r>
                                <w:rPr>
                                  <w:rFonts w:ascii="Courier New"/>
                                  <w:sz w:val="20"/>
                                </w:rPr>
                                <w:t>25:</w:t>
                              </w:r>
                              <w:r>
                                <w:rPr>
                                  <w:rFonts w:ascii="Courier New"/>
                                  <w:spacing w:val="-6"/>
                                  <w:sz w:val="20"/>
                                </w:rPr>
                                <w:t xml:space="preserve"> </w:t>
                              </w:r>
                              <w:r>
                                <w:rPr>
                                  <w:rFonts w:ascii="Courier New"/>
                                  <w:spacing w:val="-2"/>
                                  <w:sz w:val="20"/>
                                </w:rPr>
                                <w:t>cap.release()</w:t>
                              </w:r>
                            </w:p>
                            <w:p w14:paraId="073802D7">
                              <w:pPr>
                                <w:spacing w:before="1" w:line="226" w:lineRule="exact"/>
                                <w:ind w:left="0" w:right="0" w:firstLine="0"/>
                                <w:jc w:val="left"/>
                                <w:rPr>
                                  <w:rFonts w:ascii="Courier New"/>
                                  <w:sz w:val="20"/>
                                </w:rPr>
                              </w:pPr>
                              <w:r>
                                <w:rPr>
                                  <w:rFonts w:ascii="Courier New"/>
                                  <w:sz w:val="20"/>
                                </w:rPr>
                                <w:t>26:</w:t>
                              </w:r>
                              <w:r>
                                <w:rPr>
                                  <w:rFonts w:ascii="Courier New"/>
                                  <w:spacing w:val="-6"/>
                                  <w:sz w:val="20"/>
                                </w:rPr>
                                <w:t xml:space="preserve"> </w:t>
                              </w:r>
                              <w:r>
                                <w:rPr>
                                  <w:rFonts w:ascii="Courier New"/>
                                  <w:spacing w:val="-2"/>
                                  <w:sz w:val="20"/>
                                </w:rPr>
                                <w:t>cv2.destroyAllWindows()</w:t>
                              </w:r>
                            </w:p>
                            <w:p w14:paraId="70E5F382">
                              <w:pPr>
                                <w:spacing w:before="0" w:line="226" w:lineRule="exact"/>
                                <w:ind w:left="0" w:right="0" w:firstLine="0"/>
                                <w:jc w:val="left"/>
                                <w:rPr>
                                  <w:rFonts w:ascii="Courier New"/>
                                  <w:sz w:val="20"/>
                                </w:rPr>
                              </w:pPr>
                              <w:r>
                                <w:rPr>
                                  <w:rFonts w:ascii="Courier New"/>
                                  <w:spacing w:val="-5"/>
                                  <w:sz w:val="20"/>
                                </w:rPr>
                                <w:t>27:</w:t>
                              </w:r>
                            </w:p>
                          </w:txbxContent>
                        </wps:txbx>
                        <wps:bodyPr wrap="square" lIns="0" tIns="0" rIns="0" bIns="0" rtlCol="0">
                          <a:noAutofit/>
                        </wps:bodyPr>
                      </wps:wsp>
                    </wpg:wgp>
                  </a:graphicData>
                </a:graphic>
              </wp:anchor>
            </w:drawing>
          </mc:Choice>
          <mc:Fallback>
            <w:pict>
              <v:group id="_x0000_s1026" o:spid="_x0000_s1026" o:spt="203" style="position:absolute;left:0pt;margin-left:70.55pt;margin-top:14pt;height:331.35pt;width:454.2pt;mso-position-horizontal-relative:page;mso-wrap-distance-bottom:0pt;mso-wrap-distance-top:0pt;z-index:-251632640;mso-width-relative:page;mso-height-relative:page;" coordsize="5768340,4208145" o:gfxdata="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">
                <o:lock v:ext="edit" aspectratio="f"/>
                <v:shape id="Graphic 83" o:spid="_x0000_s1026" o:spt="100" style="position:absolute;left:0;top:6095;height:155575;width:5768340;" fillcolor="#D9D9D9" filled="t" stroked="f" coordsize="5768340,155575" o:gfxdata="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2jLvr4A&#10;AADbAAAADwAAAAAAAAABACAAAAAiAAAAZHJzL2Rvd25yZXYueG1sUEsBAhQAFAAAAAgAh07iQDMv&#10;BZ47AAAAOQAAABAAAAAAAAAAAQAgAAAADQEAAGRycy9zaGFwZXhtbC54bWxQSwUGAAAAAAYABgBb&#10;AQAAtwMAAAAA&#10;" path="m5768340,0l0,0,0,155448,5768340,155448,5768340,0xe">
                  <v:fill on="t" focussize="0,0"/>
                  <v:stroke on="f"/>
                  <v:imagedata o:title=""/>
                  <o:lock v:ext="edit" aspectratio="f"/>
                  <v:textbox inset="0mm,0mm,0mm,0mm"/>
                </v:shape>
                <v:shape id="Graphic 84" o:spid="_x0000_s1026" o:spt="100" style="position:absolute;left:0;top:0;height:6350;width:5768340;" fillcolor="#000000" filled="t" stroked="f" coordsize="5768340,6350" o:gfxdata="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ChixvQAA&#10;ANsAAAAPAAAAAAAAAAEAIAAAACIAAABkcnMvZG93bnJldi54bWxQSwECFAAUAAAACACHTuJAMy8F&#10;njsAAAA5AAAAEAAAAAAAAAABACAAAAAMAQAAZHJzL3NoYXBleG1sLnhtbFBLBQYAAAAABgAGAFsB&#10;AAC2AwAAAAA=&#10;" path="m5768340,0l0,0,0,6095,5768340,6095,5768340,0xe">
                  <v:fill on="t" focussize="0,0"/>
                  <v:stroke on="f"/>
                  <v:imagedata o:title=""/>
                  <o:lock v:ext="edit" aspectratio="f"/>
                  <v:textbox inset="0mm,0mm,0mm,0mm"/>
                </v:shape>
                <v:shape id="Graphic 85" o:spid="_x0000_s1026" o:spt="100" style="position:absolute;left:0;top:161543;height:4040504;width:5768340;" fillcolor="#D9D9D9" filled="t" stroked="f" coordsize="5768340,4040504" o:gfxdata="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W+MnvQAA&#10;ANsAAAAPAAAAAAAAAAEAIAAAACIAAABkcnMvZG93bnJldi54bWxQSwECFAAUAAAACACHTuJAMy8F&#10;njsAAAA5AAAAEAAAAAAAAAABACAAAAAMAQAAZHJzL3NoYXBleG1sLnhtbFBLBQYAAAAABgAGAFsB&#10;AAC2AwAAAAA=&#10;" path="m5768340,0l0,0,0,144780,0,288036,0,4040124,5768340,4040124,5768340,144780,5768340,0xe">
                  <v:fill on="t" focussize="0,0"/>
                  <v:stroke on="f"/>
                  <v:imagedata o:title=""/>
                  <o:lock v:ext="edit" aspectratio="f"/>
                  <v:textbox inset="0mm,0mm,0mm,0mm"/>
                </v:shape>
                <v:shape id="Graphic 86" o:spid="_x0000_s1026" o:spt="100" style="position:absolute;left:0;top:4201667;height:6350;width:5768340;" fillcolor="#000000" filled="t" stroked="f" coordsize="5768340,6350" o:gfxdata="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lCNdvQAA&#10;ANsAAAAPAAAAAAAAAAEAIAAAACIAAABkcnMvZG93bnJldi54bWxQSwECFAAUAAAACACHTuJAMy8F&#10;njsAAAA5AAAAEAAAAAAAAAABACAAAAAMAQAAZHJzL3NoYXBleG1sLnhtbFBLBQYAAAAABgAGAFsB&#10;AAC2AwAAAAA=&#10;" path="m5768340,0l0,0,0,6096,5768340,6096,5768340,0xe">
                  <v:fill on="t" focussize="0,0"/>
                  <v:stroke on="f"/>
                  <v:imagedata o:title=""/>
                  <o:lock v:ext="edit" aspectratio="f"/>
                  <v:textbox inset="0mm,0mm,0mm,0mm"/>
                </v:shape>
                <v:shape id="Textbox 87" o:spid="_x0000_s1026" o:spt="202" type="#_x0000_t202" style="position:absolute;left:18298;top:18144;height:2301240;width:5575300;" filled="f" stroked="f" coordsize="21600,21600" o:gfxdata="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en8S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58F9B3CF">
                        <w:pPr>
                          <w:spacing w:before="0" w:line="225" w:lineRule="exact"/>
                          <w:ind w:left="0" w:right="0" w:firstLine="0"/>
                          <w:jc w:val="left"/>
                          <w:rPr>
                            <w:rFonts w:ascii="Courier New"/>
                            <w:sz w:val="20"/>
                          </w:rPr>
                        </w:pPr>
                        <w:r>
                          <w:rPr>
                            <w:rFonts w:ascii="Courier New"/>
                            <w:sz w:val="20"/>
                          </w:rPr>
                          <w:t>01:</w:t>
                        </w:r>
                        <w:r>
                          <w:rPr>
                            <w:rFonts w:ascii="Courier New"/>
                            <w:spacing w:val="-7"/>
                            <w:sz w:val="20"/>
                          </w:rPr>
                          <w:t xml:space="preserve"> </w:t>
                        </w:r>
                        <w:r>
                          <w:rPr>
                            <w:rFonts w:ascii="Courier New"/>
                            <w:sz w:val="20"/>
                          </w:rPr>
                          <w:t>import</w:t>
                        </w:r>
                        <w:r>
                          <w:rPr>
                            <w:rFonts w:ascii="Courier New"/>
                            <w:spacing w:val="-8"/>
                            <w:sz w:val="20"/>
                          </w:rPr>
                          <w:t xml:space="preserve"> </w:t>
                        </w:r>
                        <w:r>
                          <w:rPr>
                            <w:rFonts w:ascii="Courier New"/>
                            <w:spacing w:val="-5"/>
                            <w:sz w:val="20"/>
                          </w:rPr>
                          <w:t>cv2</w:t>
                        </w:r>
                      </w:p>
                      <w:p w14:paraId="407F4B50">
                        <w:pPr>
                          <w:spacing w:before="0"/>
                          <w:ind w:left="0" w:right="2177" w:firstLine="0"/>
                          <w:jc w:val="left"/>
                          <w:rPr>
                            <w:rFonts w:ascii="Courier New"/>
                            <w:sz w:val="20"/>
                          </w:rPr>
                        </w:pPr>
                        <w:r>
                          <w:rPr>
                            <w:rFonts w:ascii="Courier New"/>
                            <w:sz w:val="20"/>
                          </w:rPr>
                          <w:t>02:</w:t>
                        </w:r>
                        <w:r>
                          <w:rPr>
                            <w:rFonts w:ascii="Courier New"/>
                            <w:spacing w:val="-10"/>
                            <w:sz w:val="20"/>
                          </w:rPr>
                          <w:t xml:space="preserve"> </w:t>
                        </w:r>
                        <w:r>
                          <w:rPr>
                            <w:rFonts w:ascii="Courier New"/>
                            <w:sz w:val="20"/>
                          </w:rPr>
                          <w:t>from</w:t>
                        </w:r>
                        <w:r>
                          <w:rPr>
                            <w:rFonts w:ascii="Courier New"/>
                            <w:spacing w:val="-10"/>
                            <w:sz w:val="20"/>
                          </w:rPr>
                          <w:t xml:space="preserve"> </w:t>
                        </w:r>
                        <w:r>
                          <w:rPr>
                            <w:rFonts w:ascii="Courier New"/>
                            <w:sz w:val="20"/>
                          </w:rPr>
                          <w:t>cvzone.HandTrackingModule</w:t>
                        </w:r>
                        <w:r>
                          <w:rPr>
                            <w:rFonts w:ascii="Courier New"/>
                            <w:spacing w:val="-11"/>
                            <w:sz w:val="20"/>
                          </w:rPr>
                          <w:t xml:space="preserve"> </w:t>
                        </w:r>
                        <w:r>
                          <w:rPr>
                            <w:rFonts w:ascii="Courier New"/>
                            <w:sz w:val="20"/>
                          </w:rPr>
                          <w:t>import</w:t>
                        </w:r>
                        <w:r>
                          <w:rPr>
                            <w:rFonts w:ascii="Courier New"/>
                            <w:spacing w:val="-10"/>
                            <w:sz w:val="20"/>
                          </w:rPr>
                          <w:t xml:space="preserve"> </w:t>
                        </w:r>
                        <w:r>
                          <w:rPr>
                            <w:rFonts w:ascii="Courier New"/>
                            <w:sz w:val="20"/>
                          </w:rPr>
                          <w:t xml:space="preserve">HandDetector </w:t>
                        </w:r>
                        <w:r>
                          <w:rPr>
                            <w:rFonts w:ascii="Courier New"/>
                            <w:spacing w:val="-4"/>
                            <w:sz w:val="20"/>
                          </w:rPr>
                          <w:t>03:</w:t>
                        </w:r>
                      </w:p>
                      <w:p w14:paraId="7D4B91DB">
                        <w:pPr>
                          <w:spacing w:before="0"/>
                          <w:ind w:left="0" w:right="4999" w:firstLine="0"/>
                          <w:jc w:val="left"/>
                          <w:rPr>
                            <w:rFonts w:ascii="Courier New"/>
                            <w:sz w:val="20"/>
                          </w:rPr>
                        </w:pPr>
                        <w:r>
                          <w:rPr>
                            <w:rFonts w:ascii="Courier New"/>
                            <w:sz w:val="20"/>
                          </w:rPr>
                          <w:t>04:</w:t>
                        </w:r>
                        <w:r>
                          <w:rPr>
                            <w:rFonts w:ascii="Courier New"/>
                            <w:spacing w:val="-13"/>
                            <w:sz w:val="20"/>
                          </w:rPr>
                          <w:t xml:space="preserve"> </w:t>
                        </w:r>
                        <w:r>
                          <w:rPr>
                            <w:rFonts w:ascii="Courier New"/>
                            <w:sz w:val="20"/>
                          </w:rPr>
                          <w:t>cap</w:t>
                        </w:r>
                        <w:r>
                          <w:rPr>
                            <w:rFonts w:ascii="Courier New"/>
                            <w:spacing w:val="-14"/>
                            <w:sz w:val="20"/>
                          </w:rPr>
                          <w:t xml:space="preserve"> </w:t>
                        </w:r>
                        <w:r>
                          <w:rPr>
                            <w:rFonts w:ascii="Courier New"/>
                            <w:sz w:val="20"/>
                          </w:rPr>
                          <w:t>=</w:t>
                        </w:r>
                        <w:r>
                          <w:rPr>
                            <w:rFonts w:ascii="Courier New"/>
                            <w:spacing w:val="-13"/>
                            <w:sz w:val="20"/>
                          </w:rPr>
                          <w:t xml:space="preserve"> </w:t>
                        </w:r>
                        <w:r>
                          <w:rPr>
                            <w:rFonts w:ascii="Courier New"/>
                            <w:sz w:val="20"/>
                          </w:rPr>
                          <w:t>cv2.VideoCapture(0) 05: if not cap.isOpened():</w:t>
                        </w:r>
                      </w:p>
                      <w:p w14:paraId="17B6516A">
                        <w:pPr>
                          <w:tabs>
                            <w:tab w:val="left" w:pos="958"/>
                          </w:tabs>
                          <w:spacing w:before="0"/>
                          <w:ind w:left="0" w:right="2177" w:firstLine="0"/>
                          <w:jc w:val="left"/>
                          <w:rPr>
                            <w:rFonts w:ascii="Courier New"/>
                            <w:sz w:val="20"/>
                          </w:rPr>
                        </w:pPr>
                        <w:r>
                          <w:rPr>
                            <w:rFonts w:ascii="Courier New"/>
                            <w:spacing w:val="-4"/>
                            <w:sz w:val="20"/>
                          </w:rPr>
                          <w:t>06:</w:t>
                        </w:r>
                        <w:r>
                          <w:rPr>
                            <w:rFonts w:ascii="Courier New"/>
                            <w:sz w:val="20"/>
                          </w:rPr>
                          <w:tab/>
                        </w:r>
                        <w:r>
                          <w:rPr>
                            <w:rFonts w:ascii="Courier New"/>
                            <w:sz w:val="20"/>
                          </w:rPr>
                          <w:t>raise</w:t>
                        </w:r>
                        <w:r>
                          <w:rPr>
                            <w:rFonts w:ascii="Courier New"/>
                            <w:spacing w:val="-10"/>
                            <w:sz w:val="20"/>
                          </w:rPr>
                          <w:t xml:space="preserve"> </w:t>
                        </w:r>
                        <w:r>
                          <w:rPr>
                            <w:rFonts w:ascii="Courier New"/>
                            <w:sz w:val="20"/>
                          </w:rPr>
                          <w:t>RuntimeError("Kamera</w:t>
                        </w:r>
                        <w:r>
                          <w:rPr>
                            <w:rFonts w:ascii="Courier New"/>
                            <w:spacing w:val="-10"/>
                            <w:sz w:val="20"/>
                          </w:rPr>
                          <w:t xml:space="preserve"> </w:t>
                        </w:r>
                        <w:r>
                          <w:rPr>
                            <w:rFonts w:ascii="Courier New"/>
                            <w:sz w:val="20"/>
                          </w:rPr>
                          <w:t>tidak</w:t>
                        </w:r>
                        <w:r>
                          <w:rPr>
                            <w:rFonts w:ascii="Courier New"/>
                            <w:spacing w:val="-10"/>
                            <w:sz w:val="20"/>
                          </w:rPr>
                          <w:t xml:space="preserve"> </w:t>
                        </w:r>
                        <w:r>
                          <w:rPr>
                            <w:rFonts w:ascii="Courier New"/>
                            <w:sz w:val="20"/>
                          </w:rPr>
                          <w:t>bisa</w:t>
                        </w:r>
                        <w:r>
                          <w:rPr>
                            <w:rFonts w:ascii="Courier New"/>
                            <w:spacing w:val="-9"/>
                            <w:sz w:val="20"/>
                          </w:rPr>
                          <w:t xml:space="preserve"> </w:t>
                        </w:r>
                        <w:r>
                          <w:rPr>
                            <w:rFonts w:ascii="Courier New"/>
                            <w:sz w:val="20"/>
                          </w:rPr>
                          <w:t xml:space="preserve">dibuka.") </w:t>
                        </w:r>
                        <w:r>
                          <w:rPr>
                            <w:rFonts w:ascii="Courier New"/>
                            <w:spacing w:val="-4"/>
                            <w:sz w:val="20"/>
                          </w:rPr>
                          <w:t>07:</w:t>
                        </w:r>
                      </w:p>
                      <w:p w14:paraId="4CEFB773">
                        <w:pPr>
                          <w:spacing w:before="1"/>
                          <w:ind w:left="0" w:right="0" w:firstLine="0"/>
                          <w:jc w:val="left"/>
                          <w:rPr>
                            <w:rFonts w:ascii="Courier New"/>
                            <w:sz w:val="20"/>
                          </w:rPr>
                        </w:pPr>
                        <w:r>
                          <w:rPr>
                            <w:rFonts w:ascii="Courier New"/>
                            <w:sz w:val="20"/>
                          </w:rPr>
                          <w:t>08:</w:t>
                        </w:r>
                        <w:r>
                          <w:rPr>
                            <w:rFonts w:ascii="Courier New"/>
                            <w:spacing w:val="-10"/>
                            <w:sz w:val="20"/>
                          </w:rPr>
                          <w:t xml:space="preserve"> </w:t>
                        </w:r>
                        <w:r>
                          <w:rPr>
                            <w:rFonts w:ascii="Courier New"/>
                            <w:sz w:val="20"/>
                          </w:rPr>
                          <w:t>detector</w:t>
                        </w:r>
                        <w:r>
                          <w:rPr>
                            <w:rFonts w:ascii="Courier New"/>
                            <w:spacing w:val="-10"/>
                            <w:sz w:val="20"/>
                          </w:rPr>
                          <w:t xml:space="preserve"> </w:t>
                        </w:r>
                        <w:r>
                          <w:rPr>
                            <w:rFonts w:ascii="Courier New"/>
                            <w:sz w:val="20"/>
                          </w:rPr>
                          <w:t>=</w:t>
                        </w:r>
                        <w:r>
                          <w:rPr>
                            <w:rFonts w:ascii="Courier New"/>
                            <w:spacing w:val="-10"/>
                            <w:sz w:val="20"/>
                          </w:rPr>
                          <w:t xml:space="preserve"> </w:t>
                        </w:r>
                        <w:r>
                          <w:rPr>
                            <w:rFonts w:ascii="Courier New"/>
                            <w:sz w:val="20"/>
                          </w:rPr>
                          <w:t>HandDetector(staticMode=False,</w:t>
                        </w:r>
                        <w:r>
                          <w:rPr>
                            <w:rFonts w:ascii="Courier New"/>
                            <w:spacing w:val="-10"/>
                            <w:sz w:val="20"/>
                          </w:rPr>
                          <w:t xml:space="preserve"> </w:t>
                        </w:r>
                        <w:r>
                          <w:rPr>
                            <w:rFonts w:ascii="Courier New"/>
                            <w:sz w:val="20"/>
                          </w:rPr>
                          <w:t xml:space="preserve">maxHands=1, </w:t>
                        </w:r>
                        <w:r>
                          <w:rPr>
                            <w:rFonts w:ascii="Courier New"/>
                            <w:spacing w:val="-2"/>
                            <w:sz w:val="20"/>
                          </w:rPr>
                          <w:t>modelComplexity=1,</w:t>
                        </w:r>
                      </w:p>
                      <w:p w14:paraId="33D0ED80">
                        <w:pPr>
                          <w:tabs>
                            <w:tab w:val="left" w:pos="3359"/>
                          </w:tabs>
                          <w:spacing w:before="0" w:line="225" w:lineRule="exact"/>
                          <w:ind w:left="0" w:right="0" w:firstLine="0"/>
                          <w:jc w:val="left"/>
                          <w:rPr>
                            <w:rFonts w:ascii="Courier New"/>
                            <w:sz w:val="20"/>
                          </w:rPr>
                        </w:pPr>
                        <w:r>
                          <w:rPr>
                            <w:rFonts w:ascii="Courier New"/>
                            <w:spacing w:val="-5"/>
                            <w:sz w:val="20"/>
                          </w:rPr>
                          <w:t>09:</w:t>
                        </w:r>
                        <w:r>
                          <w:rPr>
                            <w:rFonts w:ascii="Courier New"/>
                            <w:sz w:val="20"/>
                          </w:rPr>
                          <w:tab/>
                        </w:r>
                        <w:r>
                          <w:rPr>
                            <w:rFonts w:ascii="Courier New"/>
                            <w:sz w:val="20"/>
                          </w:rPr>
                          <w:t>detectionCon=0.5,</w:t>
                        </w:r>
                        <w:r>
                          <w:rPr>
                            <w:rFonts w:ascii="Courier New"/>
                            <w:spacing w:val="-27"/>
                            <w:sz w:val="20"/>
                          </w:rPr>
                          <w:t xml:space="preserve"> </w:t>
                        </w:r>
                        <w:r>
                          <w:rPr>
                            <w:rFonts w:ascii="Courier New"/>
                            <w:spacing w:val="-2"/>
                            <w:sz w:val="20"/>
                          </w:rPr>
                          <w:t>minTrackCon=0.5)</w:t>
                        </w:r>
                      </w:p>
                      <w:p w14:paraId="37F35FF2">
                        <w:pPr>
                          <w:spacing w:before="1" w:line="226" w:lineRule="exact"/>
                          <w:ind w:left="0" w:right="0" w:firstLine="0"/>
                          <w:jc w:val="left"/>
                          <w:rPr>
                            <w:rFonts w:ascii="Courier New"/>
                            <w:sz w:val="20"/>
                          </w:rPr>
                        </w:pPr>
                        <w:r>
                          <w:rPr>
                            <w:rFonts w:ascii="Courier New"/>
                            <w:spacing w:val="-5"/>
                            <w:sz w:val="20"/>
                          </w:rPr>
                          <w:t>10:</w:t>
                        </w:r>
                      </w:p>
                      <w:p w14:paraId="035030AE">
                        <w:pPr>
                          <w:spacing w:before="0" w:line="226" w:lineRule="exact"/>
                          <w:ind w:left="0" w:right="0" w:firstLine="0"/>
                          <w:jc w:val="left"/>
                          <w:rPr>
                            <w:rFonts w:ascii="Courier New"/>
                            <w:sz w:val="20"/>
                          </w:rPr>
                        </w:pPr>
                        <w:r>
                          <w:rPr>
                            <w:rFonts w:ascii="Courier New"/>
                            <w:sz w:val="20"/>
                          </w:rPr>
                          <w:t>11:</w:t>
                        </w:r>
                        <w:r>
                          <w:rPr>
                            <w:rFonts w:ascii="Courier New"/>
                            <w:spacing w:val="-7"/>
                            <w:sz w:val="20"/>
                          </w:rPr>
                          <w:t xml:space="preserve"> </w:t>
                        </w:r>
                        <w:r>
                          <w:rPr>
                            <w:rFonts w:ascii="Courier New"/>
                            <w:sz w:val="20"/>
                          </w:rPr>
                          <w:t>while</w:t>
                        </w:r>
                        <w:r>
                          <w:rPr>
                            <w:rFonts w:ascii="Courier New"/>
                            <w:spacing w:val="-7"/>
                            <w:sz w:val="20"/>
                          </w:rPr>
                          <w:t xml:space="preserve"> </w:t>
                        </w:r>
                        <w:r>
                          <w:rPr>
                            <w:rFonts w:ascii="Courier New"/>
                            <w:spacing w:val="-2"/>
                            <w:sz w:val="20"/>
                          </w:rPr>
                          <w:t>True:</w:t>
                        </w:r>
                      </w:p>
                      <w:p w14:paraId="398CBA65">
                        <w:pPr>
                          <w:tabs>
                            <w:tab w:val="left" w:pos="958"/>
                          </w:tabs>
                          <w:spacing w:before="2"/>
                          <w:ind w:left="0" w:right="5417" w:firstLine="0"/>
                          <w:jc w:val="left"/>
                          <w:rPr>
                            <w:rFonts w:ascii="Courier New"/>
                            <w:sz w:val="20"/>
                          </w:rPr>
                        </w:pPr>
                        <w:r>
                          <w:rPr>
                            <w:rFonts w:ascii="Courier New"/>
                            <w:spacing w:val="-4"/>
                            <w:sz w:val="20"/>
                          </w:rPr>
                          <w:t>12:</w:t>
                        </w:r>
                        <w:r>
                          <w:rPr>
                            <w:rFonts w:ascii="Courier New"/>
                            <w:sz w:val="20"/>
                          </w:rPr>
                          <w:tab/>
                        </w:r>
                        <w:r>
                          <w:rPr>
                            <w:rFonts w:ascii="Courier New"/>
                            <w:sz w:val="20"/>
                          </w:rPr>
                          <w:t>ok,</w:t>
                        </w:r>
                        <w:r>
                          <w:rPr>
                            <w:rFonts w:ascii="Courier New"/>
                            <w:spacing w:val="-12"/>
                            <w:sz w:val="20"/>
                          </w:rPr>
                          <w:t xml:space="preserve"> </w:t>
                        </w:r>
                        <w:r>
                          <w:rPr>
                            <w:rFonts w:ascii="Courier New"/>
                            <w:sz w:val="20"/>
                          </w:rPr>
                          <w:t>img</w:t>
                        </w:r>
                        <w:r>
                          <w:rPr>
                            <w:rFonts w:ascii="Courier New"/>
                            <w:spacing w:val="-12"/>
                            <w:sz w:val="20"/>
                          </w:rPr>
                          <w:t xml:space="preserve"> </w:t>
                        </w:r>
                        <w:r>
                          <w:rPr>
                            <w:rFonts w:ascii="Courier New"/>
                            <w:sz w:val="20"/>
                          </w:rPr>
                          <w:t>=</w:t>
                        </w:r>
                        <w:r>
                          <w:rPr>
                            <w:rFonts w:ascii="Courier New"/>
                            <w:spacing w:val="-12"/>
                            <w:sz w:val="20"/>
                          </w:rPr>
                          <w:t xml:space="preserve"> </w:t>
                        </w:r>
                        <w:r>
                          <w:rPr>
                            <w:rFonts w:ascii="Courier New"/>
                            <w:sz w:val="20"/>
                          </w:rPr>
                          <w:t xml:space="preserve">cap.read() </w:t>
                        </w:r>
                        <w:r>
                          <w:rPr>
                            <w:rFonts w:ascii="Courier New"/>
                            <w:spacing w:val="-4"/>
                            <w:sz w:val="20"/>
                          </w:rPr>
                          <w:t>13:</w:t>
                        </w:r>
                        <w:r>
                          <w:rPr>
                            <w:rFonts w:ascii="Courier New"/>
                            <w:sz w:val="20"/>
                          </w:rPr>
                          <w:tab/>
                        </w:r>
                        <w:r>
                          <w:rPr>
                            <w:rFonts w:ascii="Courier New"/>
                            <w:sz w:val="20"/>
                          </w:rPr>
                          <w:t>if not ok: break</w:t>
                        </w:r>
                      </w:p>
                      <w:p w14:paraId="2BB146A7">
                        <w:pPr>
                          <w:tabs>
                            <w:tab w:val="left" w:pos="958"/>
                          </w:tabs>
                          <w:spacing w:before="0"/>
                          <w:ind w:left="0" w:right="18" w:firstLine="0"/>
                          <w:jc w:val="left"/>
                          <w:rPr>
                            <w:rFonts w:ascii="Courier New"/>
                            <w:sz w:val="20"/>
                          </w:rPr>
                        </w:pPr>
                        <w:r>
                          <w:rPr>
                            <w:rFonts w:ascii="Courier New"/>
                            <w:spacing w:val="-4"/>
                            <w:sz w:val="20"/>
                          </w:rPr>
                          <w:t>14:</w:t>
                        </w:r>
                        <w:r>
                          <w:rPr>
                            <w:rFonts w:ascii="Courier New"/>
                            <w:sz w:val="20"/>
                          </w:rPr>
                          <w:tab/>
                        </w:r>
                        <w:r>
                          <w:rPr>
                            <w:rFonts w:ascii="Courier New"/>
                            <w:sz w:val="20"/>
                          </w:rPr>
                          <w:t>hands,</w:t>
                        </w:r>
                        <w:r>
                          <w:rPr>
                            <w:rFonts w:ascii="Courier New"/>
                            <w:spacing w:val="-6"/>
                            <w:sz w:val="20"/>
                          </w:rPr>
                          <w:t xml:space="preserve"> </w:t>
                        </w:r>
                        <w:r>
                          <w:rPr>
                            <w:rFonts w:ascii="Courier New"/>
                            <w:sz w:val="20"/>
                          </w:rPr>
                          <w:t>img</w:t>
                        </w:r>
                        <w:r>
                          <w:rPr>
                            <w:rFonts w:ascii="Courier New"/>
                            <w:spacing w:val="-6"/>
                            <w:sz w:val="20"/>
                          </w:rPr>
                          <w:t xml:space="preserve"> </w:t>
                        </w:r>
                        <w:r>
                          <w:rPr>
                            <w:rFonts w:ascii="Courier New"/>
                            <w:sz w:val="20"/>
                          </w:rPr>
                          <w:t>=</w:t>
                        </w:r>
                        <w:r>
                          <w:rPr>
                            <w:rFonts w:ascii="Courier New"/>
                            <w:spacing w:val="-6"/>
                            <w:sz w:val="20"/>
                          </w:rPr>
                          <w:t xml:space="preserve"> </w:t>
                        </w:r>
                        <w:r>
                          <w:rPr>
                            <w:rFonts w:ascii="Courier New"/>
                            <w:sz w:val="20"/>
                          </w:rPr>
                          <w:t>detector.findHands(img,</w:t>
                        </w:r>
                        <w:r>
                          <w:rPr>
                            <w:rFonts w:ascii="Courier New"/>
                            <w:spacing w:val="-6"/>
                            <w:sz w:val="20"/>
                          </w:rPr>
                          <w:t xml:space="preserve"> </w:t>
                        </w:r>
                        <w:r>
                          <w:rPr>
                            <w:rFonts w:ascii="Courier New"/>
                            <w:sz w:val="20"/>
                          </w:rPr>
                          <w:t>draw=True,</w:t>
                        </w:r>
                        <w:r>
                          <w:rPr>
                            <w:rFonts w:ascii="Courier New"/>
                            <w:spacing w:val="-6"/>
                            <w:sz w:val="20"/>
                          </w:rPr>
                          <w:t xml:space="preserve"> </w:t>
                        </w:r>
                        <w:r>
                          <w:rPr>
                            <w:rFonts w:ascii="Courier New"/>
                            <w:sz w:val="20"/>
                          </w:rPr>
                          <w:t>flipType=True)</w:t>
                        </w:r>
                        <w:r>
                          <w:rPr>
                            <w:rFonts w:ascii="Courier New"/>
                            <w:spacing w:val="80"/>
                            <w:sz w:val="20"/>
                          </w:rPr>
                          <w:t xml:space="preserve"> </w:t>
                        </w:r>
                        <w:r>
                          <w:rPr>
                            <w:rFonts w:ascii="Courier New"/>
                            <w:sz w:val="20"/>
                          </w:rPr>
                          <w:t># flipType untuk mirror UI</w:t>
                        </w:r>
                      </w:p>
                    </w:txbxContent>
                  </v:textbox>
                </v:shape>
                <v:shape id="Textbox 88" o:spid="_x0000_s1026" o:spt="202" type="#_x0000_t202" style="position:absolute;left:18298;top:2319413;height:1438910;width:240665;" filled="f" stroked="f" coordsize="21600,21600" o:gfxdata="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x2aDm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14:paraId="5578F57A">
                        <w:pPr>
                          <w:spacing w:before="0" w:line="226" w:lineRule="exact"/>
                          <w:ind w:left="0" w:right="0" w:firstLine="0"/>
                          <w:jc w:val="left"/>
                          <w:rPr>
                            <w:rFonts w:ascii="Courier New"/>
                            <w:sz w:val="20"/>
                          </w:rPr>
                        </w:pPr>
                        <w:r>
                          <w:rPr>
                            <w:rFonts w:ascii="Courier New"/>
                            <w:spacing w:val="-5"/>
                            <w:sz w:val="20"/>
                          </w:rPr>
                          <w:t>15:</w:t>
                        </w:r>
                      </w:p>
                      <w:p w14:paraId="29834134">
                        <w:pPr>
                          <w:spacing w:before="1" w:line="226" w:lineRule="exact"/>
                          <w:ind w:left="0" w:right="0" w:firstLine="0"/>
                          <w:jc w:val="left"/>
                          <w:rPr>
                            <w:rFonts w:ascii="Courier New"/>
                            <w:sz w:val="20"/>
                          </w:rPr>
                        </w:pPr>
                        <w:r>
                          <w:rPr>
                            <w:rFonts w:ascii="Courier New"/>
                            <w:spacing w:val="-5"/>
                            <w:sz w:val="20"/>
                          </w:rPr>
                          <w:t>16:</w:t>
                        </w:r>
                      </w:p>
                      <w:p w14:paraId="60E576A0">
                        <w:pPr>
                          <w:spacing w:before="0" w:line="226" w:lineRule="exact"/>
                          <w:ind w:left="0" w:right="0" w:firstLine="0"/>
                          <w:jc w:val="left"/>
                          <w:rPr>
                            <w:rFonts w:ascii="Courier New"/>
                            <w:sz w:val="20"/>
                          </w:rPr>
                        </w:pPr>
                        <w:r>
                          <w:rPr>
                            <w:rFonts w:ascii="Courier New"/>
                            <w:spacing w:val="-5"/>
                            <w:sz w:val="20"/>
                          </w:rPr>
                          <w:t>17:</w:t>
                        </w:r>
                      </w:p>
                      <w:p w14:paraId="2A99A338">
                        <w:pPr>
                          <w:spacing w:before="0" w:line="226" w:lineRule="exact"/>
                          <w:ind w:left="0" w:right="0" w:firstLine="0"/>
                          <w:jc w:val="left"/>
                          <w:rPr>
                            <w:rFonts w:ascii="Courier New"/>
                            <w:sz w:val="20"/>
                          </w:rPr>
                        </w:pPr>
                        <w:r>
                          <w:rPr>
                            <w:rFonts w:ascii="Courier New"/>
                            <w:spacing w:val="-5"/>
                            <w:sz w:val="20"/>
                          </w:rPr>
                          <w:t>18:</w:t>
                        </w:r>
                      </w:p>
                      <w:p w14:paraId="5B63779F">
                        <w:pPr>
                          <w:spacing w:before="2" w:line="226" w:lineRule="exact"/>
                          <w:ind w:left="0" w:right="0" w:firstLine="0"/>
                          <w:jc w:val="left"/>
                          <w:rPr>
                            <w:rFonts w:ascii="Courier New"/>
                            <w:sz w:val="20"/>
                          </w:rPr>
                        </w:pPr>
                        <w:r>
                          <w:rPr>
                            <w:rFonts w:ascii="Courier New"/>
                            <w:spacing w:val="-5"/>
                            <w:sz w:val="20"/>
                          </w:rPr>
                          <w:t>19:</w:t>
                        </w:r>
                      </w:p>
                      <w:p w14:paraId="73D31BC2">
                        <w:pPr>
                          <w:spacing w:before="0" w:line="226" w:lineRule="exact"/>
                          <w:ind w:left="0" w:right="0" w:firstLine="0"/>
                          <w:jc w:val="left"/>
                          <w:rPr>
                            <w:rFonts w:ascii="Courier New"/>
                            <w:sz w:val="20"/>
                          </w:rPr>
                        </w:pPr>
                        <w:r>
                          <w:rPr>
                            <w:rFonts w:ascii="Courier New"/>
                            <w:spacing w:val="-5"/>
                            <w:sz w:val="20"/>
                          </w:rPr>
                          <w:t>20:</w:t>
                        </w:r>
                      </w:p>
                      <w:p w14:paraId="2A6CB006">
                        <w:pPr>
                          <w:spacing w:before="1" w:line="226" w:lineRule="exact"/>
                          <w:ind w:left="0" w:right="0" w:firstLine="0"/>
                          <w:jc w:val="left"/>
                          <w:rPr>
                            <w:rFonts w:ascii="Courier New"/>
                            <w:sz w:val="20"/>
                          </w:rPr>
                        </w:pPr>
                        <w:r>
                          <w:rPr>
                            <w:rFonts w:ascii="Courier New"/>
                            <w:spacing w:val="-5"/>
                            <w:sz w:val="20"/>
                          </w:rPr>
                          <w:t>21:</w:t>
                        </w:r>
                      </w:p>
                      <w:p w14:paraId="2746C020">
                        <w:pPr>
                          <w:spacing w:before="0" w:line="226" w:lineRule="exact"/>
                          <w:ind w:left="0" w:right="0" w:firstLine="0"/>
                          <w:jc w:val="left"/>
                          <w:rPr>
                            <w:rFonts w:ascii="Courier New"/>
                            <w:sz w:val="20"/>
                          </w:rPr>
                        </w:pPr>
                        <w:r>
                          <w:rPr>
                            <w:rFonts w:ascii="Courier New"/>
                            <w:spacing w:val="-5"/>
                            <w:sz w:val="20"/>
                          </w:rPr>
                          <w:t>22:</w:t>
                        </w:r>
                      </w:p>
                      <w:p w14:paraId="2978AB23">
                        <w:pPr>
                          <w:spacing w:before="0" w:line="226" w:lineRule="exact"/>
                          <w:ind w:left="0" w:right="0" w:firstLine="0"/>
                          <w:jc w:val="left"/>
                          <w:rPr>
                            <w:rFonts w:ascii="Courier New"/>
                            <w:sz w:val="20"/>
                          </w:rPr>
                        </w:pPr>
                        <w:r>
                          <w:rPr>
                            <w:rFonts w:ascii="Courier New"/>
                            <w:spacing w:val="-5"/>
                            <w:sz w:val="20"/>
                          </w:rPr>
                          <w:t>23:</w:t>
                        </w:r>
                      </w:p>
                      <w:p w14:paraId="43F081FF">
                        <w:pPr>
                          <w:spacing w:before="2" w:line="226" w:lineRule="exact"/>
                          <w:ind w:left="0" w:right="0" w:firstLine="0"/>
                          <w:jc w:val="left"/>
                          <w:rPr>
                            <w:rFonts w:ascii="Courier New"/>
                            <w:sz w:val="20"/>
                          </w:rPr>
                        </w:pPr>
                        <w:r>
                          <w:rPr>
                            <w:rFonts w:ascii="Courier New"/>
                            <w:spacing w:val="-5"/>
                            <w:sz w:val="20"/>
                          </w:rPr>
                          <w:t>24:</w:t>
                        </w:r>
                      </w:p>
                    </w:txbxContent>
                  </v:textbox>
                </v:shape>
                <v:shape id="Textbox 89" o:spid="_x0000_s1026" o:spt="202" type="#_x0000_t202" style="position:absolute;left:627298;top:2319413;height:288290;width:1460500;" filled="f" stroked="f" coordsize="21600,21600" o:gfxdata="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Os2i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216541D3">
                        <w:pPr>
                          <w:spacing w:before="0" w:line="226" w:lineRule="exact"/>
                          <w:ind w:left="0" w:right="0" w:firstLine="0"/>
                          <w:jc w:val="left"/>
                          <w:rPr>
                            <w:rFonts w:ascii="Courier New"/>
                            <w:sz w:val="20"/>
                          </w:rPr>
                        </w:pPr>
                        <w:r>
                          <w:rPr>
                            <w:rFonts w:ascii="Courier New"/>
                            <w:sz w:val="20"/>
                          </w:rPr>
                          <w:t>if</w:t>
                        </w:r>
                        <w:r>
                          <w:rPr>
                            <w:rFonts w:ascii="Courier New"/>
                            <w:spacing w:val="-3"/>
                            <w:sz w:val="20"/>
                          </w:rPr>
                          <w:t xml:space="preserve"> </w:t>
                        </w:r>
                        <w:r>
                          <w:rPr>
                            <w:rFonts w:ascii="Courier New"/>
                            <w:spacing w:val="-2"/>
                            <w:sz w:val="20"/>
                          </w:rPr>
                          <w:t>hands:</w:t>
                        </w:r>
                      </w:p>
                      <w:p w14:paraId="5E6202BD">
                        <w:pPr>
                          <w:spacing w:before="1" w:line="226" w:lineRule="exact"/>
                          <w:ind w:left="480" w:right="0" w:firstLine="0"/>
                          <w:jc w:val="left"/>
                          <w:rPr>
                            <w:rFonts w:ascii="Courier New"/>
                            <w:sz w:val="20"/>
                          </w:rPr>
                        </w:pPr>
                        <w:r>
                          <w:rPr>
                            <w:rFonts w:ascii="Courier New"/>
                            <w:sz w:val="20"/>
                          </w:rPr>
                          <w:t>hand</w:t>
                        </w:r>
                        <w:r>
                          <w:rPr>
                            <w:rFonts w:ascii="Courier New"/>
                            <w:spacing w:val="-7"/>
                            <w:sz w:val="20"/>
                          </w:rPr>
                          <w:t xml:space="preserve"> </w:t>
                        </w:r>
                        <w:r>
                          <w:rPr>
                            <w:rFonts w:ascii="Courier New"/>
                            <w:sz w:val="20"/>
                          </w:rPr>
                          <w:t>=</w:t>
                        </w:r>
                        <w:r>
                          <w:rPr>
                            <w:rFonts w:ascii="Courier New"/>
                            <w:spacing w:val="-3"/>
                            <w:sz w:val="20"/>
                          </w:rPr>
                          <w:t xml:space="preserve"> </w:t>
                        </w:r>
                        <w:r>
                          <w:rPr>
                            <w:rFonts w:ascii="Courier New"/>
                            <w:spacing w:val="-2"/>
                            <w:sz w:val="20"/>
                          </w:rPr>
                          <w:t>hands[0]</w:t>
                        </w:r>
                      </w:p>
                    </w:txbxContent>
                  </v:textbox>
                </v:shape>
                <v:shape id="Textbox 90" o:spid="_x0000_s1026" o:spt="202" type="#_x0000_t202" style="position:absolute;left:2227531;top:2464120;height:143510;width:2756535;" filled="f" stroked="f" coordsize="21600,21600" o:gfxdata="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fZ8uK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14:paraId="070FB9BE">
                        <w:pPr>
                          <w:spacing w:before="0" w:line="226" w:lineRule="exact"/>
                          <w:ind w:left="0" w:right="0" w:firstLine="0"/>
                          <w:jc w:val="left"/>
                          <w:rPr>
                            <w:rFonts w:ascii="Courier New"/>
                            <w:sz w:val="20"/>
                          </w:rPr>
                        </w:pPr>
                        <w:r>
                          <w:rPr>
                            <w:rFonts w:ascii="Courier New"/>
                            <w:sz w:val="20"/>
                          </w:rPr>
                          <w:t>#</w:t>
                        </w:r>
                        <w:r>
                          <w:rPr>
                            <w:rFonts w:ascii="Courier New"/>
                            <w:spacing w:val="-9"/>
                            <w:sz w:val="20"/>
                          </w:rPr>
                          <w:t xml:space="preserve"> </w:t>
                        </w:r>
                        <w:r>
                          <w:rPr>
                            <w:rFonts w:ascii="Courier New"/>
                            <w:sz w:val="20"/>
                          </w:rPr>
                          <w:t>dict</w:t>
                        </w:r>
                        <w:r>
                          <w:rPr>
                            <w:rFonts w:ascii="Courier New"/>
                            <w:spacing w:val="-8"/>
                            <w:sz w:val="20"/>
                          </w:rPr>
                          <w:t xml:space="preserve"> </w:t>
                        </w:r>
                        <w:r>
                          <w:rPr>
                            <w:rFonts w:ascii="Courier New"/>
                            <w:sz w:val="20"/>
                          </w:rPr>
                          <w:t>berisi</w:t>
                        </w:r>
                        <w:r>
                          <w:rPr>
                            <w:rFonts w:ascii="Courier New"/>
                            <w:spacing w:val="-8"/>
                            <w:sz w:val="20"/>
                          </w:rPr>
                          <w:t xml:space="preserve"> </w:t>
                        </w:r>
                        <w:r>
                          <w:rPr>
                            <w:rFonts w:ascii="Courier New"/>
                            <w:sz w:val="20"/>
                          </w:rPr>
                          <w:t>"lmList",</w:t>
                        </w:r>
                        <w:r>
                          <w:rPr>
                            <w:rFonts w:ascii="Courier New"/>
                            <w:spacing w:val="-9"/>
                            <w:sz w:val="20"/>
                          </w:rPr>
                          <w:t xml:space="preserve"> </w:t>
                        </w:r>
                        <w:r>
                          <w:rPr>
                            <w:rFonts w:ascii="Courier New"/>
                            <w:sz w:val="20"/>
                          </w:rPr>
                          <w:t>"bbox",</w:t>
                        </w:r>
                        <w:r>
                          <w:rPr>
                            <w:rFonts w:ascii="Courier New"/>
                            <w:spacing w:val="-8"/>
                            <w:sz w:val="20"/>
                          </w:rPr>
                          <w:t xml:space="preserve"> </w:t>
                        </w:r>
                        <w:r>
                          <w:rPr>
                            <w:rFonts w:ascii="Courier New"/>
                            <w:spacing w:val="-4"/>
                            <w:sz w:val="20"/>
                          </w:rPr>
                          <w:t>dll.</w:t>
                        </w:r>
                      </w:p>
                    </w:txbxContent>
                  </v:textbox>
                </v:shape>
                <v:shape id="Textbox 91" o:spid="_x0000_s1026" o:spt="202" type="#_x0000_t202" style="position:absolute;left:932717;top:2607435;height:287020;width:4812665;" filled="f" stroked="f" coordsize="21600,21600" o:gfxdata="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lVd5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34A00D0C">
                        <w:pPr>
                          <w:spacing w:before="0"/>
                          <w:ind w:left="0" w:right="18" w:firstLine="0"/>
                          <w:jc w:val="left"/>
                          <w:rPr>
                            <w:rFonts w:ascii="Courier New"/>
                            <w:sz w:val="20"/>
                          </w:rPr>
                        </w:pPr>
                        <w:r>
                          <w:rPr>
                            <w:rFonts w:ascii="Courier New"/>
                            <w:sz w:val="20"/>
                          </w:rPr>
                          <w:t>fingers</w:t>
                        </w:r>
                        <w:r>
                          <w:rPr>
                            <w:rFonts w:ascii="Courier New"/>
                            <w:spacing w:val="-6"/>
                            <w:sz w:val="20"/>
                          </w:rPr>
                          <w:t xml:space="preserve"> </w:t>
                        </w:r>
                        <w:r>
                          <w:rPr>
                            <w:rFonts w:ascii="Courier New"/>
                            <w:sz w:val="20"/>
                          </w:rPr>
                          <w:t>=</w:t>
                        </w:r>
                        <w:r>
                          <w:rPr>
                            <w:rFonts w:ascii="Courier New"/>
                            <w:spacing w:val="-5"/>
                            <w:sz w:val="20"/>
                          </w:rPr>
                          <w:t xml:space="preserve"> </w:t>
                        </w:r>
                        <w:r>
                          <w:rPr>
                            <w:rFonts w:ascii="Courier New"/>
                            <w:sz w:val="20"/>
                          </w:rPr>
                          <w:t>detector.fingersUp(hand)</w:t>
                        </w:r>
                        <w:r>
                          <w:rPr>
                            <w:rFonts w:ascii="Courier New"/>
                            <w:spacing w:val="80"/>
                            <w:sz w:val="20"/>
                          </w:rPr>
                          <w:t xml:space="preserve"> </w:t>
                        </w:r>
                        <w:r>
                          <w:rPr>
                            <w:rFonts w:ascii="Courier New"/>
                            <w:sz w:val="20"/>
                          </w:rPr>
                          <w:t>#</w:t>
                        </w:r>
                        <w:r>
                          <w:rPr>
                            <w:rFonts w:ascii="Courier New"/>
                            <w:spacing w:val="-6"/>
                            <w:sz w:val="20"/>
                          </w:rPr>
                          <w:t xml:space="preserve"> </w:t>
                        </w:r>
                        <w:r>
                          <w:rPr>
                            <w:rFonts w:ascii="Courier New"/>
                            <w:sz w:val="20"/>
                          </w:rPr>
                          <w:t>list</w:t>
                        </w:r>
                        <w:r>
                          <w:rPr>
                            <w:rFonts w:ascii="Courier New"/>
                            <w:spacing w:val="-5"/>
                            <w:sz w:val="20"/>
                          </w:rPr>
                          <w:t xml:space="preserve"> </w:t>
                        </w:r>
                        <w:r>
                          <w:rPr>
                            <w:rFonts w:ascii="Courier New"/>
                            <w:sz w:val="20"/>
                          </w:rPr>
                          <w:t>panjang</w:t>
                        </w:r>
                        <w:r>
                          <w:rPr>
                            <w:rFonts w:ascii="Courier New"/>
                            <w:spacing w:val="-5"/>
                            <w:sz w:val="20"/>
                          </w:rPr>
                          <w:t xml:space="preserve"> </w:t>
                        </w:r>
                        <w:r>
                          <w:rPr>
                            <w:rFonts w:ascii="Courier New"/>
                            <w:sz w:val="20"/>
                          </w:rPr>
                          <w:t>5</w:t>
                        </w:r>
                        <w:r>
                          <w:rPr>
                            <w:rFonts w:ascii="Courier New"/>
                            <w:spacing w:val="-6"/>
                            <w:sz w:val="20"/>
                          </w:rPr>
                          <w:t xml:space="preserve"> </w:t>
                        </w:r>
                        <w:r>
                          <w:rPr>
                            <w:rFonts w:ascii="Courier New"/>
                            <w:sz w:val="20"/>
                          </w:rPr>
                          <w:t>berisi</w:t>
                        </w:r>
                        <w:r>
                          <w:rPr>
                            <w:rFonts w:ascii="Courier New"/>
                            <w:spacing w:val="-5"/>
                            <w:sz w:val="20"/>
                          </w:rPr>
                          <w:t xml:space="preserve"> </w:t>
                        </w:r>
                        <w:r>
                          <w:rPr>
                            <w:rFonts w:ascii="Courier New"/>
                            <w:sz w:val="20"/>
                          </w:rPr>
                          <w:t>0/1 count = sum(fingers)</w:t>
                        </w:r>
                      </w:p>
                    </w:txbxContent>
                  </v:textbox>
                </v:shape>
                <v:shape id="Textbox 92" o:spid="_x0000_s1026" o:spt="202" type="#_x0000_t202" style="position:absolute;left:932709;top:2895458;height:143510;width:2679700;" filled="f" stroked="f" coordsize="21600,21600" o:gfxdata="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R8kO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4FB3CA01">
                        <w:pPr>
                          <w:spacing w:before="0" w:line="226" w:lineRule="exact"/>
                          <w:ind w:left="0" w:right="0" w:firstLine="0"/>
                          <w:jc w:val="left"/>
                          <w:rPr>
                            <w:rFonts w:ascii="Courier New"/>
                            <w:sz w:val="20"/>
                          </w:rPr>
                        </w:pPr>
                        <w:r>
                          <w:rPr>
                            <w:rFonts w:ascii="Courier New"/>
                            <w:sz w:val="20"/>
                          </w:rPr>
                          <w:t>cv2.putText(img,</w:t>
                        </w:r>
                        <w:r>
                          <w:rPr>
                            <w:rFonts w:ascii="Courier New"/>
                            <w:spacing w:val="-21"/>
                            <w:sz w:val="20"/>
                          </w:rPr>
                          <w:t xml:space="preserve"> </w:t>
                        </w:r>
                        <w:r>
                          <w:rPr>
                            <w:rFonts w:ascii="Courier New"/>
                            <w:sz w:val="20"/>
                          </w:rPr>
                          <w:t>f"Fingers:</w:t>
                        </w:r>
                        <w:r>
                          <w:rPr>
                            <w:rFonts w:ascii="Courier New"/>
                            <w:spacing w:val="-20"/>
                            <w:sz w:val="20"/>
                          </w:rPr>
                          <w:t xml:space="preserve"> </w:t>
                        </w:r>
                        <w:r>
                          <w:rPr>
                            <w:rFonts w:ascii="Courier New"/>
                            <w:spacing w:val="-2"/>
                            <w:sz w:val="20"/>
                          </w:rPr>
                          <w:t>{count}</w:t>
                        </w:r>
                      </w:p>
                    </w:txbxContent>
                  </v:textbox>
                </v:shape>
                <v:shape id="Textbox 93" o:spid="_x0000_s1026" o:spt="202" type="#_x0000_t202" style="position:absolute;left:3751860;top:2895458;height:143510;width:1536700;" filled="f" stroked="f" coordsize="21600,21600" o:gfxdata="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C2yV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14AD63E3">
                        <w:pPr>
                          <w:spacing w:before="0" w:line="226" w:lineRule="exact"/>
                          <w:ind w:left="0" w:right="0" w:firstLine="0"/>
                          <w:jc w:val="left"/>
                          <w:rPr>
                            <w:rFonts w:ascii="Courier New"/>
                            <w:sz w:val="20"/>
                          </w:rPr>
                        </w:pPr>
                        <w:r>
                          <w:rPr>
                            <w:rFonts w:ascii="Courier New"/>
                            <w:sz w:val="20"/>
                          </w:rPr>
                          <w:t>{fingers}",</w:t>
                        </w:r>
                        <w:r>
                          <w:rPr>
                            <w:rFonts w:ascii="Courier New"/>
                            <w:spacing w:val="-18"/>
                            <w:sz w:val="20"/>
                          </w:rPr>
                          <w:t xml:space="preserve"> </w:t>
                        </w:r>
                        <w:r>
                          <w:rPr>
                            <w:rFonts w:ascii="Courier New"/>
                            <w:spacing w:val="-2"/>
                            <w:sz w:val="20"/>
                          </w:rPr>
                          <w:t>(20,40),</w:t>
                        </w:r>
                      </w:p>
                    </w:txbxContent>
                  </v:textbox>
                </v:shape>
                <v:shape id="Textbox 94" o:spid="_x0000_s1026" o:spt="202" type="#_x0000_t202" style="position:absolute;left:18298;top:3038647;height:1151255;width:5194300;" filled="f" stroked="f" coordsize="21600,21600" o:gfxdata="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4vTh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7CC5A4C9">
                        <w:pPr>
                          <w:spacing w:before="0" w:line="226" w:lineRule="exact"/>
                          <w:ind w:left="2880" w:right="0" w:firstLine="0"/>
                          <w:jc w:val="left"/>
                          <w:rPr>
                            <w:rFonts w:ascii="Courier New"/>
                            <w:sz w:val="20"/>
                          </w:rPr>
                        </w:pPr>
                        <w:r>
                          <w:rPr>
                            <w:rFonts w:ascii="Courier New"/>
                            <w:sz w:val="20"/>
                          </w:rPr>
                          <w:t>cv2.FONT_HERSHEY_SIMPLEX,</w:t>
                        </w:r>
                        <w:r>
                          <w:rPr>
                            <w:rFonts w:ascii="Courier New"/>
                            <w:spacing w:val="-21"/>
                            <w:sz w:val="20"/>
                          </w:rPr>
                          <w:t xml:space="preserve"> </w:t>
                        </w:r>
                        <w:r>
                          <w:rPr>
                            <w:rFonts w:ascii="Courier New"/>
                            <w:sz w:val="20"/>
                          </w:rPr>
                          <w:t>0.9,</w:t>
                        </w:r>
                        <w:r>
                          <w:rPr>
                            <w:rFonts w:ascii="Courier New"/>
                            <w:spacing w:val="-20"/>
                            <w:sz w:val="20"/>
                          </w:rPr>
                          <w:t xml:space="preserve"> </w:t>
                        </w:r>
                        <w:r>
                          <w:rPr>
                            <w:rFonts w:ascii="Courier New"/>
                            <w:sz w:val="20"/>
                          </w:rPr>
                          <w:t>(0,255,0),</w:t>
                        </w:r>
                        <w:r>
                          <w:rPr>
                            <w:rFonts w:ascii="Courier New"/>
                            <w:spacing w:val="-19"/>
                            <w:sz w:val="20"/>
                          </w:rPr>
                          <w:t xml:space="preserve"> </w:t>
                        </w:r>
                        <w:r>
                          <w:rPr>
                            <w:rFonts w:ascii="Courier New"/>
                            <w:spacing w:val="-5"/>
                            <w:sz w:val="20"/>
                          </w:rPr>
                          <w:t>2)</w:t>
                        </w:r>
                      </w:p>
                      <w:p w14:paraId="06F46E02">
                        <w:pPr>
                          <w:spacing w:before="0" w:line="240" w:lineRule="auto"/>
                          <w:rPr>
                            <w:rFonts w:ascii="Courier New"/>
                            <w:sz w:val="20"/>
                          </w:rPr>
                        </w:pPr>
                      </w:p>
                      <w:p w14:paraId="1D7124FF">
                        <w:pPr>
                          <w:spacing w:before="0" w:line="226" w:lineRule="exact"/>
                          <w:ind w:left="959" w:right="0" w:firstLine="0"/>
                          <w:jc w:val="left"/>
                          <w:rPr>
                            <w:rFonts w:ascii="Courier New"/>
                            <w:sz w:val="20"/>
                          </w:rPr>
                        </w:pPr>
                        <w:r>
                          <w:rPr>
                            <w:rFonts w:ascii="Courier New"/>
                            <w:sz w:val="20"/>
                          </w:rPr>
                          <w:t>cv2.imshow("Hands</w:t>
                        </w:r>
                        <w:r>
                          <w:rPr>
                            <w:rFonts w:ascii="Courier New"/>
                            <w:spacing w:val="-14"/>
                            <w:sz w:val="20"/>
                          </w:rPr>
                          <w:t xml:space="preserve"> </w:t>
                        </w:r>
                        <w:r>
                          <w:rPr>
                            <w:rFonts w:ascii="Courier New"/>
                            <w:sz w:val="20"/>
                          </w:rPr>
                          <w:t>+</w:t>
                        </w:r>
                        <w:r>
                          <w:rPr>
                            <w:rFonts w:ascii="Courier New"/>
                            <w:spacing w:val="-13"/>
                            <w:sz w:val="20"/>
                          </w:rPr>
                          <w:t xml:space="preserve"> </w:t>
                        </w:r>
                        <w:r>
                          <w:rPr>
                            <w:rFonts w:ascii="Courier New"/>
                            <w:sz w:val="20"/>
                          </w:rPr>
                          <w:t>Fingers",</w:t>
                        </w:r>
                        <w:r>
                          <w:rPr>
                            <w:rFonts w:ascii="Courier New"/>
                            <w:spacing w:val="-14"/>
                            <w:sz w:val="20"/>
                          </w:rPr>
                          <w:t xml:space="preserve"> </w:t>
                        </w:r>
                        <w:r>
                          <w:rPr>
                            <w:rFonts w:ascii="Courier New"/>
                            <w:spacing w:val="-4"/>
                            <w:sz w:val="20"/>
                          </w:rPr>
                          <w:t>img)</w:t>
                        </w:r>
                      </w:p>
                      <w:p w14:paraId="0CF57B4B">
                        <w:pPr>
                          <w:spacing w:before="0" w:line="226" w:lineRule="exact"/>
                          <w:ind w:left="959" w:right="0" w:firstLine="0"/>
                          <w:jc w:val="left"/>
                          <w:rPr>
                            <w:rFonts w:ascii="Courier New"/>
                            <w:sz w:val="20"/>
                          </w:rPr>
                        </w:pPr>
                        <w:r>
                          <w:rPr>
                            <w:rFonts w:ascii="Courier New"/>
                            <w:sz w:val="20"/>
                          </w:rPr>
                          <w:t>if</w:t>
                        </w:r>
                        <w:r>
                          <w:rPr>
                            <w:rFonts w:ascii="Courier New"/>
                            <w:spacing w:val="-9"/>
                            <w:sz w:val="20"/>
                          </w:rPr>
                          <w:t xml:space="preserve"> </w:t>
                        </w:r>
                        <w:r>
                          <w:rPr>
                            <w:rFonts w:ascii="Courier New"/>
                            <w:sz w:val="20"/>
                          </w:rPr>
                          <w:t>cv2.waitKey(1)</w:t>
                        </w:r>
                        <w:r>
                          <w:rPr>
                            <w:rFonts w:ascii="Courier New"/>
                            <w:spacing w:val="-9"/>
                            <w:sz w:val="20"/>
                          </w:rPr>
                          <w:t xml:space="preserve"> </w:t>
                        </w:r>
                        <w:r>
                          <w:rPr>
                            <w:rFonts w:ascii="Courier New"/>
                            <w:sz w:val="20"/>
                          </w:rPr>
                          <w:t>&amp;</w:t>
                        </w:r>
                        <w:r>
                          <w:rPr>
                            <w:rFonts w:ascii="Courier New"/>
                            <w:spacing w:val="-8"/>
                            <w:sz w:val="20"/>
                          </w:rPr>
                          <w:t xml:space="preserve"> </w:t>
                        </w:r>
                        <w:r>
                          <w:rPr>
                            <w:rFonts w:ascii="Courier New"/>
                            <w:sz w:val="20"/>
                          </w:rPr>
                          <w:t>0xFF</w:t>
                        </w:r>
                        <w:r>
                          <w:rPr>
                            <w:rFonts w:ascii="Courier New"/>
                            <w:spacing w:val="-7"/>
                            <w:sz w:val="20"/>
                          </w:rPr>
                          <w:t xml:space="preserve"> </w:t>
                        </w:r>
                        <w:r>
                          <w:rPr>
                            <w:rFonts w:ascii="Courier New"/>
                            <w:sz w:val="20"/>
                          </w:rPr>
                          <w:t>==</w:t>
                        </w:r>
                        <w:r>
                          <w:rPr>
                            <w:rFonts w:ascii="Courier New"/>
                            <w:spacing w:val="-8"/>
                            <w:sz w:val="20"/>
                          </w:rPr>
                          <w:t xml:space="preserve"> </w:t>
                        </w:r>
                        <w:r>
                          <w:rPr>
                            <w:rFonts w:ascii="Courier New"/>
                            <w:sz w:val="20"/>
                          </w:rPr>
                          <w:t>ord('q'):</w:t>
                        </w:r>
                        <w:r>
                          <w:rPr>
                            <w:rFonts w:ascii="Courier New"/>
                            <w:spacing w:val="-8"/>
                            <w:sz w:val="20"/>
                          </w:rPr>
                          <w:t xml:space="preserve"> </w:t>
                        </w:r>
                        <w:r>
                          <w:rPr>
                            <w:rFonts w:ascii="Courier New"/>
                            <w:spacing w:val="-2"/>
                            <w:sz w:val="20"/>
                          </w:rPr>
                          <w:t>break</w:t>
                        </w:r>
                      </w:p>
                      <w:p w14:paraId="397AECFA">
                        <w:pPr>
                          <w:spacing w:before="1" w:line="240" w:lineRule="auto"/>
                          <w:rPr>
                            <w:rFonts w:ascii="Courier New"/>
                            <w:sz w:val="20"/>
                          </w:rPr>
                        </w:pPr>
                      </w:p>
                      <w:p w14:paraId="246C6465">
                        <w:pPr>
                          <w:spacing w:before="0"/>
                          <w:ind w:left="0" w:right="0" w:firstLine="0"/>
                          <w:jc w:val="left"/>
                          <w:rPr>
                            <w:rFonts w:ascii="Courier New"/>
                            <w:sz w:val="20"/>
                          </w:rPr>
                        </w:pPr>
                        <w:r>
                          <w:rPr>
                            <w:rFonts w:ascii="Courier New"/>
                            <w:sz w:val="20"/>
                          </w:rPr>
                          <w:t>25:</w:t>
                        </w:r>
                        <w:r>
                          <w:rPr>
                            <w:rFonts w:ascii="Courier New"/>
                            <w:spacing w:val="-6"/>
                            <w:sz w:val="20"/>
                          </w:rPr>
                          <w:t xml:space="preserve"> </w:t>
                        </w:r>
                        <w:r>
                          <w:rPr>
                            <w:rFonts w:ascii="Courier New"/>
                            <w:spacing w:val="-2"/>
                            <w:sz w:val="20"/>
                          </w:rPr>
                          <w:t>cap.release()</w:t>
                        </w:r>
                      </w:p>
                      <w:p w14:paraId="073802D7">
                        <w:pPr>
                          <w:spacing w:before="1" w:line="226" w:lineRule="exact"/>
                          <w:ind w:left="0" w:right="0" w:firstLine="0"/>
                          <w:jc w:val="left"/>
                          <w:rPr>
                            <w:rFonts w:ascii="Courier New"/>
                            <w:sz w:val="20"/>
                          </w:rPr>
                        </w:pPr>
                        <w:r>
                          <w:rPr>
                            <w:rFonts w:ascii="Courier New"/>
                            <w:sz w:val="20"/>
                          </w:rPr>
                          <w:t>26:</w:t>
                        </w:r>
                        <w:r>
                          <w:rPr>
                            <w:rFonts w:ascii="Courier New"/>
                            <w:spacing w:val="-6"/>
                            <w:sz w:val="20"/>
                          </w:rPr>
                          <w:t xml:space="preserve"> </w:t>
                        </w:r>
                        <w:r>
                          <w:rPr>
                            <w:rFonts w:ascii="Courier New"/>
                            <w:spacing w:val="-2"/>
                            <w:sz w:val="20"/>
                          </w:rPr>
                          <w:t>cv2.destroyAllWindows()</w:t>
                        </w:r>
                      </w:p>
                      <w:p w14:paraId="70E5F382">
                        <w:pPr>
                          <w:spacing w:before="0" w:line="226" w:lineRule="exact"/>
                          <w:ind w:left="0" w:right="0" w:firstLine="0"/>
                          <w:jc w:val="left"/>
                          <w:rPr>
                            <w:rFonts w:ascii="Courier New"/>
                            <w:sz w:val="20"/>
                          </w:rPr>
                        </w:pPr>
                        <w:r>
                          <w:rPr>
                            <w:rFonts w:ascii="Courier New"/>
                            <w:spacing w:val="-5"/>
                            <w:sz w:val="20"/>
                          </w:rPr>
                          <w:t>27:</w:t>
                        </w:r>
                      </w:p>
                    </w:txbxContent>
                  </v:textbox>
                </v:shape>
                <w10:wrap type="topAndBottom"/>
              </v:group>
            </w:pict>
          </mc:Fallback>
        </mc:AlternateContent>
      </w:r>
    </w:p>
    <w:p w14:paraId="57F7FEC3">
      <w:pPr>
        <w:pStyle w:val="5"/>
        <w:spacing w:after="0"/>
        <w:rPr>
          <w:sz w:val="20"/>
        </w:rPr>
      </w:pPr>
    </w:p>
    <w:p w14:paraId="198F23D6">
      <w:pPr>
        <w:pStyle w:val="5"/>
        <w:spacing w:after="0"/>
        <w:rPr>
          <w:rFonts w:hint="default"/>
          <w:sz w:val="20"/>
          <w:lang w:val="en-US"/>
        </w:rPr>
        <w:sectPr>
          <w:headerReference r:id="rId15" w:type="default"/>
          <w:footerReference r:id="rId16" w:type="default"/>
          <w:pgSz w:w="11910" w:h="16840"/>
          <w:pgMar w:top="1240" w:right="1275" w:bottom="1240" w:left="1275" w:header="717" w:footer="1050" w:gutter="0"/>
          <w:cols w:space="720" w:num="1"/>
        </w:sectPr>
      </w:pPr>
      <w:r>
        <w:rPr>
          <w:rFonts w:hint="default"/>
          <w:sz w:val="20"/>
          <w:lang w:val="en-US"/>
        </w:rPr>
        <w:drawing>
          <wp:inline distT="0" distB="0" distL="114300" distR="114300">
            <wp:extent cx="5942965" cy="5364480"/>
            <wp:effectExtent l="0" t="0" r="635" b="7620"/>
            <wp:docPr id="158" name="Picture 158" descr="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d4"/>
                    <pic:cNvPicPr>
                      <a:picLocks noChangeAspect="1"/>
                    </pic:cNvPicPr>
                  </pic:nvPicPr>
                  <pic:blipFill>
                    <a:blip r:embed="rId33"/>
                    <a:stretch>
                      <a:fillRect/>
                    </a:stretch>
                  </pic:blipFill>
                  <pic:spPr>
                    <a:xfrm>
                      <a:off x="0" y="0"/>
                      <a:ext cx="5942965" cy="5364480"/>
                    </a:xfrm>
                    <a:prstGeom prst="rect">
                      <a:avLst/>
                    </a:prstGeom>
                  </pic:spPr>
                </pic:pic>
              </a:graphicData>
            </a:graphic>
          </wp:inline>
        </w:drawing>
      </w:r>
    </w:p>
    <w:p w14:paraId="2F8FF29F">
      <w:pPr>
        <w:pStyle w:val="2"/>
        <w:spacing w:before="198"/>
      </w:pPr>
      <w:r>
        <w:t>Praktikum</w:t>
      </w:r>
      <w:r>
        <w:rPr>
          <w:spacing w:val="-11"/>
        </w:rPr>
        <w:t xml:space="preserve"> </w:t>
      </w:r>
      <w:r>
        <w:t>D5</w:t>
      </w:r>
      <w:r>
        <w:rPr>
          <w:spacing w:val="-7"/>
        </w:rPr>
        <w:t xml:space="preserve"> </w:t>
      </w:r>
      <w:r>
        <w:t>—</w:t>
      </w:r>
      <w:r>
        <w:rPr>
          <w:spacing w:val="-7"/>
        </w:rPr>
        <w:t xml:space="preserve"> </w:t>
      </w:r>
      <w:r>
        <w:t>Pengenalan</w:t>
      </w:r>
      <w:r>
        <w:rPr>
          <w:spacing w:val="-8"/>
        </w:rPr>
        <w:t xml:space="preserve"> </w:t>
      </w:r>
      <w:r>
        <w:t>Gestur</w:t>
      </w:r>
      <w:r>
        <w:rPr>
          <w:spacing w:val="-15"/>
        </w:rPr>
        <w:t xml:space="preserve"> </w:t>
      </w:r>
      <w:r>
        <w:t>Tangan</w:t>
      </w:r>
      <w:r>
        <w:rPr>
          <w:spacing w:val="-5"/>
        </w:rPr>
        <w:t xml:space="preserve"> </w:t>
      </w:r>
      <w:r>
        <w:t>(Hand</w:t>
      </w:r>
      <w:r>
        <w:rPr>
          <w:spacing w:val="-8"/>
        </w:rPr>
        <w:t xml:space="preserve"> </w:t>
      </w:r>
      <w:r>
        <w:t>Gesture</w:t>
      </w:r>
      <w:r>
        <w:rPr>
          <w:spacing w:val="-7"/>
        </w:rPr>
        <w:t xml:space="preserve"> </w:t>
      </w:r>
      <w:r>
        <w:rPr>
          <w:spacing w:val="-2"/>
        </w:rPr>
        <w:t>Recognition)</w:t>
      </w:r>
    </w:p>
    <w:p w14:paraId="38C5C061">
      <w:pPr>
        <w:pStyle w:val="5"/>
        <w:spacing w:before="5"/>
        <w:rPr>
          <w:b/>
        </w:rPr>
      </w:pPr>
    </w:p>
    <w:p w14:paraId="0543A092">
      <w:pPr>
        <w:spacing w:before="0"/>
        <w:ind w:left="165" w:right="0" w:firstLine="0"/>
        <w:jc w:val="left"/>
        <w:rPr>
          <w:b/>
          <w:sz w:val="24"/>
        </w:rPr>
      </w:pPr>
      <w:r>
        <w:rPr>
          <w:b/>
          <w:spacing w:val="-2"/>
          <w:sz w:val="24"/>
        </w:rPr>
        <w:t>Tujuan:</w:t>
      </w:r>
    </w:p>
    <w:p w14:paraId="52C5288E">
      <w:pPr>
        <w:pStyle w:val="5"/>
        <w:ind w:left="165" w:right="669"/>
      </w:pPr>
      <w:r>
        <w:t>Mahasiswa</w:t>
      </w:r>
      <w:r>
        <w:rPr>
          <w:spacing w:val="-5"/>
        </w:rPr>
        <w:t xml:space="preserve"> </w:t>
      </w:r>
      <w:r>
        <w:t>mampu</w:t>
      </w:r>
      <w:r>
        <w:rPr>
          <w:spacing w:val="-5"/>
        </w:rPr>
        <w:t xml:space="preserve"> </w:t>
      </w:r>
      <w:r>
        <w:t>mengenali</w:t>
      </w:r>
      <w:r>
        <w:rPr>
          <w:spacing w:val="-4"/>
        </w:rPr>
        <w:t xml:space="preserve"> </w:t>
      </w:r>
      <w:r>
        <w:t>gestur</w:t>
      </w:r>
      <w:r>
        <w:rPr>
          <w:spacing w:val="-5"/>
        </w:rPr>
        <w:t xml:space="preserve"> </w:t>
      </w:r>
      <w:r>
        <w:t>tangan</w:t>
      </w:r>
      <w:r>
        <w:rPr>
          <w:spacing w:val="-5"/>
        </w:rPr>
        <w:t xml:space="preserve"> </w:t>
      </w:r>
      <w:r>
        <w:t>sederhana</w:t>
      </w:r>
      <w:r>
        <w:rPr>
          <w:spacing w:val="-6"/>
        </w:rPr>
        <w:t xml:space="preserve"> </w:t>
      </w:r>
      <w:r>
        <w:t>berdasarkan</w:t>
      </w:r>
      <w:r>
        <w:rPr>
          <w:spacing w:val="-5"/>
        </w:rPr>
        <w:t xml:space="preserve"> </w:t>
      </w:r>
      <w:r>
        <w:t>hubungan</w:t>
      </w:r>
      <w:r>
        <w:rPr>
          <w:spacing w:val="-5"/>
        </w:rPr>
        <w:t xml:space="preserve"> </w:t>
      </w:r>
      <w:r>
        <w:t xml:space="preserve">geometris antar </w:t>
      </w:r>
      <w:r>
        <w:rPr>
          <w:i/>
        </w:rPr>
        <w:t>landmark</w:t>
      </w:r>
      <w:r>
        <w:t>.</w:t>
      </w:r>
    </w:p>
    <w:p w14:paraId="02689C65">
      <w:pPr>
        <w:pStyle w:val="5"/>
        <w:spacing w:before="2"/>
      </w:pPr>
    </w:p>
    <w:p w14:paraId="0AAD7DCB">
      <w:pPr>
        <w:pStyle w:val="2"/>
      </w:pPr>
      <w:r>
        <w:rPr>
          <w:spacing w:val="-2"/>
        </w:rPr>
        <w:t>Deskripsi:</w:t>
      </w:r>
    </w:p>
    <w:p w14:paraId="1B97707A">
      <w:pPr>
        <w:pStyle w:val="5"/>
        <w:spacing w:before="1"/>
        <w:ind w:left="165" w:right="217"/>
      </w:pPr>
      <w:r>
        <w:t>Gestur</w:t>
      </w:r>
      <w:r>
        <w:rPr>
          <w:spacing w:val="-3"/>
        </w:rPr>
        <w:t xml:space="preserve"> </w:t>
      </w:r>
      <w:r>
        <w:t>tangan</w:t>
      </w:r>
      <w:r>
        <w:rPr>
          <w:spacing w:val="-3"/>
        </w:rPr>
        <w:t xml:space="preserve"> </w:t>
      </w:r>
      <w:r>
        <w:t>merupakan</w:t>
      </w:r>
      <w:r>
        <w:rPr>
          <w:spacing w:val="-3"/>
        </w:rPr>
        <w:t xml:space="preserve"> </w:t>
      </w:r>
      <w:r>
        <w:t>salah</w:t>
      </w:r>
      <w:r>
        <w:rPr>
          <w:spacing w:val="-4"/>
        </w:rPr>
        <w:t xml:space="preserve"> </w:t>
      </w:r>
      <w:r>
        <w:t>satu</w:t>
      </w:r>
      <w:r>
        <w:rPr>
          <w:spacing w:val="-3"/>
        </w:rPr>
        <w:t xml:space="preserve"> </w:t>
      </w:r>
      <w:r>
        <w:t>bentuk</w:t>
      </w:r>
      <w:r>
        <w:rPr>
          <w:spacing w:val="-3"/>
        </w:rPr>
        <w:t xml:space="preserve"> </w:t>
      </w:r>
      <w:r>
        <w:t>komunikasi</w:t>
      </w:r>
      <w:r>
        <w:rPr>
          <w:spacing w:val="-4"/>
        </w:rPr>
        <w:t xml:space="preserve"> </w:t>
      </w:r>
      <w:r>
        <w:t>nonverbal</w:t>
      </w:r>
      <w:r>
        <w:rPr>
          <w:spacing w:val="-4"/>
        </w:rPr>
        <w:t xml:space="preserve"> </w:t>
      </w:r>
      <w:r>
        <w:t>yang</w:t>
      </w:r>
      <w:r>
        <w:rPr>
          <w:spacing w:val="-3"/>
        </w:rPr>
        <w:t xml:space="preserve"> </w:t>
      </w:r>
      <w:r>
        <w:t>dapat</w:t>
      </w:r>
      <w:r>
        <w:rPr>
          <w:spacing w:val="-4"/>
        </w:rPr>
        <w:t xml:space="preserve"> </w:t>
      </w:r>
      <w:r>
        <w:t xml:space="preserve">diterjemahkan oleh sistem visi komputer. Dalam praktikum ini, mahasiswa akan merancang aturan geometris untuk mengenali gestur dasar seperti “Thumbs Up”, “OK”, dan “Rock–Paper– </w:t>
      </w:r>
      <w:r>
        <w:rPr>
          <w:spacing w:val="-2"/>
        </w:rPr>
        <w:t>Scissors”.</w:t>
      </w:r>
    </w:p>
    <w:p w14:paraId="5FFBD8F2">
      <w:pPr>
        <w:pStyle w:val="5"/>
        <w:spacing w:before="4"/>
      </w:pPr>
    </w:p>
    <w:p w14:paraId="538C30C4">
      <w:pPr>
        <w:pStyle w:val="2"/>
      </w:pPr>
      <w:r>
        <w:rPr>
          <w:spacing w:val="-2"/>
        </w:rPr>
        <w:t>Langkah:</w:t>
      </w:r>
    </w:p>
    <w:p w14:paraId="3EEDBC01">
      <w:pPr>
        <w:pStyle w:val="5"/>
        <w:spacing w:before="5"/>
        <w:rPr>
          <w:b/>
        </w:rPr>
      </w:pPr>
    </w:p>
    <w:p w14:paraId="08E41B8F">
      <w:pPr>
        <w:pStyle w:val="8"/>
        <w:numPr>
          <w:ilvl w:val="0"/>
          <w:numId w:val="9"/>
        </w:numPr>
        <w:tabs>
          <w:tab w:val="left" w:pos="885"/>
        </w:tabs>
        <w:spacing w:before="0" w:after="0" w:line="240" w:lineRule="auto"/>
        <w:ind w:left="885" w:right="490" w:hanging="360"/>
        <w:jc w:val="left"/>
        <w:rPr>
          <w:sz w:val="24"/>
        </w:rPr>
      </w:pPr>
      <w:r>
        <w:rPr>
          <w:sz w:val="24"/>
        </w:rPr>
        <w:t>Gunakan</w:t>
      </w:r>
      <w:r>
        <w:rPr>
          <w:spacing w:val="-4"/>
          <w:sz w:val="24"/>
        </w:rPr>
        <w:t xml:space="preserve"> </w:t>
      </w:r>
      <w:r>
        <w:rPr>
          <w:i/>
          <w:sz w:val="24"/>
        </w:rPr>
        <w:t>landmark</w:t>
      </w:r>
      <w:r>
        <w:rPr>
          <w:i/>
          <w:spacing w:val="-4"/>
          <w:sz w:val="24"/>
        </w:rPr>
        <w:t xml:space="preserve"> </w:t>
      </w:r>
      <w:r>
        <w:rPr>
          <w:sz w:val="24"/>
        </w:rPr>
        <w:t>kunci</w:t>
      </w:r>
      <w:r>
        <w:rPr>
          <w:spacing w:val="-2"/>
          <w:sz w:val="24"/>
        </w:rPr>
        <w:t xml:space="preserve"> </w:t>
      </w:r>
      <w:r>
        <w:rPr>
          <w:sz w:val="24"/>
        </w:rPr>
        <w:t>seperti</w:t>
      </w:r>
      <w:r>
        <w:rPr>
          <w:spacing w:val="-3"/>
          <w:sz w:val="24"/>
        </w:rPr>
        <w:t xml:space="preserve"> </w:t>
      </w:r>
      <w:r>
        <w:rPr>
          <w:sz w:val="24"/>
        </w:rPr>
        <w:t>ujung</w:t>
      </w:r>
      <w:r>
        <w:rPr>
          <w:spacing w:val="-4"/>
          <w:sz w:val="24"/>
        </w:rPr>
        <w:t xml:space="preserve"> </w:t>
      </w:r>
      <w:r>
        <w:rPr>
          <w:sz w:val="24"/>
        </w:rPr>
        <w:t>ibu</w:t>
      </w:r>
      <w:r>
        <w:rPr>
          <w:spacing w:val="-4"/>
          <w:sz w:val="24"/>
        </w:rPr>
        <w:t xml:space="preserve"> </w:t>
      </w:r>
      <w:r>
        <w:rPr>
          <w:sz w:val="24"/>
        </w:rPr>
        <w:t>jari</w:t>
      </w:r>
      <w:r>
        <w:rPr>
          <w:spacing w:val="-5"/>
          <w:sz w:val="24"/>
        </w:rPr>
        <w:t xml:space="preserve"> </w:t>
      </w:r>
      <w:r>
        <w:rPr>
          <w:sz w:val="24"/>
        </w:rPr>
        <w:t>(4),</w:t>
      </w:r>
      <w:r>
        <w:rPr>
          <w:spacing w:val="-2"/>
          <w:sz w:val="24"/>
        </w:rPr>
        <w:t xml:space="preserve"> </w:t>
      </w:r>
      <w:r>
        <w:rPr>
          <w:sz w:val="24"/>
        </w:rPr>
        <w:t>ujung</w:t>
      </w:r>
      <w:r>
        <w:rPr>
          <w:spacing w:val="-4"/>
          <w:sz w:val="24"/>
        </w:rPr>
        <w:t xml:space="preserve"> </w:t>
      </w:r>
      <w:r>
        <w:rPr>
          <w:sz w:val="24"/>
        </w:rPr>
        <w:t>telunjuk</w:t>
      </w:r>
      <w:r>
        <w:rPr>
          <w:spacing w:val="-4"/>
          <w:sz w:val="24"/>
        </w:rPr>
        <w:t xml:space="preserve"> </w:t>
      </w:r>
      <w:r>
        <w:rPr>
          <w:sz w:val="24"/>
        </w:rPr>
        <w:t>(8),</w:t>
      </w:r>
      <w:r>
        <w:rPr>
          <w:spacing w:val="-4"/>
          <w:sz w:val="24"/>
        </w:rPr>
        <w:t xml:space="preserve"> </w:t>
      </w:r>
      <w:r>
        <w:rPr>
          <w:sz w:val="24"/>
        </w:rPr>
        <w:t>pergelangan tangan (0), dan lainnya.</w:t>
      </w:r>
    </w:p>
    <w:p w14:paraId="107CC231">
      <w:pPr>
        <w:pStyle w:val="8"/>
        <w:numPr>
          <w:ilvl w:val="0"/>
          <w:numId w:val="9"/>
        </w:numPr>
        <w:tabs>
          <w:tab w:val="left" w:pos="885"/>
        </w:tabs>
        <w:spacing w:before="0" w:after="0" w:line="240" w:lineRule="auto"/>
        <w:ind w:left="885" w:right="0" w:hanging="360"/>
        <w:jc w:val="left"/>
        <w:rPr>
          <w:sz w:val="24"/>
        </w:rPr>
      </w:pPr>
      <w:r>
        <w:rPr>
          <w:sz w:val="24"/>
        </w:rPr>
        <w:t>Definisikan</w:t>
      </w:r>
      <w:r>
        <w:rPr>
          <w:spacing w:val="-4"/>
          <w:sz w:val="24"/>
        </w:rPr>
        <w:t xml:space="preserve"> </w:t>
      </w:r>
      <w:r>
        <w:rPr>
          <w:sz w:val="24"/>
        </w:rPr>
        <w:t>kriteria</w:t>
      </w:r>
      <w:r>
        <w:rPr>
          <w:spacing w:val="-3"/>
          <w:sz w:val="24"/>
        </w:rPr>
        <w:t xml:space="preserve"> </w:t>
      </w:r>
      <w:r>
        <w:rPr>
          <w:sz w:val="24"/>
        </w:rPr>
        <w:t>masing-masing</w:t>
      </w:r>
      <w:r>
        <w:rPr>
          <w:spacing w:val="-3"/>
          <w:sz w:val="24"/>
        </w:rPr>
        <w:t xml:space="preserve"> </w:t>
      </w:r>
      <w:r>
        <w:rPr>
          <w:sz w:val="24"/>
        </w:rPr>
        <w:t>gestur,</w:t>
      </w:r>
      <w:r>
        <w:rPr>
          <w:spacing w:val="-3"/>
          <w:sz w:val="24"/>
        </w:rPr>
        <w:t xml:space="preserve"> </w:t>
      </w:r>
      <w:r>
        <w:rPr>
          <w:spacing w:val="-2"/>
          <w:sz w:val="24"/>
        </w:rPr>
        <w:t>misalnya:</w:t>
      </w:r>
    </w:p>
    <w:p w14:paraId="5A1E58C0">
      <w:pPr>
        <w:pStyle w:val="8"/>
        <w:numPr>
          <w:ilvl w:val="1"/>
          <w:numId w:val="9"/>
        </w:numPr>
        <w:tabs>
          <w:tab w:val="left" w:pos="1604"/>
        </w:tabs>
        <w:spacing w:before="0" w:after="0" w:line="280" w:lineRule="exact"/>
        <w:ind w:left="1604" w:right="0" w:hanging="359"/>
        <w:jc w:val="left"/>
        <w:rPr>
          <w:sz w:val="24"/>
        </w:rPr>
      </w:pPr>
      <w:r>
        <w:rPr>
          <w:b/>
          <w:sz w:val="24"/>
        </w:rPr>
        <w:t>OK:</w:t>
      </w:r>
      <w:r>
        <w:rPr>
          <w:b/>
          <w:spacing w:val="-4"/>
          <w:sz w:val="24"/>
        </w:rPr>
        <w:t xml:space="preserve"> </w:t>
      </w:r>
      <w:r>
        <w:rPr>
          <w:sz w:val="24"/>
        </w:rPr>
        <w:t>jarak</w:t>
      </w:r>
      <w:r>
        <w:rPr>
          <w:spacing w:val="-1"/>
          <w:sz w:val="24"/>
        </w:rPr>
        <w:t xml:space="preserve"> </w:t>
      </w:r>
      <w:r>
        <w:rPr>
          <w:sz w:val="24"/>
        </w:rPr>
        <w:t>antara</w:t>
      </w:r>
      <w:r>
        <w:rPr>
          <w:spacing w:val="-3"/>
          <w:sz w:val="24"/>
        </w:rPr>
        <w:t xml:space="preserve"> </w:t>
      </w:r>
      <w:r>
        <w:rPr>
          <w:sz w:val="24"/>
        </w:rPr>
        <w:t>ujung ibu</w:t>
      </w:r>
      <w:r>
        <w:rPr>
          <w:spacing w:val="-1"/>
          <w:sz w:val="24"/>
        </w:rPr>
        <w:t xml:space="preserve"> </w:t>
      </w:r>
      <w:r>
        <w:rPr>
          <w:sz w:val="24"/>
        </w:rPr>
        <w:t>jari</w:t>
      </w:r>
      <w:r>
        <w:rPr>
          <w:spacing w:val="-2"/>
          <w:sz w:val="24"/>
        </w:rPr>
        <w:t xml:space="preserve"> </w:t>
      </w:r>
      <w:r>
        <w:rPr>
          <w:sz w:val="24"/>
        </w:rPr>
        <w:t>dan telunjuk</w:t>
      </w:r>
      <w:r>
        <w:rPr>
          <w:spacing w:val="-1"/>
          <w:sz w:val="24"/>
        </w:rPr>
        <w:t xml:space="preserve"> </w:t>
      </w:r>
      <w:r>
        <w:rPr>
          <w:sz w:val="24"/>
        </w:rPr>
        <w:t>&lt;</w:t>
      </w:r>
      <w:r>
        <w:rPr>
          <w:spacing w:val="-2"/>
          <w:sz w:val="24"/>
        </w:rPr>
        <w:t xml:space="preserve"> </w:t>
      </w:r>
      <w:r>
        <w:rPr>
          <w:sz w:val="24"/>
        </w:rPr>
        <w:t xml:space="preserve">ambang </w:t>
      </w:r>
      <w:r>
        <w:rPr>
          <w:spacing w:val="-2"/>
          <w:sz w:val="24"/>
        </w:rPr>
        <w:t>tertentu.</w:t>
      </w:r>
    </w:p>
    <w:p w14:paraId="17429338">
      <w:pPr>
        <w:pStyle w:val="8"/>
        <w:numPr>
          <w:ilvl w:val="1"/>
          <w:numId w:val="9"/>
        </w:numPr>
        <w:tabs>
          <w:tab w:val="left" w:pos="1604"/>
        </w:tabs>
        <w:spacing w:before="0" w:after="0" w:line="276" w:lineRule="exact"/>
        <w:ind w:left="1604" w:right="0" w:hanging="359"/>
        <w:jc w:val="left"/>
        <w:rPr>
          <w:sz w:val="24"/>
        </w:rPr>
      </w:pPr>
      <w:r>
        <w:rPr>
          <w:b/>
          <w:sz w:val="24"/>
        </w:rPr>
        <w:t>Thumbs</w:t>
      </w:r>
      <w:r>
        <w:rPr>
          <w:b/>
          <w:spacing w:val="-3"/>
          <w:sz w:val="24"/>
        </w:rPr>
        <w:t xml:space="preserve"> </w:t>
      </w:r>
      <w:r>
        <w:rPr>
          <w:b/>
          <w:sz w:val="24"/>
        </w:rPr>
        <w:t>Up:</w:t>
      </w:r>
      <w:r>
        <w:rPr>
          <w:b/>
          <w:spacing w:val="-2"/>
          <w:sz w:val="24"/>
        </w:rPr>
        <w:t xml:space="preserve"> </w:t>
      </w:r>
      <w:r>
        <w:rPr>
          <w:sz w:val="24"/>
        </w:rPr>
        <w:t>ibu</w:t>
      </w:r>
      <w:r>
        <w:rPr>
          <w:spacing w:val="-1"/>
          <w:sz w:val="24"/>
        </w:rPr>
        <w:t xml:space="preserve"> </w:t>
      </w:r>
      <w:r>
        <w:rPr>
          <w:sz w:val="24"/>
        </w:rPr>
        <w:t>jari</w:t>
      </w:r>
      <w:r>
        <w:rPr>
          <w:spacing w:val="-2"/>
          <w:sz w:val="24"/>
        </w:rPr>
        <w:t xml:space="preserve"> </w:t>
      </w:r>
      <w:r>
        <w:rPr>
          <w:sz w:val="24"/>
        </w:rPr>
        <w:t>mengarah</w:t>
      </w:r>
      <w:r>
        <w:rPr>
          <w:spacing w:val="-2"/>
          <w:sz w:val="24"/>
        </w:rPr>
        <w:t xml:space="preserve"> </w:t>
      </w:r>
      <w:r>
        <w:rPr>
          <w:sz w:val="24"/>
        </w:rPr>
        <w:t>ke</w:t>
      </w:r>
      <w:r>
        <w:rPr>
          <w:spacing w:val="-1"/>
          <w:sz w:val="24"/>
        </w:rPr>
        <w:t xml:space="preserve"> </w:t>
      </w:r>
      <w:r>
        <w:rPr>
          <w:sz w:val="24"/>
        </w:rPr>
        <w:t>atas</w:t>
      </w:r>
      <w:r>
        <w:rPr>
          <w:spacing w:val="-2"/>
          <w:sz w:val="24"/>
        </w:rPr>
        <w:t xml:space="preserve"> </w:t>
      </w:r>
      <w:r>
        <w:rPr>
          <w:sz w:val="24"/>
        </w:rPr>
        <w:t>dan</w:t>
      </w:r>
      <w:r>
        <w:rPr>
          <w:spacing w:val="-1"/>
          <w:sz w:val="24"/>
        </w:rPr>
        <w:t xml:space="preserve"> </w:t>
      </w:r>
      <w:r>
        <w:rPr>
          <w:sz w:val="24"/>
        </w:rPr>
        <w:t>jauh</w:t>
      </w:r>
      <w:r>
        <w:rPr>
          <w:spacing w:val="-1"/>
          <w:sz w:val="24"/>
        </w:rPr>
        <w:t xml:space="preserve"> </w:t>
      </w:r>
      <w:r>
        <w:rPr>
          <w:sz w:val="24"/>
        </w:rPr>
        <w:t>dari</w:t>
      </w:r>
      <w:r>
        <w:rPr>
          <w:spacing w:val="-2"/>
          <w:sz w:val="24"/>
        </w:rPr>
        <w:t xml:space="preserve"> pergelangan.</w:t>
      </w:r>
    </w:p>
    <w:p w14:paraId="6EAF85C4">
      <w:pPr>
        <w:pStyle w:val="8"/>
        <w:numPr>
          <w:ilvl w:val="1"/>
          <w:numId w:val="9"/>
        </w:numPr>
        <w:tabs>
          <w:tab w:val="left" w:pos="1604"/>
        </w:tabs>
        <w:spacing w:before="0" w:after="0" w:line="276" w:lineRule="exact"/>
        <w:ind w:left="1604" w:right="0" w:hanging="359"/>
        <w:jc w:val="left"/>
        <w:rPr>
          <w:sz w:val="24"/>
        </w:rPr>
      </w:pPr>
      <w:r>
        <w:rPr>
          <w:b/>
          <w:sz w:val="24"/>
        </w:rPr>
        <w:t>Rock/Paper/Scissors:</w:t>
      </w:r>
      <w:r>
        <w:rPr>
          <w:b/>
          <w:spacing w:val="-9"/>
          <w:sz w:val="24"/>
        </w:rPr>
        <w:t xml:space="preserve"> </w:t>
      </w:r>
      <w:r>
        <w:rPr>
          <w:sz w:val="24"/>
        </w:rPr>
        <w:t>menggunakan</w:t>
      </w:r>
      <w:r>
        <w:rPr>
          <w:spacing w:val="-4"/>
          <w:sz w:val="24"/>
        </w:rPr>
        <w:t xml:space="preserve"> </w:t>
      </w:r>
      <w:r>
        <w:rPr>
          <w:sz w:val="24"/>
        </w:rPr>
        <w:t>rata-rata</w:t>
      </w:r>
      <w:r>
        <w:rPr>
          <w:spacing w:val="-5"/>
          <w:sz w:val="24"/>
        </w:rPr>
        <w:t xml:space="preserve"> </w:t>
      </w:r>
      <w:r>
        <w:rPr>
          <w:sz w:val="24"/>
        </w:rPr>
        <w:t>jarak</w:t>
      </w:r>
      <w:r>
        <w:rPr>
          <w:spacing w:val="-4"/>
          <w:sz w:val="24"/>
        </w:rPr>
        <w:t xml:space="preserve"> </w:t>
      </w:r>
      <w:r>
        <w:rPr>
          <w:sz w:val="24"/>
        </w:rPr>
        <w:t>ujung</w:t>
      </w:r>
      <w:r>
        <w:rPr>
          <w:spacing w:val="-4"/>
          <w:sz w:val="24"/>
        </w:rPr>
        <w:t xml:space="preserve"> </w:t>
      </w:r>
      <w:r>
        <w:rPr>
          <w:sz w:val="24"/>
        </w:rPr>
        <w:t>jari</w:t>
      </w:r>
      <w:r>
        <w:rPr>
          <w:spacing w:val="-5"/>
          <w:sz w:val="24"/>
        </w:rPr>
        <w:t xml:space="preserve"> </w:t>
      </w:r>
      <w:r>
        <w:rPr>
          <w:sz w:val="24"/>
        </w:rPr>
        <w:t>ke</w:t>
      </w:r>
      <w:r>
        <w:rPr>
          <w:spacing w:val="-4"/>
          <w:sz w:val="24"/>
        </w:rPr>
        <w:t xml:space="preserve"> </w:t>
      </w:r>
      <w:r>
        <w:rPr>
          <w:spacing w:val="-2"/>
          <w:sz w:val="24"/>
        </w:rPr>
        <w:t>pergelangan.</w:t>
      </w:r>
    </w:p>
    <w:p w14:paraId="02715FEF">
      <w:pPr>
        <w:pStyle w:val="8"/>
        <w:numPr>
          <w:ilvl w:val="0"/>
          <w:numId w:val="9"/>
        </w:numPr>
        <w:tabs>
          <w:tab w:val="left" w:pos="885"/>
        </w:tabs>
        <w:spacing w:before="0" w:after="0" w:line="272" w:lineRule="exact"/>
        <w:ind w:left="885" w:right="0" w:hanging="360"/>
        <w:jc w:val="left"/>
        <w:rPr>
          <w:sz w:val="24"/>
        </w:rPr>
      </w:pPr>
      <w:r>
        <w:rPr>
          <w:sz w:val="24"/>
        </w:rPr>
        <w:t>Tampilkan</w:t>
      </w:r>
      <w:r>
        <w:rPr>
          <w:spacing w:val="-4"/>
          <w:sz w:val="24"/>
        </w:rPr>
        <w:t xml:space="preserve"> </w:t>
      </w:r>
      <w:r>
        <w:rPr>
          <w:sz w:val="24"/>
        </w:rPr>
        <w:t>label</w:t>
      </w:r>
      <w:r>
        <w:rPr>
          <w:spacing w:val="-4"/>
          <w:sz w:val="24"/>
        </w:rPr>
        <w:t xml:space="preserve"> </w:t>
      </w:r>
      <w:r>
        <w:rPr>
          <w:sz w:val="24"/>
        </w:rPr>
        <w:t>gestur</w:t>
      </w:r>
      <w:r>
        <w:rPr>
          <w:spacing w:val="-3"/>
          <w:sz w:val="24"/>
        </w:rPr>
        <w:t xml:space="preserve"> </w:t>
      </w:r>
      <w:r>
        <w:rPr>
          <w:sz w:val="24"/>
        </w:rPr>
        <w:t>yang</w:t>
      </w:r>
      <w:r>
        <w:rPr>
          <w:spacing w:val="-3"/>
          <w:sz w:val="24"/>
        </w:rPr>
        <w:t xml:space="preserve"> </w:t>
      </w:r>
      <w:r>
        <w:rPr>
          <w:sz w:val="24"/>
        </w:rPr>
        <w:t>dikenali</w:t>
      </w:r>
      <w:r>
        <w:rPr>
          <w:spacing w:val="-2"/>
          <w:sz w:val="24"/>
        </w:rPr>
        <w:t xml:space="preserve"> </w:t>
      </w:r>
      <w:r>
        <w:rPr>
          <w:sz w:val="24"/>
        </w:rPr>
        <w:t>pada</w:t>
      </w:r>
      <w:r>
        <w:rPr>
          <w:spacing w:val="-4"/>
          <w:sz w:val="24"/>
        </w:rPr>
        <w:t xml:space="preserve"> </w:t>
      </w:r>
      <w:r>
        <w:rPr>
          <w:sz w:val="24"/>
        </w:rPr>
        <w:t>jendela</w:t>
      </w:r>
      <w:r>
        <w:rPr>
          <w:spacing w:val="-1"/>
          <w:sz w:val="24"/>
        </w:rPr>
        <w:t xml:space="preserve"> </w:t>
      </w:r>
      <w:r>
        <w:rPr>
          <w:spacing w:val="-2"/>
          <w:sz w:val="24"/>
        </w:rPr>
        <w:t>kamera.</w:t>
      </w:r>
    </w:p>
    <w:p w14:paraId="7A4B2C1A">
      <w:pPr>
        <w:pStyle w:val="8"/>
        <w:numPr>
          <w:ilvl w:val="0"/>
          <w:numId w:val="9"/>
        </w:numPr>
        <w:tabs>
          <w:tab w:val="left" w:pos="885"/>
        </w:tabs>
        <w:spacing w:before="0" w:after="0" w:line="240" w:lineRule="auto"/>
        <w:ind w:left="885" w:right="0" w:hanging="360"/>
        <w:jc w:val="left"/>
        <w:rPr>
          <w:sz w:val="24"/>
        </w:rPr>
      </w:pPr>
      <w:r>
        <w:rPr>
          <w:sz w:val="24"/>
        </w:rPr>
        <w:t>Uji</w:t>
      </w:r>
      <w:r>
        <w:rPr>
          <w:spacing w:val="-4"/>
          <w:sz w:val="24"/>
        </w:rPr>
        <w:t xml:space="preserve"> </w:t>
      </w:r>
      <w:r>
        <w:rPr>
          <w:sz w:val="24"/>
        </w:rPr>
        <w:t>dengan</w:t>
      </w:r>
      <w:r>
        <w:rPr>
          <w:spacing w:val="-3"/>
          <w:sz w:val="24"/>
        </w:rPr>
        <w:t xml:space="preserve"> </w:t>
      </w:r>
      <w:r>
        <w:rPr>
          <w:sz w:val="24"/>
        </w:rPr>
        <w:t>beberapa</w:t>
      </w:r>
      <w:r>
        <w:rPr>
          <w:spacing w:val="-4"/>
          <w:sz w:val="24"/>
        </w:rPr>
        <w:t xml:space="preserve"> </w:t>
      </w:r>
      <w:r>
        <w:rPr>
          <w:sz w:val="24"/>
        </w:rPr>
        <w:t>posisi</w:t>
      </w:r>
      <w:r>
        <w:rPr>
          <w:spacing w:val="-3"/>
          <w:sz w:val="24"/>
        </w:rPr>
        <w:t xml:space="preserve"> </w:t>
      </w:r>
      <w:r>
        <w:rPr>
          <w:spacing w:val="-2"/>
          <w:sz w:val="24"/>
        </w:rPr>
        <w:t>tangan.</w:t>
      </w:r>
    </w:p>
    <w:p w14:paraId="2F264D79">
      <w:pPr>
        <w:pStyle w:val="5"/>
        <w:spacing w:before="3"/>
      </w:pPr>
    </w:p>
    <w:p w14:paraId="17DDAC53">
      <w:pPr>
        <w:pStyle w:val="2"/>
      </w:pPr>
      <w:r>
        <w:t>Indikator</w:t>
      </w:r>
      <w:r>
        <w:rPr>
          <w:spacing w:val="-5"/>
        </w:rPr>
        <w:t xml:space="preserve"> </w:t>
      </w:r>
      <w:r>
        <w:rPr>
          <w:spacing w:val="-2"/>
        </w:rPr>
        <w:t>Keberhasilan:</w:t>
      </w:r>
    </w:p>
    <w:p w14:paraId="7C0C5673">
      <w:pPr>
        <w:pStyle w:val="5"/>
        <w:ind w:left="165"/>
      </w:pPr>
      <w:r>
        <w:t>Sistem</w:t>
      </w:r>
      <w:r>
        <w:rPr>
          <w:spacing w:val="-3"/>
        </w:rPr>
        <w:t xml:space="preserve"> </w:t>
      </w:r>
      <w:r>
        <w:t>dapat</w:t>
      </w:r>
      <w:r>
        <w:rPr>
          <w:spacing w:val="-3"/>
        </w:rPr>
        <w:t xml:space="preserve"> </w:t>
      </w:r>
      <w:r>
        <w:t>mengenali</w:t>
      </w:r>
      <w:r>
        <w:rPr>
          <w:spacing w:val="-3"/>
        </w:rPr>
        <w:t xml:space="preserve"> </w:t>
      </w:r>
      <w:r>
        <w:t>minimal</w:t>
      </w:r>
      <w:r>
        <w:rPr>
          <w:spacing w:val="-3"/>
        </w:rPr>
        <w:t xml:space="preserve"> </w:t>
      </w:r>
      <w:r>
        <w:t>tiga</w:t>
      </w:r>
      <w:r>
        <w:rPr>
          <w:spacing w:val="-3"/>
        </w:rPr>
        <w:t xml:space="preserve"> </w:t>
      </w:r>
      <w:r>
        <w:t>jenis</w:t>
      </w:r>
      <w:r>
        <w:rPr>
          <w:spacing w:val="-3"/>
        </w:rPr>
        <w:t xml:space="preserve"> </w:t>
      </w:r>
      <w:r>
        <w:t>gestur</w:t>
      </w:r>
      <w:r>
        <w:rPr>
          <w:spacing w:val="-3"/>
        </w:rPr>
        <w:t xml:space="preserve"> </w:t>
      </w:r>
      <w:r>
        <w:t>tangan</w:t>
      </w:r>
      <w:r>
        <w:rPr>
          <w:spacing w:val="-3"/>
        </w:rPr>
        <w:t xml:space="preserve"> </w:t>
      </w:r>
      <w:r>
        <w:t>dengan</w:t>
      </w:r>
      <w:r>
        <w:rPr>
          <w:spacing w:val="-2"/>
        </w:rPr>
        <w:t xml:space="preserve"> </w:t>
      </w:r>
      <w:r>
        <w:t>akurasi</w:t>
      </w:r>
      <w:r>
        <w:rPr>
          <w:spacing w:val="-3"/>
        </w:rPr>
        <w:t xml:space="preserve"> </w:t>
      </w:r>
      <w:r>
        <w:t>yang</w:t>
      </w:r>
      <w:r>
        <w:rPr>
          <w:spacing w:val="-3"/>
        </w:rPr>
        <w:t xml:space="preserve"> </w:t>
      </w:r>
      <w:r>
        <w:t>konsisten</w:t>
      </w:r>
      <w:r>
        <w:rPr>
          <w:spacing w:val="-3"/>
        </w:rPr>
        <w:t xml:space="preserve"> </w:t>
      </w:r>
      <w:r>
        <w:t>dan respons waktu &lt;0.3 detik per frame.</w:t>
      </w:r>
    </w:p>
    <w:p w14:paraId="79F98766">
      <w:pPr>
        <w:pStyle w:val="5"/>
        <w:spacing w:before="30"/>
        <w:rPr>
          <w:sz w:val="20"/>
        </w:rPr>
      </w:pPr>
      <w:r>
        <w:rPr>
          <w:sz w:val="20"/>
        </w:rPr>
        <mc:AlternateContent>
          <mc:Choice Requires="wpg">
            <w:drawing>
              <wp:anchor distT="0" distB="0" distL="0" distR="0" simplePos="0" relativeHeight="251683840" behindDoc="1" locked="0" layoutInCell="1" allowOverlap="1">
                <wp:simplePos x="0" y="0"/>
                <wp:positionH relativeFrom="page">
                  <wp:posOffset>895985</wp:posOffset>
                </wp:positionH>
                <wp:positionV relativeFrom="paragraph">
                  <wp:posOffset>180340</wp:posOffset>
                </wp:positionV>
                <wp:extent cx="5768340" cy="4046220"/>
                <wp:effectExtent l="0" t="0" r="3810" b="11430"/>
                <wp:wrapTopAndBottom/>
                <wp:docPr id="144" name="Group 144"/>
                <wp:cNvGraphicFramePr/>
                <a:graphic xmlns:a="http://schemas.openxmlformats.org/drawingml/2006/main">
                  <a:graphicData uri="http://schemas.microsoft.com/office/word/2010/wordprocessingGroup">
                    <wpg:wgp>
                      <wpg:cNvGrpSpPr/>
                      <wpg:grpSpPr>
                        <a:xfrm>
                          <a:off x="0" y="0"/>
                          <a:ext cx="5768340" cy="4046220"/>
                          <a:chOff x="0" y="0"/>
                          <a:chExt cx="5768340" cy="4046220"/>
                        </a:xfrm>
                      </wpg:grpSpPr>
                      <wps:wsp>
                        <wps:cNvPr id="96" name="Graphic 96"/>
                        <wps:cNvSpPr/>
                        <wps:spPr>
                          <a:xfrm>
                            <a:off x="0" y="6095"/>
                            <a:ext cx="5768340" cy="155575"/>
                          </a:xfrm>
                          <a:custGeom>
                            <a:avLst/>
                            <a:gdLst/>
                            <a:ahLst/>
                            <a:cxnLst/>
                            <a:rect l="l" t="t" r="r" b="b"/>
                            <a:pathLst>
                              <a:path w="5768340" h="155575">
                                <a:moveTo>
                                  <a:pt x="5768340" y="0"/>
                                </a:moveTo>
                                <a:lnTo>
                                  <a:pt x="0" y="0"/>
                                </a:lnTo>
                                <a:lnTo>
                                  <a:pt x="0" y="155448"/>
                                </a:lnTo>
                                <a:lnTo>
                                  <a:pt x="5768340" y="155448"/>
                                </a:lnTo>
                                <a:lnTo>
                                  <a:pt x="5768340" y="0"/>
                                </a:lnTo>
                                <a:close/>
                              </a:path>
                            </a:pathLst>
                          </a:custGeom>
                          <a:solidFill>
                            <a:srgbClr val="D9D9D9"/>
                          </a:solidFill>
                        </wps:spPr>
                        <wps:bodyPr wrap="square" lIns="0" tIns="0" rIns="0" bIns="0" rtlCol="0">
                          <a:noAutofit/>
                        </wps:bodyPr>
                      </wps:wsp>
                      <wps:wsp>
                        <wps:cNvPr id="97" name="Graphic 97"/>
                        <wps:cNvSpPr/>
                        <wps:spPr>
                          <a:xfrm>
                            <a:off x="0" y="0"/>
                            <a:ext cx="5768340" cy="6350"/>
                          </a:xfrm>
                          <a:custGeom>
                            <a:avLst/>
                            <a:gdLst/>
                            <a:ahLst/>
                            <a:cxnLst/>
                            <a:rect l="l" t="t" r="r" b="b"/>
                            <a:pathLst>
                              <a:path w="5768340" h="6350">
                                <a:moveTo>
                                  <a:pt x="5768340" y="0"/>
                                </a:moveTo>
                                <a:lnTo>
                                  <a:pt x="0" y="0"/>
                                </a:lnTo>
                                <a:lnTo>
                                  <a:pt x="0" y="6096"/>
                                </a:lnTo>
                                <a:lnTo>
                                  <a:pt x="5768340" y="6096"/>
                                </a:lnTo>
                                <a:lnTo>
                                  <a:pt x="5768340" y="0"/>
                                </a:lnTo>
                                <a:close/>
                              </a:path>
                            </a:pathLst>
                          </a:custGeom>
                          <a:solidFill>
                            <a:srgbClr val="000000"/>
                          </a:solidFill>
                        </wps:spPr>
                        <wps:bodyPr wrap="square" lIns="0" tIns="0" rIns="0" bIns="0" rtlCol="0">
                          <a:noAutofit/>
                        </wps:bodyPr>
                      </wps:wsp>
                      <wps:wsp>
                        <wps:cNvPr id="98" name="Graphic 98"/>
                        <wps:cNvSpPr/>
                        <wps:spPr>
                          <a:xfrm>
                            <a:off x="0" y="161543"/>
                            <a:ext cx="5768340" cy="3884929"/>
                          </a:xfrm>
                          <a:custGeom>
                            <a:avLst/>
                            <a:gdLst/>
                            <a:ahLst/>
                            <a:cxnLst/>
                            <a:rect l="l" t="t" r="r" b="b"/>
                            <a:pathLst>
                              <a:path w="5768340" h="3884929">
                                <a:moveTo>
                                  <a:pt x="5768340" y="0"/>
                                </a:moveTo>
                                <a:lnTo>
                                  <a:pt x="0" y="0"/>
                                </a:lnTo>
                                <a:lnTo>
                                  <a:pt x="0" y="143256"/>
                                </a:lnTo>
                                <a:lnTo>
                                  <a:pt x="0" y="286512"/>
                                </a:lnTo>
                                <a:lnTo>
                                  <a:pt x="0" y="3884676"/>
                                </a:lnTo>
                                <a:lnTo>
                                  <a:pt x="5768340" y="3884676"/>
                                </a:lnTo>
                                <a:lnTo>
                                  <a:pt x="5768340" y="143256"/>
                                </a:lnTo>
                                <a:lnTo>
                                  <a:pt x="5768340" y="0"/>
                                </a:lnTo>
                                <a:close/>
                              </a:path>
                            </a:pathLst>
                          </a:custGeom>
                          <a:solidFill>
                            <a:srgbClr val="D9D9D9"/>
                          </a:solidFill>
                        </wps:spPr>
                        <wps:bodyPr wrap="square" lIns="0" tIns="0" rIns="0" bIns="0" rtlCol="0">
                          <a:noAutofit/>
                        </wps:bodyPr>
                      </wps:wsp>
                      <wps:wsp>
                        <wps:cNvPr id="99" name="Textbox 99"/>
                        <wps:cNvSpPr txBox="1"/>
                        <wps:spPr>
                          <a:xfrm>
                            <a:off x="18298" y="18152"/>
                            <a:ext cx="5498465" cy="3452495"/>
                          </a:xfrm>
                          <a:prstGeom prst="rect">
                            <a:avLst/>
                          </a:prstGeom>
                        </wps:spPr>
                        <wps:txbx>
                          <w:txbxContent>
                            <w:p w14:paraId="4EBB022D">
                              <w:pPr>
                                <w:spacing w:before="0" w:line="225" w:lineRule="exact"/>
                                <w:ind w:left="0" w:right="0" w:firstLine="0"/>
                                <w:jc w:val="left"/>
                                <w:rPr>
                                  <w:rFonts w:ascii="Courier New"/>
                                  <w:sz w:val="20"/>
                                </w:rPr>
                              </w:pPr>
                              <w:r>
                                <w:rPr>
                                  <w:rFonts w:ascii="Courier New"/>
                                  <w:sz w:val="20"/>
                                </w:rPr>
                                <w:t>01:</w:t>
                              </w:r>
                              <w:r>
                                <w:rPr>
                                  <w:rFonts w:ascii="Courier New"/>
                                  <w:spacing w:val="-9"/>
                                  <w:sz w:val="20"/>
                                </w:rPr>
                                <w:t xml:space="preserve"> </w:t>
                              </w:r>
                              <w:r>
                                <w:rPr>
                                  <w:rFonts w:ascii="Courier New"/>
                                  <w:sz w:val="20"/>
                                </w:rPr>
                                <w:t>import</w:t>
                              </w:r>
                              <w:r>
                                <w:rPr>
                                  <w:rFonts w:ascii="Courier New"/>
                                  <w:spacing w:val="-7"/>
                                  <w:sz w:val="20"/>
                                </w:rPr>
                                <w:t xml:space="preserve"> </w:t>
                              </w:r>
                              <w:r>
                                <w:rPr>
                                  <w:rFonts w:ascii="Courier New"/>
                                  <w:sz w:val="20"/>
                                </w:rPr>
                                <w:t>cv2,</w:t>
                              </w:r>
                              <w:r>
                                <w:rPr>
                                  <w:rFonts w:ascii="Courier New"/>
                                  <w:spacing w:val="-6"/>
                                  <w:sz w:val="20"/>
                                </w:rPr>
                                <w:t xml:space="preserve"> </w:t>
                              </w:r>
                              <w:r>
                                <w:rPr>
                                  <w:rFonts w:ascii="Courier New"/>
                                  <w:sz w:val="20"/>
                                </w:rPr>
                                <w:t>numpy</w:t>
                              </w:r>
                              <w:r>
                                <w:rPr>
                                  <w:rFonts w:ascii="Courier New"/>
                                  <w:spacing w:val="-6"/>
                                  <w:sz w:val="20"/>
                                </w:rPr>
                                <w:t xml:space="preserve"> </w:t>
                              </w:r>
                              <w:r>
                                <w:rPr>
                                  <w:rFonts w:ascii="Courier New"/>
                                  <w:sz w:val="20"/>
                                </w:rPr>
                                <w:t>as</w:t>
                              </w:r>
                              <w:r>
                                <w:rPr>
                                  <w:rFonts w:ascii="Courier New"/>
                                  <w:spacing w:val="-6"/>
                                  <w:sz w:val="20"/>
                                </w:rPr>
                                <w:t xml:space="preserve"> </w:t>
                              </w:r>
                              <w:r>
                                <w:rPr>
                                  <w:rFonts w:ascii="Courier New"/>
                                  <w:spacing w:val="-5"/>
                                  <w:sz w:val="20"/>
                                </w:rPr>
                                <w:t>np</w:t>
                              </w:r>
                            </w:p>
                            <w:p w14:paraId="79C2930B">
                              <w:pPr>
                                <w:spacing w:before="0"/>
                                <w:ind w:left="0" w:right="2178" w:firstLine="0"/>
                                <w:jc w:val="left"/>
                                <w:rPr>
                                  <w:rFonts w:ascii="Courier New"/>
                                  <w:sz w:val="20"/>
                                </w:rPr>
                              </w:pPr>
                              <w:r>
                                <w:rPr>
                                  <w:rFonts w:ascii="Courier New"/>
                                  <w:sz w:val="20"/>
                                </w:rPr>
                                <w:t>02:</w:t>
                              </w:r>
                              <w:r>
                                <w:rPr>
                                  <w:rFonts w:ascii="Courier New"/>
                                  <w:spacing w:val="-10"/>
                                  <w:sz w:val="20"/>
                                </w:rPr>
                                <w:t xml:space="preserve"> </w:t>
                              </w:r>
                              <w:r>
                                <w:rPr>
                                  <w:rFonts w:ascii="Courier New"/>
                                  <w:sz w:val="20"/>
                                </w:rPr>
                                <w:t>from</w:t>
                              </w:r>
                              <w:r>
                                <w:rPr>
                                  <w:rFonts w:ascii="Courier New"/>
                                  <w:spacing w:val="-10"/>
                                  <w:sz w:val="20"/>
                                </w:rPr>
                                <w:t xml:space="preserve"> </w:t>
                              </w:r>
                              <w:r>
                                <w:rPr>
                                  <w:rFonts w:ascii="Courier New"/>
                                  <w:sz w:val="20"/>
                                </w:rPr>
                                <w:t>cvzone.HandTrackingModule</w:t>
                              </w:r>
                              <w:r>
                                <w:rPr>
                                  <w:rFonts w:ascii="Courier New"/>
                                  <w:spacing w:val="-11"/>
                                  <w:sz w:val="20"/>
                                </w:rPr>
                                <w:t xml:space="preserve"> </w:t>
                              </w:r>
                              <w:r>
                                <w:rPr>
                                  <w:rFonts w:ascii="Courier New"/>
                                  <w:sz w:val="20"/>
                                </w:rPr>
                                <w:t>import</w:t>
                              </w:r>
                              <w:r>
                                <w:rPr>
                                  <w:rFonts w:ascii="Courier New"/>
                                  <w:spacing w:val="-10"/>
                                  <w:sz w:val="20"/>
                                </w:rPr>
                                <w:t xml:space="preserve"> </w:t>
                              </w:r>
                              <w:r>
                                <w:rPr>
                                  <w:rFonts w:ascii="Courier New"/>
                                  <w:sz w:val="20"/>
                                </w:rPr>
                                <w:t xml:space="preserve">HandDetector </w:t>
                              </w:r>
                              <w:r>
                                <w:rPr>
                                  <w:rFonts w:ascii="Courier New"/>
                                  <w:spacing w:val="-4"/>
                                  <w:sz w:val="20"/>
                                </w:rPr>
                                <w:t>03:</w:t>
                              </w:r>
                            </w:p>
                            <w:p w14:paraId="659C372F">
                              <w:pPr>
                                <w:spacing w:before="0"/>
                                <w:ind w:left="0" w:right="738" w:firstLine="0"/>
                                <w:jc w:val="left"/>
                                <w:rPr>
                                  <w:rFonts w:ascii="Courier New"/>
                                  <w:sz w:val="20"/>
                                </w:rPr>
                              </w:pPr>
                              <w:r>
                                <w:rPr>
                                  <w:rFonts w:ascii="Courier New"/>
                                  <w:sz w:val="20"/>
                                </w:rPr>
                                <w:t>04:</w:t>
                              </w:r>
                              <w:r>
                                <w:rPr>
                                  <w:rFonts w:ascii="Courier New"/>
                                  <w:spacing w:val="-10"/>
                                  <w:sz w:val="20"/>
                                </w:rPr>
                                <w:t xml:space="preserve"> </w:t>
                              </w:r>
                              <w:r>
                                <w:rPr>
                                  <w:rFonts w:ascii="Courier New"/>
                                  <w:sz w:val="20"/>
                                </w:rPr>
                                <w:t>def</w:t>
                              </w:r>
                              <w:r>
                                <w:rPr>
                                  <w:rFonts w:ascii="Courier New"/>
                                  <w:spacing w:val="-11"/>
                                  <w:sz w:val="20"/>
                                </w:rPr>
                                <w:t xml:space="preserve"> </w:t>
                              </w:r>
                              <w:r>
                                <w:rPr>
                                  <w:rFonts w:ascii="Courier New"/>
                                  <w:sz w:val="20"/>
                                </w:rPr>
                                <w:t>dist(a,b):</w:t>
                              </w:r>
                              <w:r>
                                <w:rPr>
                                  <w:rFonts w:ascii="Courier New"/>
                                  <w:spacing w:val="-10"/>
                                  <w:sz w:val="20"/>
                                </w:rPr>
                                <w:t xml:space="preserve"> </w:t>
                              </w:r>
                              <w:r>
                                <w:rPr>
                                  <w:rFonts w:ascii="Courier New"/>
                                  <w:sz w:val="20"/>
                                </w:rPr>
                                <w:t>return</w:t>
                              </w:r>
                              <w:r>
                                <w:rPr>
                                  <w:rFonts w:ascii="Courier New"/>
                                  <w:spacing w:val="-11"/>
                                  <w:sz w:val="20"/>
                                </w:rPr>
                                <w:t xml:space="preserve"> </w:t>
                              </w:r>
                              <w:r>
                                <w:rPr>
                                  <w:rFonts w:ascii="Courier New"/>
                                  <w:sz w:val="20"/>
                                </w:rPr>
                                <w:t xml:space="preserve">np.linalg.norm(np.array(a)-np.array(b)) </w:t>
                              </w:r>
                              <w:r>
                                <w:rPr>
                                  <w:rFonts w:ascii="Courier New"/>
                                  <w:spacing w:val="-4"/>
                                  <w:sz w:val="20"/>
                                </w:rPr>
                                <w:t>05:</w:t>
                              </w:r>
                            </w:p>
                            <w:p w14:paraId="595DF204">
                              <w:pPr>
                                <w:spacing w:before="0"/>
                                <w:ind w:left="0" w:right="0" w:firstLine="0"/>
                                <w:jc w:val="left"/>
                                <w:rPr>
                                  <w:rFonts w:ascii="Courier New"/>
                                  <w:sz w:val="20"/>
                                </w:rPr>
                              </w:pPr>
                              <w:r>
                                <w:rPr>
                                  <w:rFonts w:ascii="Courier New"/>
                                  <w:sz w:val="20"/>
                                </w:rPr>
                                <w:t>06:</w:t>
                              </w:r>
                              <w:r>
                                <w:rPr>
                                  <w:rFonts w:ascii="Courier New"/>
                                  <w:spacing w:val="-5"/>
                                  <w:sz w:val="20"/>
                                </w:rPr>
                                <w:t xml:space="preserve"> </w:t>
                              </w:r>
                              <w:r>
                                <w:rPr>
                                  <w:rFonts w:ascii="Courier New"/>
                                  <w:sz w:val="20"/>
                                </w:rPr>
                                <w:t>def</w:t>
                              </w:r>
                              <w:r>
                                <w:rPr>
                                  <w:rFonts w:ascii="Courier New"/>
                                  <w:spacing w:val="-6"/>
                                  <w:sz w:val="20"/>
                                </w:rPr>
                                <w:t xml:space="preserve"> </w:t>
                              </w:r>
                              <w:r>
                                <w:rPr>
                                  <w:rFonts w:ascii="Courier New"/>
                                  <w:spacing w:val="-2"/>
                                  <w:sz w:val="20"/>
                                </w:rPr>
                                <w:t>classify_gesture(hand):</w:t>
                              </w:r>
                            </w:p>
                            <w:p w14:paraId="36F12F2D">
                              <w:pPr>
                                <w:tabs>
                                  <w:tab w:val="left" w:pos="958"/>
                                </w:tabs>
                                <w:spacing w:before="0"/>
                                <w:ind w:left="0" w:right="738" w:firstLine="0"/>
                                <w:jc w:val="left"/>
                                <w:rPr>
                                  <w:rFonts w:ascii="Courier New"/>
                                  <w:sz w:val="20"/>
                                </w:rPr>
                              </w:pPr>
                              <w:r>
                                <w:rPr>
                                  <w:rFonts w:ascii="Courier New"/>
                                  <w:spacing w:val="-4"/>
                                  <w:sz w:val="20"/>
                                </w:rPr>
                                <w:t>07:</w:t>
                              </w:r>
                              <w:r>
                                <w:rPr>
                                  <w:rFonts w:ascii="Courier New"/>
                                  <w:sz w:val="20"/>
                                </w:rPr>
                                <w:tab/>
                              </w:r>
                              <w:r>
                                <w:rPr>
                                  <w:rFonts w:ascii="Courier New"/>
                                  <w:sz w:val="20"/>
                                </w:rPr>
                                <w:t>#</w:t>
                              </w:r>
                              <w:r>
                                <w:rPr>
                                  <w:rFonts w:ascii="Courier New"/>
                                  <w:spacing w:val="-5"/>
                                  <w:sz w:val="20"/>
                                </w:rPr>
                                <w:t xml:space="preserve"> </w:t>
                              </w:r>
                              <w:r>
                                <w:rPr>
                                  <w:rFonts w:ascii="Courier New"/>
                                  <w:sz w:val="20"/>
                                </w:rPr>
                                <w:t>hand["lmList"]</w:t>
                              </w:r>
                              <w:r>
                                <w:rPr>
                                  <w:rFonts w:ascii="Courier New"/>
                                  <w:spacing w:val="-5"/>
                                  <w:sz w:val="20"/>
                                </w:rPr>
                                <w:t xml:space="preserve"> </w:t>
                              </w:r>
                              <w:r>
                                <w:rPr>
                                  <w:rFonts w:ascii="Courier New"/>
                                  <w:sz w:val="20"/>
                                </w:rPr>
                                <w:t>berisi</w:t>
                              </w:r>
                              <w:r>
                                <w:rPr>
                                  <w:rFonts w:ascii="Courier New"/>
                                  <w:spacing w:val="-6"/>
                                  <w:sz w:val="20"/>
                                </w:rPr>
                                <w:t xml:space="preserve"> </w:t>
                              </w:r>
                              <w:r>
                                <w:rPr>
                                  <w:rFonts w:ascii="Courier New"/>
                                  <w:sz w:val="20"/>
                                </w:rPr>
                                <w:t>21</w:t>
                              </w:r>
                              <w:r>
                                <w:rPr>
                                  <w:rFonts w:ascii="Courier New"/>
                                  <w:spacing w:val="-6"/>
                                  <w:sz w:val="20"/>
                                </w:rPr>
                                <w:t xml:space="preserve"> </w:t>
                              </w:r>
                              <w:r>
                                <w:rPr>
                                  <w:rFonts w:ascii="Courier New"/>
                                  <w:sz w:val="20"/>
                                </w:rPr>
                                <w:t>titik</w:t>
                              </w:r>
                              <w:r>
                                <w:rPr>
                                  <w:rFonts w:ascii="Courier New"/>
                                  <w:spacing w:val="-6"/>
                                  <w:sz w:val="20"/>
                                </w:rPr>
                                <w:t xml:space="preserve"> </w:t>
                              </w:r>
                              <w:r>
                                <w:rPr>
                                  <w:rFonts w:ascii="Courier New"/>
                                  <w:sz w:val="20"/>
                                </w:rPr>
                                <w:t>(x,y,z)</w:t>
                              </w:r>
                              <w:r>
                                <w:rPr>
                                  <w:rFonts w:ascii="Courier New"/>
                                  <w:spacing w:val="-5"/>
                                  <w:sz w:val="20"/>
                                </w:rPr>
                                <w:t xml:space="preserve"> </w:t>
                              </w:r>
                              <w:r>
                                <w:rPr>
                                  <w:rFonts w:ascii="Courier New"/>
                                  <w:sz w:val="20"/>
                                </w:rPr>
                                <w:t>dalam</w:t>
                              </w:r>
                              <w:r>
                                <w:rPr>
                                  <w:rFonts w:ascii="Courier New"/>
                                  <w:spacing w:val="-5"/>
                                  <w:sz w:val="20"/>
                                </w:rPr>
                                <w:t xml:space="preserve"> </w:t>
                              </w:r>
                              <w:r>
                                <w:rPr>
                                  <w:rFonts w:ascii="Courier New"/>
                                  <w:sz w:val="20"/>
                                </w:rPr>
                                <w:t>piksel</w:t>
                              </w:r>
                              <w:r>
                                <w:rPr>
                                  <w:rFonts w:ascii="Courier New"/>
                                  <w:spacing w:val="-6"/>
                                  <w:sz w:val="20"/>
                                </w:rPr>
                                <w:t xml:space="preserve"> </w:t>
                              </w:r>
                              <w:r>
                                <w:rPr>
                                  <w:rFonts w:ascii="Courier New"/>
                                  <w:sz w:val="20"/>
                                </w:rPr>
                                <w:t xml:space="preserve">saat </w:t>
                              </w:r>
                              <w:r>
                                <w:rPr>
                                  <w:rFonts w:ascii="Courier New"/>
                                  <w:spacing w:val="-2"/>
                                  <w:sz w:val="20"/>
                                </w:rPr>
                                <w:t>flipType=True</w:t>
                              </w:r>
                            </w:p>
                            <w:p w14:paraId="086C4294">
                              <w:pPr>
                                <w:tabs>
                                  <w:tab w:val="left" w:pos="958"/>
                                </w:tabs>
                                <w:spacing w:before="0" w:line="226" w:lineRule="exact"/>
                                <w:ind w:left="0" w:right="0" w:firstLine="0"/>
                                <w:jc w:val="left"/>
                                <w:rPr>
                                  <w:rFonts w:ascii="Courier New"/>
                                  <w:sz w:val="20"/>
                                </w:rPr>
                              </w:pPr>
                              <w:r>
                                <w:rPr>
                                  <w:rFonts w:ascii="Courier New"/>
                                  <w:spacing w:val="-5"/>
                                  <w:sz w:val="20"/>
                                </w:rPr>
                                <w:t>08:</w:t>
                              </w:r>
                              <w:r>
                                <w:rPr>
                                  <w:rFonts w:ascii="Courier New"/>
                                  <w:sz w:val="20"/>
                                </w:rPr>
                                <w:tab/>
                              </w:r>
                              <w:r>
                                <w:rPr>
                                  <w:rFonts w:ascii="Courier New"/>
                                  <w:sz w:val="20"/>
                                </w:rPr>
                                <w:t>lm</w:t>
                              </w:r>
                              <w:r>
                                <w:rPr>
                                  <w:rFonts w:ascii="Courier New"/>
                                  <w:spacing w:val="-3"/>
                                  <w:sz w:val="20"/>
                                </w:rPr>
                                <w:t xml:space="preserve"> </w:t>
                              </w:r>
                              <w:r>
                                <w:rPr>
                                  <w:rFonts w:ascii="Courier New"/>
                                  <w:sz w:val="20"/>
                                </w:rPr>
                                <w:t>=</w:t>
                              </w:r>
                              <w:r>
                                <w:rPr>
                                  <w:rFonts w:ascii="Courier New"/>
                                  <w:spacing w:val="-1"/>
                                  <w:sz w:val="20"/>
                                </w:rPr>
                                <w:t xml:space="preserve"> </w:t>
                              </w:r>
                              <w:r>
                                <w:rPr>
                                  <w:rFonts w:ascii="Courier New"/>
                                  <w:spacing w:val="-2"/>
                                  <w:sz w:val="20"/>
                                </w:rPr>
                                <w:t>hand["lmList"]</w:t>
                              </w:r>
                            </w:p>
                            <w:p w14:paraId="050F3E6E">
                              <w:pPr>
                                <w:tabs>
                                  <w:tab w:val="left" w:pos="958"/>
                                </w:tabs>
                                <w:spacing w:before="0" w:line="226" w:lineRule="exact"/>
                                <w:ind w:left="0" w:right="0" w:firstLine="0"/>
                                <w:jc w:val="left"/>
                                <w:rPr>
                                  <w:rFonts w:ascii="Courier New"/>
                                  <w:sz w:val="20"/>
                                </w:rPr>
                              </w:pPr>
                              <w:r>
                                <w:rPr>
                                  <w:rFonts w:ascii="Courier New"/>
                                  <w:spacing w:val="-5"/>
                                  <w:sz w:val="20"/>
                                </w:rPr>
                                <w:t>09:</w:t>
                              </w:r>
                              <w:r>
                                <w:rPr>
                                  <w:rFonts w:ascii="Courier New"/>
                                  <w:sz w:val="20"/>
                                </w:rPr>
                                <w:tab/>
                              </w:r>
                              <w:r>
                                <w:rPr>
                                  <w:rFonts w:ascii="Courier New"/>
                                  <w:sz w:val="20"/>
                                </w:rPr>
                                <w:t>wrist</w:t>
                              </w:r>
                              <w:r>
                                <w:rPr>
                                  <w:rFonts w:ascii="Courier New"/>
                                  <w:spacing w:val="-5"/>
                                  <w:sz w:val="20"/>
                                </w:rPr>
                                <w:t xml:space="preserve"> </w:t>
                              </w:r>
                              <w:r>
                                <w:rPr>
                                  <w:rFonts w:ascii="Courier New"/>
                                  <w:sz w:val="20"/>
                                </w:rPr>
                                <w:t>=</w:t>
                              </w:r>
                              <w:r>
                                <w:rPr>
                                  <w:rFonts w:ascii="Courier New"/>
                                  <w:spacing w:val="-4"/>
                                  <w:sz w:val="20"/>
                                </w:rPr>
                                <w:t xml:space="preserve"> </w:t>
                              </w:r>
                              <w:r>
                                <w:rPr>
                                  <w:rFonts w:ascii="Courier New"/>
                                  <w:spacing w:val="-2"/>
                                  <w:sz w:val="20"/>
                                </w:rPr>
                                <w:t>np.array(lm[0][:2])</w:t>
                              </w:r>
                            </w:p>
                            <w:p w14:paraId="785667B2">
                              <w:pPr>
                                <w:tabs>
                                  <w:tab w:val="left" w:pos="958"/>
                                </w:tabs>
                                <w:spacing w:before="0"/>
                                <w:ind w:left="0" w:right="3737" w:firstLine="0"/>
                                <w:jc w:val="left"/>
                                <w:rPr>
                                  <w:rFonts w:ascii="Courier New"/>
                                  <w:sz w:val="20"/>
                                </w:rPr>
                              </w:pPr>
                              <w:r>
                                <w:rPr>
                                  <w:rFonts w:ascii="Courier New"/>
                                  <w:spacing w:val="-4"/>
                                  <w:sz w:val="20"/>
                                </w:rPr>
                                <w:t>10:</w:t>
                              </w:r>
                              <w:r>
                                <w:rPr>
                                  <w:rFonts w:ascii="Courier New"/>
                                  <w:sz w:val="20"/>
                                </w:rPr>
                                <w:tab/>
                              </w:r>
                              <w:r>
                                <w:rPr>
                                  <w:rFonts w:ascii="Courier New"/>
                                  <w:sz w:val="20"/>
                                </w:rPr>
                                <w:t xml:space="preserve">thumb_tip = np.array(lm[4][:2]) </w:t>
                              </w:r>
                              <w:r>
                                <w:rPr>
                                  <w:rFonts w:ascii="Courier New"/>
                                  <w:spacing w:val="-4"/>
                                  <w:sz w:val="20"/>
                                </w:rPr>
                                <w:t>11:</w:t>
                              </w:r>
                              <w:r>
                                <w:rPr>
                                  <w:rFonts w:ascii="Courier New"/>
                                  <w:sz w:val="20"/>
                                </w:rPr>
                                <w:tab/>
                              </w:r>
                              <w:r>
                                <w:rPr>
                                  <w:rFonts w:ascii="Courier New"/>
                                  <w:sz w:val="20"/>
                                </w:rPr>
                                <w:t xml:space="preserve">index_tip = np.array(lm[8][:2]) </w:t>
                              </w:r>
                              <w:r>
                                <w:rPr>
                                  <w:rFonts w:ascii="Courier New"/>
                                  <w:spacing w:val="-4"/>
                                  <w:sz w:val="20"/>
                                </w:rPr>
                                <w:t>12:</w:t>
                              </w:r>
                              <w:r>
                                <w:rPr>
                                  <w:rFonts w:ascii="Courier New"/>
                                  <w:sz w:val="20"/>
                                </w:rPr>
                                <w:tab/>
                              </w:r>
                              <w:r>
                                <w:rPr>
                                  <w:rFonts w:ascii="Courier New"/>
                                  <w:sz w:val="20"/>
                                </w:rPr>
                                <w:t>middle_tip</w:t>
                              </w:r>
                              <w:r>
                                <w:rPr>
                                  <w:rFonts w:ascii="Courier New"/>
                                  <w:spacing w:val="-19"/>
                                  <w:sz w:val="20"/>
                                </w:rPr>
                                <w:t xml:space="preserve"> </w:t>
                              </w:r>
                              <w:r>
                                <w:rPr>
                                  <w:rFonts w:ascii="Courier New"/>
                                  <w:sz w:val="20"/>
                                </w:rPr>
                                <w:t>=</w:t>
                              </w:r>
                              <w:r>
                                <w:rPr>
                                  <w:rFonts w:ascii="Courier New"/>
                                  <w:spacing w:val="-19"/>
                                  <w:sz w:val="20"/>
                                </w:rPr>
                                <w:t xml:space="preserve"> </w:t>
                              </w:r>
                              <w:r>
                                <w:rPr>
                                  <w:rFonts w:ascii="Courier New"/>
                                  <w:sz w:val="20"/>
                                </w:rPr>
                                <w:t xml:space="preserve">np.array(lm[12][:2]) </w:t>
                              </w:r>
                              <w:r>
                                <w:rPr>
                                  <w:rFonts w:ascii="Courier New"/>
                                  <w:spacing w:val="-4"/>
                                  <w:sz w:val="20"/>
                                </w:rPr>
                                <w:t>13:</w:t>
                              </w:r>
                              <w:r>
                                <w:rPr>
                                  <w:rFonts w:ascii="Courier New"/>
                                  <w:sz w:val="20"/>
                                </w:rPr>
                                <w:tab/>
                              </w:r>
                              <w:r>
                                <w:rPr>
                                  <w:rFonts w:ascii="Courier New"/>
                                  <w:sz w:val="20"/>
                                </w:rPr>
                                <w:t xml:space="preserve">ring_tip = np.array(lm[16][:2]) </w:t>
                              </w:r>
                              <w:r>
                                <w:rPr>
                                  <w:rFonts w:ascii="Courier New"/>
                                  <w:spacing w:val="-4"/>
                                  <w:sz w:val="20"/>
                                </w:rPr>
                                <w:t>14:</w:t>
                              </w:r>
                              <w:r>
                                <w:rPr>
                                  <w:rFonts w:ascii="Courier New"/>
                                  <w:sz w:val="20"/>
                                </w:rPr>
                                <w:tab/>
                              </w:r>
                              <w:r>
                                <w:rPr>
                                  <w:rFonts w:ascii="Courier New"/>
                                  <w:sz w:val="20"/>
                                </w:rPr>
                                <w:t xml:space="preserve">pinky_tip = np.array(lm[20][:2]) </w:t>
                              </w:r>
                              <w:r>
                                <w:rPr>
                                  <w:rFonts w:ascii="Courier New"/>
                                  <w:spacing w:val="-4"/>
                                  <w:sz w:val="20"/>
                                </w:rPr>
                                <w:t>15:</w:t>
                              </w:r>
                              <w:r>
                                <w:rPr>
                                  <w:rFonts w:ascii="Courier New"/>
                                  <w:sz w:val="20"/>
                                </w:rPr>
                                <w:tab/>
                              </w:r>
                              <w:r>
                                <w:rPr>
                                  <w:rFonts w:ascii="Courier New"/>
                                  <w:sz w:val="20"/>
                                </w:rPr>
                                <w:t># Heuristik jarak relatif</w:t>
                              </w:r>
                            </w:p>
                            <w:p w14:paraId="726553F1">
                              <w:pPr>
                                <w:tabs>
                                  <w:tab w:val="left" w:pos="958"/>
                                  <w:tab w:val="left" w:pos="3119"/>
                                </w:tabs>
                                <w:spacing w:before="1"/>
                                <w:ind w:left="0" w:right="18" w:firstLine="0"/>
                                <w:jc w:val="left"/>
                                <w:rPr>
                                  <w:rFonts w:ascii="Courier New"/>
                                  <w:sz w:val="20"/>
                                </w:rPr>
                              </w:pPr>
                              <w:r>
                                <w:rPr>
                                  <w:rFonts w:ascii="Courier New"/>
                                  <w:spacing w:val="-4"/>
                                  <w:sz w:val="20"/>
                                </w:rPr>
                                <w:t>16:</w:t>
                              </w:r>
                              <w:r>
                                <w:rPr>
                                  <w:rFonts w:ascii="Courier New"/>
                                  <w:sz w:val="20"/>
                                </w:rPr>
                                <w:tab/>
                              </w:r>
                              <w:r>
                                <w:rPr>
                                  <w:rFonts w:ascii="Courier New"/>
                                  <w:sz w:val="20"/>
                                </w:rPr>
                                <w:t>r_mean</w:t>
                              </w:r>
                              <w:r>
                                <w:rPr>
                                  <w:rFonts w:ascii="Courier New"/>
                                  <w:spacing w:val="-13"/>
                                  <w:sz w:val="20"/>
                                </w:rPr>
                                <w:t xml:space="preserve"> </w:t>
                              </w:r>
                              <w:r>
                                <w:rPr>
                                  <w:rFonts w:ascii="Courier New"/>
                                  <w:sz w:val="20"/>
                                </w:rPr>
                                <w:t>=</w:t>
                              </w:r>
                              <w:r>
                                <w:rPr>
                                  <w:rFonts w:ascii="Courier New"/>
                                  <w:spacing w:val="-14"/>
                                  <w:sz w:val="20"/>
                                </w:rPr>
                                <w:t xml:space="preserve"> </w:t>
                              </w:r>
                              <w:r>
                                <w:rPr>
                                  <w:rFonts w:ascii="Courier New"/>
                                  <w:sz w:val="20"/>
                                </w:rPr>
                                <w:t>np.mean([dist(index_tip,wrist),</w:t>
                              </w:r>
                              <w:r>
                                <w:rPr>
                                  <w:rFonts w:ascii="Courier New"/>
                                  <w:spacing w:val="-13"/>
                                  <w:sz w:val="20"/>
                                </w:rPr>
                                <w:t xml:space="preserve"> </w:t>
                              </w:r>
                              <w:r>
                                <w:rPr>
                                  <w:rFonts w:ascii="Courier New"/>
                                  <w:sz w:val="20"/>
                                </w:rPr>
                                <w:t xml:space="preserve">dist(middle_tip,wrist), </w:t>
                              </w:r>
                              <w:r>
                                <w:rPr>
                                  <w:rFonts w:ascii="Courier New"/>
                                  <w:spacing w:val="-4"/>
                                  <w:sz w:val="20"/>
                                </w:rPr>
                                <w:t>17:</w:t>
                              </w:r>
                              <w:r>
                                <w:rPr>
                                  <w:rFonts w:ascii="Courier New"/>
                                  <w:sz w:val="20"/>
                                </w:rPr>
                                <w:tab/>
                              </w:r>
                              <w:r>
                                <w:rPr>
                                  <w:rFonts w:ascii="Courier New"/>
                                  <w:sz w:val="20"/>
                                </w:rPr>
                                <w:tab/>
                              </w:r>
                              <w:r>
                                <w:rPr>
                                  <w:rFonts w:ascii="Courier New"/>
                                  <w:sz w:val="20"/>
                                </w:rPr>
                                <w:t xml:space="preserve">dist(ring_tip,wrist), dist(pinky_tip,wrist), </w:t>
                              </w:r>
                              <w:r>
                                <w:rPr>
                                  <w:rFonts w:ascii="Courier New"/>
                                  <w:spacing w:val="-2"/>
                                  <w:sz w:val="20"/>
                                </w:rPr>
                                <w:t>dist(thumb_tip,wrist)])</w:t>
                              </w:r>
                            </w:p>
                            <w:p w14:paraId="71896AEF">
                              <w:pPr>
                                <w:tabs>
                                  <w:tab w:val="left" w:pos="958"/>
                                </w:tabs>
                                <w:spacing w:before="0" w:line="226" w:lineRule="exact"/>
                                <w:ind w:left="0" w:right="0" w:firstLine="0"/>
                                <w:jc w:val="left"/>
                                <w:rPr>
                                  <w:rFonts w:ascii="Courier New"/>
                                  <w:sz w:val="20"/>
                                </w:rPr>
                              </w:pPr>
                              <w:r>
                                <w:rPr>
                                  <w:rFonts w:ascii="Courier New"/>
                                  <w:spacing w:val="-5"/>
                                  <w:sz w:val="20"/>
                                </w:rPr>
                                <w:t>18:</w:t>
                              </w:r>
                              <w:r>
                                <w:rPr>
                                  <w:rFonts w:ascii="Courier New"/>
                                  <w:sz w:val="20"/>
                                </w:rPr>
                                <w:tab/>
                              </w:r>
                              <w:r>
                                <w:rPr>
                                  <w:rFonts w:ascii="Courier New"/>
                                  <w:sz w:val="20"/>
                                </w:rPr>
                                <w:t>#</w:t>
                              </w:r>
                              <w:r>
                                <w:rPr>
                                  <w:rFonts w:ascii="Courier New"/>
                                  <w:spacing w:val="-2"/>
                                  <w:sz w:val="20"/>
                                </w:rPr>
                                <w:t xml:space="preserve"> Aturan:</w:t>
                              </w:r>
                            </w:p>
                            <w:p w14:paraId="4B251B40">
                              <w:pPr>
                                <w:tabs>
                                  <w:tab w:val="left" w:pos="958"/>
                                </w:tabs>
                                <w:spacing w:before="0" w:line="226" w:lineRule="exact"/>
                                <w:ind w:left="0" w:right="0" w:firstLine="0"/>
                                <w:jc w:val="left"/>
                                <w:rPr>
                                  <w:rFonts w:ascii="Courier New"/>
                                  <w:sz w:val="20"/>
                                </w:rPr>
                              </w:pPr>
                              <w:r>
                                <w:rPr>
                                  <w:rFonts w:ascii="Courier New"/>
                                  <w:spacing w:val="-5"/>
                                  <w:sz w:val="20"/>
                                </w:rPr>
                                <w:t>19:</w:t>
                              </w:r>
                              <w:r>
                                <w:rPr>
                                  <w:rFonts w:ascii="Courier New"/>
                                  <w:sz w:val="20"/>
                                </w:rPr>
                                <w:tab/>
                              </w:r>
                              <w:r>
                                <w:rPr>
                                  <w:rFonts w:ascii="Courier New"/>
                                  <w:sz w:val="20"/>
                                </w:rPr>
                                <w:t>if</w:t>
                              </w:r>
                              <w:r>
                                <w:rPr>
                                  <w:rFonts w:ascii="Courier New"/>
                                  <w:spacing w:val="-10"/>
                                  <w:sz w:val="20"/>
                                </w:rPr>
                                <w:t xml:space="preserve"> </w:t>
                              </w:r>
                              <w:r>
                                <w:rPr>
                                  <w:rFonts w:ascii="Courier New"/>
                                  <w:sz w:val="20"/>
                                </w:rPr>
                                <w:t>dist(thumb_tip,</w:t>
                              </w:r>
                              <w:r>
                                <w:rPr>
                                  <w:rFonts w:ascii="Courier New"/>
                                  <w:spacing w:val="-9"/>
                                  <w:sz w:val="20"/>
                                </w:rPr>
                                <w:t xml:space="preserve"> </w:t>
                              </w:r>
                              <w:r>
                                <w:rPr>
                                  <w:rFonts w:ascii="Courier New"/>
                                  <w:sz w:val="20"/>
                                </w:rPr>
                                <w:t>index_tip)</w:t>
                              </w:r>
                              <w:r>
                                <w:rPr>
                                  <w:rFonts w:ascii="Courier New"/>
                                  <w:spacing w:val="-9"/>
                                  <w:sz w:val="20"/>
                                </w:rPr>
                                <w:t xml:space="preserve"> </w:t>
                              </w:r>
                              <w:r>
                                <w:rPr>
                                  <w:rFonts w:ascii="Courier New"/>
                                  <w:sz w:val="20"/>
                                </w:rPr>
                                <w:t>&lt;</w:t>
                              </w:r>
                              <w:r>
                                <w:rPr>
                                  <w:rFonts w:ascii="Courier New"/>
                                  <w:spacing w:val="-9"/>
                                  <w:sz w:val="20"/>
                                </w:rPr>
                                <w:t xml:space="preserve"> </w:t>
                              </w:r>
                              <w:r>
                                <w:rPr>
                                  <w:rFonts w:ascii="Courier New"/>
                                  <w:sz w:val="20"/>
                                </w:rPr>
                                <w:t>35:</w:t>
                              </w:r>
                              <w:r>
                                <w:rPr>
                                  <w:rFonts w:ascii="Courier New"/>
                                  <w:spacing w:val="-9"/>
                                  <w:sz w:val="20"/>
                                </w:rPr>
                                <w:t xml:space="preserve"> </w:t>
                              </w:r>
                              <w:r>
                                <w:rPr>
                                  <w:rFonts w:ascii="Courier New"/>
                                  <w:sz w:val="20"/>
                                </w:rPr>
                                <w:t>return</w:t>
                              </w:r>
                              <w:r>
                                <w:rPr>
                                  <w:rFonts w:ascii="Courier New"/>
                                  <w:spacing w:val="-9"/>
                                  <w:sz w:val="20"/>
                                </w:rPr>
                                <w:t xml:space="preserve"> </w:t>
                              </w:r>
                              <w:r>
                                <w:rPr>
                                  <w:rFonts w:ascii="Courier New"/>
                                  <w:spacing w:val="-4"/>
                                  <w:sz w:val="20"/>
                                </w:rPr>
                                <w:t>"OK"</w:t>
                              </w:r>
                            </w:p>
                            <w:p w14:paraId="7C1A7E27">
                              <w:pPr>
                                <w:tabs>
                                  <w:tab w:val="left" w:pos="958"/>
                                </w:tabs>
                                <w:spacing w:before="1"/>
                                <w:ind w:left="0" w:right="378" w:firstLine="0"/>
                                <w:jc w:val="left"/>
                                <w:rPr>
                                  <w:rFonts w:ascii="Courier New"/>
                                  <w:sz w:val="20"/>
                                </w:rPr>
                              </w:pPr>
                              <w:r>
                                <w:rPr>
                                  <w:rFonts w:ascii="Courier New"/>
                                  <w:spacing w:val="-4"/>
                                  <w:sz w:val="20"/>
                                </w:rPr>
                                <w:t>20:</w:t>
                              </w:r>
                              <w:r>
                                <w:rPr>
                                  <w:rFonts w:ascii="Courier New"/>
                                  <w:sz w:val="20"/>
                                </w:rPr>
                                <w:tab/>
                              </w:r>
                              <w:r>
                                <w:rPr>
                                  <w:rFonts w:ascii="Courier New"/>
                                  <w:sz w:val="20"/>
                                </w:rPr>
                                <w:t xml:space="preserve"># Thumbs up: ibu jari tinggi (y kecil), dan jauh dari wrist </w:t>
                              </w:r>
                              <w:r>
                                <w:rPr>
                                  <w:rFonts w:ascii="Courier New"/>
                                  <w:spacing w:val="-4"/>
                                  <w:sz w:val="20"/>
                                </w:rPr>
                                <w:t>21:</w:t>
                              </w:r>
                              <w:r>
                                <w:rPr>
                                  <w:rFonts w:ascii="Courier New"/>
                                  <w:sz w:val="20"/>
                                </w:rPr>
                                <w:tab/>
                              </w:r>
                              <w:r>
                                <w:rPr>
                                  <w:rFonts w:ascii="Courier New"/>
                                  <w:sz w:val="20"/>
                                </w:rPr>
                                <w:t>if</w:t>
                              </w:r>
                              <w:r>
                                <w:rPr>
                                  <w:rFonts w:ascii="Courier New"/>
                                  <w:spacing w:val="-7"/>
                                  <w:sz w:val="20"/>
                                </w:rPr>
                                <w:t xml:space="preserve"> </w:t>
                              </w:r>
                              <w:r>
                                <w:rPr>
                                  <w:rFonts w:ascii="Courier New"/>
                                  <w:sz w:val="20"/>
                                </w:rPr>
                                <w:t>(thumb_tip[1]</w:t>
                              </w:r>
                              <w:r>
                                <w:rPr>
                                  <w:rFonts w:ascii="Courier New"/>
                                  <w:spacing w:val="-6"/>
                                  <w:sz w:val="20"/>
                                </w:rPr>
                                <w:t xml:space="preserve"> </w:t>
                              </w:r>
                              <w:r>
                                <w:rPr>
                                  <w:rFonts w:ascii="Courier New"/>
                                  <w:sz w:val="20"/>
                                </w:rPr>
                                <w:t>&lt;</w:t>
                              </w:r>
                              <w:r>
                                <w:rPr>
                                  <w:rFonts w:ascii="Courier New"/>
                                  <w:spacing w:val="-6"/>
                                  <w:sz w:val="20"/>
                                </w:rPr>
                                <w:t xml:space="preserve"> </w:t>
                              </w:r>
                              <w:r>
                                <w:rPr>
                                  <w:rFonts w:ascii="Courier New"/>
                                  <w:sz w:val="20"/>
                                </w:rPr>
                                <w:t>wrist[1]-40)</w:t>
                              </w:r>
                              <w:r>
                                <w:rPr>
                                  <w:rFonts w:ascii="Courier New"/>
                                  <w:spacing w:val="-6"/>
                                  <w:sz w:val="20"/>
                                </w:rPr>
                                <w:t xml:space="preserve"> </w:t>
                              </w:r>
                              <w:r>
                                <w:rPr>
                                  <w:rFonts w:ascii="Courier New"/>
                                  <w:sz w:val="20"/>
                                </w:rPr>
                                <w:t>and</w:t>
                              </w:r>
                              <w:r>
                                <w:rPr>
                                  <w:rFonts w:ascii="Courier New"/>
                                  <w:spacing w:val="-7"/>
                                  <w:sz w:val="20"/>
                                </w:rPr>
                                <w:t xml:space="preserve"> </w:t>
                              </w:r>
                              <w:r>
                                <w:rPr>
                                  <w:rFonts w:ascii="Courier New"/>
                                  <w:sz w:val="20"/>
                                </w:rPr>
                                <w:t>(dist(thumb_tip,</w:t>
                              </w:r>
                              <w:r>
                                <w:rPr>
                                  <w:rFonts w:ascii="Courier New"/>
                                  <w:spacing w:val="-6"/>
                                  <w:sz w:val="20"/>
                                </w:rPr>
                                <w:t xml:space="preserve"> </w:t>
                              </w:r>
                              <w:r>
                                <w:rPr>
                                  <w:rFonts w:ascii="Courier New"/>
                                  <w:sz w:val="20"/>
                                </w:rPr>
                                <w:t>wrist)</w:t>
                              </w:r>
                              <w:r>
                                <w:rPr>
                                  <w:rFonts w:ascii="Courier New"/>
                                  <w:spacing w:val="-7"/>
                                  <w:sz w:val="20"/>
                                </w:rPr>
                                <w:t xml:space="preserve"> </w:t>
                              </w:r>
                              <w:r>
                                <w:rPr>
                                  <w:rFonts w:ascii="Courier New"/>
                                  <w:sz w:val="20"/>
                                </w:rPr>
                                <w:t>&gt; 0.8*dist(index_tip, wrist)):</w:t>
                              </w:r>
                            </w:p>
                          </w:txbxContent>
                        </wps:txbx>
                        <wps:bodyPr wrap="square" lIns="0" tIns="0" rIns="0" bIns="0" rtlCol="0">
                          <a:noAutofit/>
                        </wps:bodyPr>
                      </wps:wsp>
                      <wps:wsp>
                        <wps:cNvPr id="100" name="Textbox 100"/>
                        <wps:cNvSpPr txBox="1"/>
                        <wps:spPr>
                          <a:xfrm>
                            <a:off x="18298" y="3469992"/>
                            <a:ext cx="240665" cy="574675"/>
                          </a:xfrm>
                          <a:prstGeom prst="rect">
                            <a:avLst/>
                          </a:prstGeom>
                        </wps:spPr>
                        <wps:txbx>
                          <w:txbxContent>
                            <w:p w14:paraId="0F36FC3B">
                              <w:pPr>
                                <w:spacing w:before="0" w:line="225" w:lineRule="exact"/>
                                <w:ind w:left="0" w:right="0" w:firstLine="0"/>
                                <w:jc w:val="left"/>
                                <w:rPr>
                                  <w:rFonts w:ascii="Courier New"/>
                                  <w:sz w:val="20"/>
                                </w:rPr>
                              </w:pPr>
                              <w:r>
                                <w:rPr>
                                  <w:rFonts w:ascii="Courier New"/>
                                  <w:spacing w:val="-5"/>
                                  <w:sz w:val="20"/>
                                </w:rPr>
                                <w:t>22:</w:t>
                              </w:r>
                            </w:p>
                            <w:p w14:paraId="5F9DC7E2">
                              <w:pPr>
                                <w:spacing w:before="0" w:line="226" w:lineRule="exact"/>
                                <w:ind w:left="0" w:right="0" w:firstLine="0"/>
                                <w:jc w:val="left"/>
                                <w:rPr>
                                  <w:rFonts w:ascii="Courier New"/>
                                  <w:sz w:val="20"/>
                                </w:rPr>
                              </w:pPr>
                              <w:r>
                                <w:rPr>
                                  <w:rFonts w:ascii="Courier New"/>
                                  <w:spacing w:val="-5"/>
                                  <w:sz w:val="20"/>
                                </w:rPr>
                                <w:t>23:</w:t>
                              </w:r>
                            </w:p>
                            <w:p w14:paraId="4C8190C7">
                              <w:pPr>
                                <w:spacing w:before="1" w:line="226" w:lineRule="exact"/>
                                <w:ind w:left="0" w:right="0" w:firstLine="0"/>
                                <w:jc w:val="left"/>
                                <w:rPr>
                                  <w:rFonts w:ascii="Courier New"/>
                                  <w:sz w:val="20"/>
                                </w:rPr>
                              </w:pPr>
                              <w:r>
                                <w:rPr>
                                  <w:rFonts w:ascii="Courier New"/>
                                  <w:spacing w:val="-5"/>
                                  <w:sz w:val="20"/>
                                </w:rPr>
                                <w:t>24:</w:t>
                              </w:r>
                            </w:p>
                            <w:p w14:paraId="756D2017">
                              <w:pPr>
                                <w:spacing w:before="0" w:line="226" w:lineRule="exact"/>
                                <w:ind w:left="0" w:right="0" w:firstLine="0"/>
                                <w:jc w:val="left"/>
                                <w:rPr>
                                  <w:rFonts w:ascii="Courier New"/>
                                  <w:sz w:val="20"/>
                                </w:rPr>
                              </w:pPr>
                              <w:r>
                                <w:rPr>
                                  <w:rFonts w:ascii="Courier New"/>
                                  <w:spacing w:val="-5"/>
                                  <w:sz w:val="20"/>
                                </w:rPr>
                                <w:t>25:</w:t>
                              </w:r>
                            </w:p>
                          </w:txbxContent>
                        </wps:txbx>
                        <wps:bodyPr wrap="square" lIns="0" tIns="0" rIns="0" bIns="0" rtlCol="0">
                          <a:noAutofit/>
                        </wps:bodyPr>
                      </wps:wsp>
                      <wps:wsp>
                        <wps:cNvPr id="101" name="Textbox 101"/>
                        <wps:cNvSpPr txBox="1"/>
                        <wps:spPr>
                          <a:xfrm>
                            <a:off x="932717" y="3469992"/>
                            <a:ext cx="1383665" cy="143510"/>
                          </a:xfrm>
                          <a:prstGeom prst="rect">
                            <a:avLst/>
                          </a:prstGeom>
                        </wps:spPr>
                        <wps:txbx>
                          <w:txbxContent>
                            <w:p w14:paraId="47FB53F0">
                              <w:pPr>
                                <w:spacing w:before="0" w:line="226" w:lineRule="exact"/>
                                <w:ind w:left="0" w:right="0" w:firstLine="0"/>
                                <w:jc w:val="left"/>
                                <w:rPr>
                                  <w:rFonts w:ascii="Courier New"/>
                                  <w:sz w:val="20"/>
                                </w:rPr>
                              </w:pPr>
                              <w:r>
                                <w:rPr>
                                  <w:rFonts w:ascii="Courier New"/>
                                  <w:sz w:val="20"/>
                                </w:rPr>
                                <w:t>return</w:t>
                              </w:r>
                              <w:r>
                                <w:rPr>
                                  <w:rFonts w:ascii="Courier New"/>
                                  <w:spacing w:val="-11"/>
                                  <w:sz w:val="20"/>
                                </w:rPr>
                                <w:t xml:space="preserve"> </w:t>
                              </w:r>
                              <w:r>
                                <w:rPr>
                                  <w:rFonts w:ascii="Courier New"/>
                                  <w:spacing w:val="-2"/>
                                  <w:sz w:val="20"/>
                                </w:rPr>
                                <w:t>"THUMBS_UP"</w:t>
                              </w:r>
                            </w:p>
                          </w:txbxContent>
                        </wps:txbx>
                        <wps:bodyPr wrap="square" lIns="0" tIns="0" rIns="0" bIns="0" rtlCol="0">
                          <a:noAutofit/>
                        </wps:bodyPr>
                      </wps:wsp>
                      <wps:wsp>
                        <wps:cNvPr id="102" name="Textbox 102"/>
                        <wps:cNvSpPr txBox="1"/>
                        <wps:spPr>
                          <a:xfrm>
                            <a:off x="627298" y="3613307"/>
                            <a:ext cx="4966335" cy="431800"/>
                          </a:xfrm>
                          <a:prstGeom prst="rect">
                            <a:avLst/>
                          </a:prstGeom>
                        </wps:spPr>
                        <wps:txbx>
                          <w:txbxContent>
                            <w:p w14:paraId="5A3C8111">
                              <w:pPr>
                                <w:spacing w:before="0"/>
                                <w:ind w:left="0" w:right="4000" w:firstLine="0"/>
                                <w:jc w:val="left"/>
                                <w:rPr>
                                  <w:rFonts w:ascii="Courier New"/>
                                  <w:sz w:val="20"/>
                                </w:rPr>
                              </w:pPr>
                              <w:r>
                                <w:rPr>
                                  <w:rFonts w:ascii="Courier New"/>
                                  <w:sz w:val="20"/>
                                </w:rPr>
                                <w:t>if r_mean &lt; 120: return "ROCK" if</w:t>
                              </w:r>
                              <w:r>
                                <w:rPr>
                                  <w:rFonts w:ascii="Courier New"/>
                                  <w:spacing w:val="-9"/>
                                  <w:sz w:val="20"/>
                                </w:rPr>
                                <w:t xml:space="preserve"> </w:t>
                              </w:r>
                              <w:r>
                                <w:rPr>
                                  <w:rFonts w:ascii="Courier New"/>
                                  <w:sz w:val="20"/>
                                </w:rPr>
                                <w:t>r_mean</w:t>
                              </w:r>
                              <w:r>
                                <w:rPr>
                                  <w:rFonts w:ascii="Courier New"/>
                                  <w:spacing w:val="-8"/>
                                  <w:sz w:val="20"/>
                                </w:rPr>
                                <w:t xml:space="preserve"> </w:t>
                              </w:r>
                              <w:r>
                                <w:rPr>
                                  <w:rFonts w:ascii="Courier New"/>
                                  <w:sz w:val="20"/>
                                </w:rPr>
                                <w:t>&gt;</w:t>
                              </w:r>
                              <w:r>
                                <w:rPr>
                                  <w:rFonts w:ascii="Courier New"/>
                                  <w:spacing w:val="-9"/>
                                  <w:sz w:val="20"/>
                                </w:rPr>
                                <w:t xml:space="preserve"> </w:t>
                              </w:r>
                              <w:r>
                                <w:rPr>
                                  <w:rFonts w:ascii="Courier New"/>
                                  <w:sz w:val="20"/>
                                </w:rPr>
                                <w:t>200:</w:t>
                              </w:r>
                              <w:r>
                                <w:rPr>
                                  <w:rFonts w:ascii="Courier New"/>
                                  <w:spacing w:val="-8"/>
                                  <w:sz w:val="20"/>
                                </w:rPr>
                                <w:t xml:space="preserve"> </w:t>
                              </w:r>
                              <w:r>
                                <w:rPr>
                                  <w:rFonts w:ascii="Courier New"/>
                                  <w:sz w:val="20"/>
                                </w:rPr>
                                <w:t>return</w:t>
                              </w:r>
                              <w:r>
                                <w:rPr>
                                  <w:rFonts w:ascii="Courier New"/>
                                  <w:spacing w:val="-9"/>
                                  <w:sz w:val="20"/>
                                </w:rPr>
                                <w:t xml:space="preserve"> </w:t>
                              </w:r>
                              <w:r>
                                <w:rPr>
                                  <w:rFonts w:ascii="Courier New"/>
                                  <w:sz w:val="20"/>
                                </w:rPr>
                                <w:t>"PAPER"</w:t>
                              </w:r>
                            </w:p>
                            <w:p w14:paraId="4898404E">
                              <w:pPr>
                                <w:spacing w:before="0" w:line="226" w:lineRule="exact"/>
                                <w:ind w:left="0" w:right="0" w:firstLine="0"/>
                                <w:jc w:val="left"/>
                                <w:rPr>
                                  <w:rFonts w:ascii="Courier New"/>
                                  <w:sz w:val="20"/>
                                </w:rPr>
                              </w:pPr>
                              <w:r>
                                <w:rPr>
                                  <w:rFonts w:ascii="Courier New"/>
                                  <w:sz w:val="20"/>
                                </w:rPr>
                                <w:t>if</w:t>
                              </w:r>
                              <w:r>
                                <w:rPr>
                                  <w:rFonts w:ascii="Courier New"/>
                                  <w:spacing w:val="-18"/>
                                  <w:sz w:val="20"/>
                                </w:rPr>
                                <w:t xml:space="preserve"> </w:t>
                              </w:r>
                              <w:r>
                                <w:rPr>
                                  <w:rFonts w:ascii="Courier New"/>
                                  <w:sz w:val="20"/>
                                </w:rPr>
                                <w:t>dist(index_tip,wrist)&gt;180</w:t>
                              </w:r>
                              <w:r>
                                <w:rPr>
                                  <w:rFonts w:ascii="Courier New"/>
                                  <w:spacing w:val="-17"/>
                                  <w:sz w:val="20"/>
                                </w:rPr>
                                <w:t xml:space="preserve"> </w:t>
                              </w:r>
                              <w:r>
                                <w:rPr>
                                  <w:rFonts w:ascii="Courier New"/>
                                  <w:sz w:val="20"/>
                                </w:rPr>
                                <w:t>and</w:t>
                              </w:r>
                              <w:r>
                                <w:rPr>
                                  <w:rFonts w:ascii="Courier New"/>
                                  <w:spacing w:val="-18"/>
                                  <w:sz w:val="20"/>
                                </w:rPr>
                                <w:t xml:space="preserve"> </w:t>
                              </w:r>
                              <w:r>
                                <w:rPr>
                                  <w:rFonts w:ascii="Courier New"/>
                                  <w:sz w:val="20"/>
                                </w:rPr>
                                <w:t>dist(middle_tip,wrist)&gt;180</w:t>
                              </w:r>
                              <w:r>
                                <w:rPr>
                                  <w:rFonts w:ascii="Courier New"/>
                                  <w:spacing w:val="-18"/>
                                  <w:sz w:val="20"/>
                                </w:rPr>
                                <w:t xml:space="preserve"> </w:t>
                              </w:r>
                              <w:r>
                                <w:rPr>
                                  <w:rFonts w:ascii="Courier New"/>
                                  <w:sz w:val="20"/>
                                </w:rPr>
                                <w:t>and</w:t>
                              </w:r>
                              <w:r>
                                <w:rPr>
                                  <w:rFonts w:ascii="Courier New"/>
                                  <w:spacing w:val="-17"/>
                                  <w:sz w:val="20"/>
                                </w:rPr>
                                <w:t xml:space="preserve"> </w:t>
                              </w:r>
                              <w:r>
                                <w:rPr>
                                  <w:rFonts w:ascii="Courier New"/>
                                  <w:spacing w:val="-10"/>
                                  <w:sz w:val="20"/>
                                </w:rPr>
                                <w:t>\</w:t>
                              </w:r>
                            </w:p>
                          </w:txbxContent>
                        </wps:txbx>
                        <wps:bodyPr wrap="square" lIns="0" tIns="0" rIns="0" bIns="0" rtlCol="0">
                          <a:noAutofit/>
                        </wps:bodyPr>
                      </wps:wsp>
                    </wpg:wgp>
                  </a:graphicData>
                </a:graphic>
              </wp:anchor>
            </w:drawing>
          </mc:Choice>
          <mc:Fallback>
            <w:pict>
              <v:group id="_x0000_s1026" o:spid="_x0000_s1026" o:spt="203" style="position:absolute;left:0pt;margin-left:70.55pt;margin-top:14.2pt;height:318.6pt;width:454.2pt;mso-position-horizontal-relative:page;mso-wrap-distance-bottom:0pt;mso-wrap-distance-top:0pt;z-index:-251632640;mso-width-relative:page;mso-height-relative:page;" coordsize="5768340,4046220" o:gfxdata="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">
                <o:lock v:ext="edit" aspectratio="f"/>
                <v:shape id="Graphic 96" o:spid="_x0000_s1026" o:spt="100" style="position:absolute;left:0;top:6095;height:155575;width:5768340;" fillcolor="#D9D9D9" filled="t" stroked="f" coordsize="5768340,155575" o:gfxdata="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b++74A&#10;AADbAAAADwAAAAAAAAABACAAAAAiAAAAZHJzL2Rvd25yZXYueG1sUEsBAhQAFAAAAAgAh07iQDMv&#10;BZ47AAAAOQAAABAAAAAAAAAAAQAgAAAADQEAAGRycy9zaGFwZXhtbC54bWxQSwUGAAAAAAYABgBb&#10;AQAAtwMAAAAA&#10;" path="m5768340,0l0,0,0,155448,5768340,155448,5768340,0xe">
                  <v:fill on="t" focussize="0,0"/>
                  <v:stroke on="f"/>
                  <v:imagedata o:title=""/>
                  <o:lock v:ext="edit" aspectratio="f"/>
                  <v:textbox inset="0mm,0mm,0mm,0mm"/>
                </v:shape>
                <v:shape id="Graphic 97" o:spid="_x0000_s1026" o:spt="100" style="position:absolute;left:0;top:0;height:6350;width:5768340;" fillcolor="#000000" filled="t" stroked="f" coordsize="5768340,6350" o:gfxdata="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IBEBu8AAAA&#10;2wAAAA8AAAAAAAAAAQAgAAAAIgAAAGRycy9kb3ducmV2LnhtbFBLAQIUABQAAAAIAIdO4kAzLwWe&#10;OwAAADkAAAAQAAAAAAAAAAEAIAAAAAsBAABkcnMvc2hhcGV4bWwueG1sUEsFBgAAAAAGAAYAWwEA&#10;ALUDAAAAAA==&#10;" path="m5768340,0l0,0,0,6096,5768340,6096,5768340,0xe">
                  <v:fill on="t" focussize="0,0"/>
                  <v:stroke on="f"/>
                  <v:imagedata o:title=""/>
                  <o:lock v:ext="edit" aspectratio="f"/>
                  <v:textbox inset="0mm,0mm,0mm,0mm"/>
                </v:shape>
                <v:shape id="Graphic 98" o:spid="_x0000_s1026" o:spt="100" style="position:absolute;left:0;top:161543;height:3884929;width:5768340;" fillcolor="#D9D9D9" filled="t" stroked="f" coordsize="5768340,3884929" o:gfxdata="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B6KkLgAAADbAAAA&#10;DwAAAAAAAAABACAAAAAiAAAAZHJzL2Rvd25yZXYueG1sUEsBAhQAFAAAAAgAh07iQDMvBZ47AAAA&#10;OQAAABAAAAAAAAAAAQAgAAAABwEAAGRycy9zaGFwZXhtbC54bWxQSwUGAAAAAAYABgBbAQAAsQMA&#10;AAAA&#10;" path="m5768340,0l0,0,0,143256,0,286512,0,3884676,5768340,3884676,5768340,143256,5768340,0xe">
                  <v:fill on="t" focussize="0,0"/>
                  <v:stroke on="f"/>
                  <v:imagedata o:title=""/>
                  <o:lock v:ext="edit" aspectratio="f"/>
                  <v:textbox inset="0mm,0mm,0mm,0mm"/>
                </v:shape>
                <v:shape id="Textbox 99" o:spid="_x0000_s1026" o:spt="202" type="#_x0000_t202" style="position:absolute;left:18298;top:18152;height:3452495;width:5498465;" filled="f" stroked="f" coordsize="21600,21600" o:gfxdata="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uNbf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4EBB022D">
                        <w:pPr>
                          <w:spacing w:before="0" w:line="225" w:lineRule="exact"/>
                          <w:ind w:left="0" w:right="0" w:firstLine="0"/>
                          <w:jc w:val="left"/>
                          <w:rPr>
                            <w:rFonts w:ascii="Courier New"/>
                            <w:sz w:val="20"/>
                          </w:rPr>
                        </w:pPr>
                        <w:r>
                          <w:rPr>
                            <w:rFonts w:ascii="Courier New"/>
                            <w:sz w:val="20"/>
                          </w:rPr>
                          <w:t>01:</w:t>
                        </w:r>
                        <w:r>
                          <w:rPr>
                            <w:rFonts w:ascii="Courier New"/>
                            <w:spacing w:val="-9"/>
                            <w:sz w:val="20"/>
                          </w:rPr>
                          <w:t xml:space="preserve"> </w:t>
                        </w:r>
                        <w:r>
                          <w:rPr>
                            <w:rFonts w:ascii="Courier New"/>
                            <w:sz w:val="20"/>
                          </w:rPr>
                          <w:t>import</w:t>
                        </w:r>
                        <w:r>
                          <w:rPr>
                            <w:rFonts w:ascii="Courier New"/>
                            <w:spacing w:val="-7"/>
                            <w:sz w:val="20"/>
                          </w:rPr>
                          <w:t xml:space="preserve"> </w:t>
                        </w:r>
                        <w:r>
                          <w:rPr>
                            <w:rFonts w:ascii="Courier New"/>
                            <w:sz w:val="20"/>
                          </w:rPr>
                          <w:t>cv2,</w:t>
                        </w:r>
                        <w:r>
                          <w:rPr>
                            <w:rFonts w:ascii="Courier New"/>
                            <w:spacing w:val="-6"/>
                            <w:sz w:val="20"/>
                          </w:rPr>
                          <w:t xml:space="preserve"> </w:t>
                        </w:r>
                        <w:r>
                          <w:rPr>
                            <w:rFonts w:ascii="Courier New"/>
                            <w:sz w:val="20"/>
                          </w:rPr>
                          <w:t>numpy</w:t>
                        </w:r>
                        <w:r>
                          <w:rPr>
                            <w:rFonts w:ascii="Courier New"/>
                            <w:spacing w:val="-6"/>
                            <w:sz w:val="20"/>
                          </w:rPr>
                          <w:t xml:space="preserve"> </w:t>
                        </w:r>
                        <w:r>
                          <w:rPr>
                            <w:rFonts w:ascii="Courier New"/>
                            <w:sz w:val="20"/>
                          </w:rPr>
                          <w:t>as</w:t>
                        </w:r>
                        <w:r>
                          <w:rPr>
                            <w:rFonts w:ascii="Courier New"/>
                            <w:spacing w:val="-6"/>
                            <w:sz w:val="20"/>
                          </w:rPr>
                          <w:t xml:space="preserve"> </w:t>
                        </w:r>
                        <w:r>
                          <w:rPr>
                            <w:rFonts w:ascii="Courier New"/>
                            <w:spacing w:val="-5"/>
                            <w:sz w:val="20"/>
                          </w:rPr>
                          <w:t>np</w:t>
                        </w:r>
                      </w:p>
                      <w:p w14:paraId="79C2930B">
                        <w:pPr>
                          <w:spacing w:before="0"/>
                          <w:ind w:left="0" w:right="2178" w:firstLine="0"/>
                          <w:jc w:val="left"/>
                          <w:rPr>
                            <w:rFonts w:ascii="Courier New"/>
                            <w:sz w:val="20"/>
                          </w:rPr>
                        </w:pPr>
                        <w:r>
                          <w:rPr>
                            <w:rFonts w:ascii="Courier New"/>
                            <w:sz w:val="20"/>
                          </w:rPr>
                          <w:t>02:</w:t>
                        </w:r>
                        <w:r>
                          <w:rPr>
                            <w:rFonts w:ascii="Courier New"/>
                            <w:spacing w:val="-10"/>
                            <w:sz w:val="20"/>
                          </w:rPr>
                          <w:t xml:space="preserve"> </w:t>
                        </w:r>
                        <w:r>
                          <w:rPr>
                            <w:rFonts w:ascii="Courier New"/>
                            <w:sz w:val="20"/>
                          </w:rPr>
                          <w:t>from</w:t>
                        </w:r>
                        <w:r>
                          <w:rPr>
                            <w:rFonts w:ascii="Courier New"/>
                            <w:spacing w:val="-10"/>
                            <w:sz w:val="20"/>
                          </w:rPr>
                          <w:t xml:space="preserve"> </w:t>
                        </w:r>
                        <w:r>
                          <w:rPr>
                            <w:rFonts w:ascii="Courier New"/>
                            <w:sz w:val="20"/>
                          </w:rPr>
                          <w:t>cvzone.HandTrackingModule</w:t>
                        </w:r>
                        <w:r>
                          <w:rPr>
                            <w:rFonts w:ascii="Courier New"/>
                            <w:spacing w:val="-11"/>
                            <w:sz w:val="20"/>
                          </w:rPr>
                          <w:t xml:space="preserve"> </w:t>
                        </w:r>
                        <w:r>
                          <w:rPr>
                            <w:rFonts w:ascii="Courier New"/>
                            <w:sz w:val="20"/>
                          </w:rPr>
                          <w:t>import</w:t>
                        </w:r>
                        <w:r>
                          <w:rPr>
                            <w:rFonts w:ascii="Courier New"/>
                            <w:spacing w:val="-10"/>
                            <w:sz w:val="20"/>
                          </w:rPr>
                          <w:t xml:space="preserve"> </w:t>
                        </w:r>
                        <w:r>
                          <w:rPr>
                            <w:rFonts w:ascii="Courier New"/>
                            <w:sz w:val="20"/>
                          </w:rPr>
                          <w:t xml:space="preserve">HandDetector </w:t>
                        </w:r>
                        <w:r>
                          <w:rPr>
                            <w:rFonts w:ascii="Courier New"/>
                            <w:spacing w:val="-4"/>
                            <w:sz w:val="20"/>
                          </w:rPr>
                          <w:t>03:</w:t>
                        </w:r>
                      </w:p>
                      <w:p w14:paraId="659C372F">
                        <w:pPr>
                          <w:spacing w:before="0"/>
                          <w:ind w:left="0" w:right="738" w:firstLine="0"/>
                          <w:jc w:val="left"/>
                          <w:rPr>
                            <w:rFonts w:ascii="Courier New"/>
                            <w:sz w:val="20"/>
                          </w:rPr>
                        </w:pPr>
                        <w:r>
                          <w:rPr>
                            <w:rFonts w:ascii="Courier New"/>
                            <w:sz w:val="20"/>
                          </w:rPr>
                          <w:t>04:</w:t>
                        </w:r>
                        <w:r>
                          <w:rPr>
                            <w:rFonts w:ascii="Courier New"/>
                            <w:spacing w:val="-10"/>
                            <w:sz w:val="20"/>
                          </w:rPr>
                          <w:t xml:space="preserve"> </w:t>
                        </w:r>
                        <w:r>
                          <w:rPr>
                            <w:rFonts w:ascii="Courier New"/>
                            <w:sz w:val="20"/>
                          </w:rPr>
                          <w:t>def</w:t>
                        </w:r>
                        <w:r>
                          <w:rPr>
                            <w:rFonts w:ascii="Courier New"/>
                            <w:spacing w:val="-11"/>
                            <w:sz w:val="20"/>
                          </w:rPr>
                          <w:t xml:space="preserve"> </w:t>
                        </w:r>
                        <w:r>
                          <w:rPr>
                            <w:rFonts w:ascii="Courier New"/>
                            <w:sz w:val="20"/>
                          </w:rPr>
                          <w:t>dist(a,b):</w:t>
                        </w:r>
                        <w:r>
                          <w:rPr>
                            <w:rFonts w:ascii="Courier New"/>
                            <w:spacing w:val="-10"/>
                            <w:sz w:val="20"/>
                          </w:rPr>
                          <w:t xml:space="preserve"> </w:t>
                        </w:r>
                        <w:r>
                          <w:rPr>
                            <w:rFonts w:ascii="Courier New"/>
                            <w:sz w:val="20"/>
                          </w:rPr>
                          <w:t>return</w:t>
                        </w:r>
                        <w:r>
                          <w:rPr>
                            <w:rFonts w:ascii="Courier New"/>
                            <w:spacing w:val="-11"/>
                            <w:sz w:val="20"/>
                          </w:rPr>
                          <w:t xml:space="preserve"> </w:t>
                        </w:r>
                        <w:r>
                          <w:rPr>
                            <w:rFonts w:ascii="Courier New"/>
                            <w:sz w:val="20"/>
                          </w:rPr>
                          <w:t xml:space="preserve">np.linalg.norm(np.array(a)-np.array(b)) </w:t>
                        </w:r>
                        <w:r>
                          <w:rPr>
                            <w:rFonts w:ascii="Courier New"/>
                            <w:spacing w:val="-4"/>
                            <w:sz w:val="20"/>
                          </w:rPr>
                          <w:t>05:</w:t>
                        </w:r>
                      </w:p>
                      <w:p w14:paraId="595DF204">
                        <w:pPr>
                          <w:spacing w:before="0"/>
                          <w:ind w:left="0" w:right="0" w:firstLine="0"/>
                          <w:jc w:val="left"/>
                          <w:rPr>
                            <w:rFonts w:ascii="Courier New"/>
                            <w:sz w:val="20"/>
                          </w:rPr>
                        </w:pPr>
                        <w:r>
                          <w:rPr>
                            <w:rFonts w:ascii="Courier New"/>
                            <w:sz w:val="20"/>
                          </w:rPr>
                          <w:t>06:</w:t>
                        </w:r>
                        <w:r>
                          <w:rPr>
                            <w:rFonts w:ascii="Courier New"/>
                            <w:spacing w:val="-5"/>
                            <w:sz w:val="20"/>
                          </w:rPr>
                          <w:t xml:space="preserve"> </w:t>
                        </w:r>
                        <w:r>
                          <w:rPr>
                            <w:rFonts w:ascii="Courier New"/>
                            <w:sz w:val="20"/>
                          </w:rPr>
                          <w:t>def</w:t>
                        </w:r>
                        <w:r>
                          <w:rPr>
                            <w:rFonts w:ascii="Courier New"/>
                            <w:spacing w:val="-6"/>
                            <w:sz w:val="20"/>
                          </w:rPr>
                          <w:t xml:space="preserve"> </w:t>
                        </w:r>
                        <w:r>
                          <w:rPr>
                            <w:rFonts w:ascii="Courier New"/>
                            <w:spacing w:val="-2"/>
                            <w:sz w:val="20"/>
                          </w:rPr>
                          <w:t>classify_gesture(hand):</w:t>
                        </w:r>
                      </w:p>
                      <w:p w14:paraId="36F12F2D">
                        <w:pPr>
                          <w:tabs>
                            <w:tab w:val="left" w:pos="958"/>
                          </w:tabs>
                          <w:spacing w:before="0"/>
                          <w:ind w:left="0" w:right="738" w:firstLine="0"/>
                          <w:jc w:val="left"/>
                          <w:rPr>
                            <w:rFonts w:ascii="Courier New"/>
                            <w:sz w:val="20"/>
                          </w:rPr>
                        </w:pPr>
                        <w:r>
                          <w:rPr>
                            <w:rFonts w:ascii="Courier New"/>
                            <w:spacing w:val="-4"/>
                            <w:sz w:val="20"/>
                          </w:rPr>
                          <w:t>07:</w:t>
                        </w:r>
                        <w:r>
                          <w:rPr>
                            <w:rFonts w:ascii="Courier New"/>
                            <w:sz w:val="20"/>
                          </w:rPr>
                          <w:tab/>
                        </w:r>
                        <w:r>
                          <w:rPr>
                            <w:rFonts w:ascii="Courier New"/>
                            <w:sz w:val="20"/>
                          </w:rPr>
                          <w:t>#</w:t>
                        </w:r>
                        <w:r>
                          <w:rPr>
                            <w:rFonts w:ascii="Courier New"/>
                            <w:spacing w:val="-5"/>
                            <w:sz w:val="20"/>
                          </w:rPr>
                          <w:t xml:space="preserve"> </w:t>
                        </w:r>
                        <w:r>
                          <w:rPr>
                            <w:rFonts w:ascii="Courier New"/>
                            <w:sz w:val="20"/>
                          </w:rPr>
                          <w:t>hand["lmList"]</w:t>
                        </w:r>
                        <w:r>
                          <w:rPr>
                            <w:rFonts w:ascii="Courier New"/>
                            <w:spacing w:val="-5"/>
                            <w:sz w:val="20"/>
                          </w:rPr>
                          <w:t xml:space="preserve"> </w:t>
                        </w:r>
                        <w:r>
                          <w:rPr>
                            <w:rFonts w:ascii="Courier New"/>
                            <w:sz w:val="20"/>
                          </w:rPr>
                          <w:t>berisi</w:t>
                        </w:r>
                        <w:r>
                          <w:rPr>
                            <w:rFonts w:ascii="Courier New"/>
                            <w:spacing w:val="-6"/>
                            <w:sz w:val="20"/>
                          </w:rPr>
                          <w:t xml:space="preserve"> </w:t>
                        </w:r>
                        <w:r>
                          <w:rPr>
                            <w:rFonts w:ascii="Courier New"/>
                            <w:sz w:val="20"/>
                          </w:rPr>
                          <w:t>21</w:t>
                        </w:r>
                        <w:r>
                          <w:rPr>
                            <w:rFonts w:ascii="Courier New"/>
                            <w:spacing w:val="-6"/>
                            <w:sz w:val="20"/>
                          </w:rPr>
                          <w:t xml:space="preserve"> </w:t>
                        </w:r>
                        <w:r>
                          <w:rPr>
                            <w:rFonts w:ascii="Courier New"/>
                            <w:sz w:val="20"/>
                          </w:rPr>
                          <w:t>titik</w:t>
                        </w:r>
                        <w:r>
                          <w:rPr>
                            <w:rFonts w:ascii="Courier New"/>
                            <w:spacing w:val="-6"/>
                            <w:sz w:val="20"/>
                          </w:rPr>
                          <w:t xml:space="preserve"> </w:t>
                        </w:r>
                        <w:r>
                          <w:rPr>
                            <w:rFonts w:ascii="Courier New"/>
                            <w:sz w:val="20"/>
                          </w:rPr>
                          <w:t>(x,y,z)</w:t>
                        </w:r>
                        <w:r>
                          <w:rPr>
                            <w:rFonts w:ascii="Courier New"/>
                            <w:spacing w:val="-5"/>
                            <w:sz w:val="20"/>
                          </w:rPr>
                          <w:t xml:space="preserve"> </w:t>
                        </w:r>
                        <w:r>
                          <w:rPr>
                            <w:rFonts w:ascii="Courier New"/>
                            <w:sz w:val="20"/>
                          </w:rPr>
                          <w:t>dalam</w:t>
                        </w:r>
                        <w:r>
                          <w:rPr>
                            <w:rFonts w:ascii="Courier New"/>
                            <w:spacing w:val="-5"/>
                            <w:sz w:val="20"/>
                          </w:rPr>
                          <w:t xml:space="preserve"> </w:t>
                        </w:r>
                        <w:r>
                          <w:rPr>
                            <w:rFonts w:ascii="Courier New"/>
                            <w:sz w:val="20"/>
                          </w:rPr>
                          <w:t>piksel</w:t>
                        </w:r>
                        <w:r>
                          <w:rPr>
                            <w:rFonts w:ascii="Courier New"/>
                            <w:spacing w:val="-6"/>
                            <w:sz w:val="20"/>
                          </w:rPr>
                          <w:t xml:space="preserve"> </w:t>
                        </w:r>
                        <w:r>
                          <w:rPr>
                            <w:rFonts w:ascii="Courier New"/>
                            <w:sz w:val="20"/>
                          </w:rPr>
                          <w:t xml:space="preserve">saat </w:t>
                        </w:r>
                        <w:r>
                          <w:rPr>
                            <w:rFonts w:ascii="Courier New"/>
                            <w:spacing w:val="-2"/>
                            <w:sz w:val="20"/>
                          </w:rPr>
                          <w:t>flipType=True</w:t>
                        </w:r>
                      </w:p>
                      <w:p w14:paraId="086C4294">
                        <w:pPr>
                          <w:tabs>
                            <w:tab w:val="left" w:pos="958"/>
                          </w:tabs>
                          <w:spacing w:before="0" w:line="226" w:lineRule="exact"/>
                          <w:ind w:left="0" w:right="0" w:firstLine="0"/>
                          <w:jc w:val="left"/>
                          <w:rPr>
                            <w:rFonts w:ascii="Courier New"/>
                            <w:sz w:val="20"/>
                          </w:rPr>
                        </w:pPr>
                        <w:r>
                          <w:rPr>
                            <w:rFonts w:ascii="Courier New"/>
                            <w:spacing w:val="-5"/>
                            <w:sz w:val="20"/>
                          </w:rPr>
                          <w:t>08:</w:t>
                        </w:r>
                        <w:r>
                          <w:rPr>
                            <w:rFonts w:ascii="Courier New"/>
                            <w:sz w:val="20"/>
                          </w:rPr>
                          <w:tab/>
                        </w:r>
                        <w:r>
                          <w:rPr>
                            <w:rFonts w:ascii="Courier New"/>
                            <w:sz w:val="20"/>
                          </w:rPr>
                          <w:t>lm</w:t>
                        </w:r>
                        <w:r>
                          <w:rPr>
                            <w:rFonts w:ascii="Courier New"/>
                            <w:spacing w:val="-3"/>
                            <w:sz w:val="20"/>
                          </w:rPr>
                          <w:t xml:space="preserve"> </w:t>
                        </w:r>
                        <w:r>
                          <w:rPr>
                            <w:rFonts w:ascii="Courier New"/>
                            <w:sz w:val="20"/>
                          </w:rPr>
                          <w:t>=</w:t>
                        </w:r>
                        <w:r>
                          <w:rPr>
                            <w:rFonts w:ascii="Courier New"/>
                            <w:spacing w:val="-1"/>
                            <w:sz w:val="20"/>
                          </w:rPr>
                          <w:t xml:space="preserve"> </w:t>
                        </w:r>
                        <w:r>
                          <w:rPr>
                            <w:rFonts w:ascii="Courier New"/>
                            <w:spacing w:val="-2"/>
                            <w:sz w:val="20"/>
                          </w:rPr>
                          <w:t>hand["lmList"]</w:t>
                        </w:r>
                      </w:p>
                      <w:p w14:paraId="050F3E6E">
                        <w:pPr>
                          <w:tabs>
                            <w:tab w:val="left" w:pos="958"/>
                          </w:tabs>
                          <w:spacing w:before="0" w:line="226" w:lineRule="exact"/>
                          <w:ind w:left="0" w:right="0" w:firstLine="0"/>
                          <w:jc w:val="left"/>
                          <w:rPr>
                            <w:rFonts w:ascii="Courier New"/>
                            <w:sz w:val="20"/>
                          </w:rPr>
                        </w:pPr>
                        <w:r>
                          <w:rPr>
                            <w:rFonts w:ascii="Courier New"/>
                            <w:spacing w:val="-5"/>
                            <w:sz w:val="20"/>
                          </w:rPr>
                          <w:t>09:</w:t>
                        </w:r>
                        <w:r>
                          <w:rPr>
                            <w:rFonts w:ascii="Courier New"/>
                            <w:sz w:val="20"/>
                          </w:rPr>
                          <w:tab/>
                        </w:r>
                        <w:r>
                          <w:rPr>
                            <w:rFonts w:ascii="Courier New"/>
                            <w:sz w:val="20"/>
                          </w:rPr>
                          <w:t>wrist</w:t>
                        </w:r>
                        <w:r>
                          <w:rPr>
                            <w:rFonts w:ascii="Courier New"/>
                            <w:spacing w:val="-5"/>
                            <w:sz w:val="20"/>
                          </w:rPr>
                          <w:t xml:space="preserve"> </w:t>
                        </w:r>
                        <w:r>
                          <w:rPr>
                            <w:rFonts w:ascii="Courier New"/>
                            <w:sz w:val="20"/>
                          </w:rPr>
                          <w:t>=</w:t>
                        </w:r>
                        <w:r>
                          <w:rPr>
                            <w:rFonts w:ascii="Courier New"/>
                            <w:spacing w:val="-4"/>
                            <w:sz w:val="20"/>
                          </w:rPr>
                          <w:t xml:space="preserve"> </w:t>
                        </w:r>
                        <w:r>
                          <w:rPr>
                            <w:rFonts w:ascii="Courier New"/>
                            <w:spacing w:val="-2"/>
                            <w:sz w:val="20"/>
                          </w:rPr>
                          <w:t>np.array(lm[0][:2])</w:t>
                        </w:r>
                      </w:p>
                      <w:p w14:paraId="785667B2">
                        <w:pPr>
                          <w:tabs>
                            <w:tab w:val="left" w:pos="958"/>
                          </w:tabs>
                          <w:spacing w:before="0"/>
                          <w:ind w:left="0" w:right="3737" w:firstLine="0"/>
                          <w:jc w:val="left"/>
                          <w:rPr>
                            <w:rFonts w:ascii="Courier New"/>
                            <w:sz w:val="20"/>
                          </w:rPr>
                        </w:pPr>
                        <w:r>
                          <w:rPr>
                            <w:rFonts w:ascii="Courier New"/>
                            <w:spacing w:val="-4"/>
                            <w:sz w:val="20"/>
                          </w:rPr>
                          <w:t>10:</w:t>
                        </w:r>
                        <w:r>
                          <w:rPr>
                            <w:rFonts w:ascii="Courier New"/>
                            <w:sz w:val="20"/>
                          </w:rPr>
                          <w:tab/>
                        </w:r>
                        <w:r>
                          <w:rPr>
                            <w:rFonts w:ascii="Courier New"/>
                            <w:sz w:val="20"/>
                          </w:rPr>
                          <w:t xml:space="preserve">thumb_tip = np.array(lm[4][:2]) </w:t>
                        </w:r>
                        <w:r>
                          <w:rPr>
                            <w:rFonts w:ascii="Courier New"/>
                            <w:spacing w:val="-4"/>
                            <w:sz w:val="20"/>
                          </w:rPr>
                          <w:t>11:</w:t>
                        </w:r>
                        <w:r>
                          <w:rPr>
                            <w:rFonts w:ascii="Courier New"/>
                            <w:sz w:val="20"/>
                          </w:rPr>
                          <w:tab/>
                        </w:r>
                        <w:r>
                          <w:rPr>
                            <w:rFonts w:ascii="Courier New"/>
                            <w:sz w:val="20"/>
                          </w:rPr>
                          <w:t xml:space="preserve">index_tip = np.array(lm[8][:2]) </w:t>
                        </w:r>
                        <w:r>
                          <w:rPr>
                            <w:rFonts w:ascii="Courier New"/>
                            <w:spacing w:val="-4"/>
                            <w:sz w:val="20"/>
                          </w:rPr>
                          <w:t>12:</w:t>
                        </w:r>
                        <w:r>
                          <w:rPr>
                            <w:rFonts w:ascii="Courier New"/>
                            <w:sz w:val="20"/>
                          </w:rPr>
                          <w:tab/>
                        </w:r>
                        <w:r>
                          <w:rPr>
                            <w:rFonts w:ascii="Courier New"/>
                            <w:sz w:val="20"/>
                          </w:rPr>
                          <w:t>middle_tip</w:t>
                        </w:r>
                        <w:r>
                          <w:rPr>
                            <w:rFonts w:ascii="Courier New"/>
                            <w:spacing w:val="-19"/>
                            <w:sz w:val="20"/>
                          </w:rPr>
                          <w:t xml:space="preserve"> </w:t>
                        </w:r>
                        <w:r>
                          <w:rPr>
                            <w:rFonts w:ascii="Courier New"/>
                            <w:sz w:val="20"/>
                          </w:rPr>
                          <w:t>=</w:t>
                        </w:r>
                        <w:r>
                          <w:rPr>
                            <w:rFonts w:ascii="Courier New"/>
                            <w:spacing w:val="-19"/>
                            <w:sz w:val="20"/>
                          </w:rPr>
                          <w:t xml:space="preserve"> </w:t>
                        </w:r>
                        <w:r>
                          <w:rPr>
                            <w:rFonts w:ascii="Courier New"/>
                            <w:sz w:val="20"/>
                          </w:rPr>
                          <w:t xml:space="preserve">np.array(lm[12][:2]) </w:t>
                        </w:r>
                        <w:r>
                          <w:rPr>
                            <w:rFonts w:ascii="Courier New"/>
                            <w:spacing w:val="-4"/>
                            <w:sz w:val="20"/>
                          </w:rPr>
                          <w:t>13:</w:t>
                        </w:r>
                        <w:r>
                          <w:rPr>
                            <w:rFonts w:ascii="Courier New"/>
                            <w:sz w:val="20"/>
                          </w:rPr>
                          <w:tab/>
                        </w:r>
                        <w:r>
                          <w:rPr>
                            <w:rFonts w:ascii="Courier New"/>
                            <w:sz w:val="20"/>
                          </w:rPr>
                          <w:t xml:space="preserve">ring_tip = np.array(lm[16][:2]) </w:t>
                        </w:r>
                        <w:r>
                          <w:rPr>
                            <w:rFonts w:ascii="Courier New"/>
                            <w:spacing w:val="-4"/>
                            <w:sz w:val="20"/>
                          </w:rPr>
                          <w:t>14:</w:t>
                        </w:r>
                        <w:r>
                          <w:rPr>
                            <w:rFonts w:ascii="Courier New"/>
                            <w:sz w:val="20"/>
                          </w:rPr>
                          <w:tab/>
                        </w:r>
                        <w:r>
                          <w:rPr>
                            <w:rFonts w:ascii="Courier New"/>
                            <w:sz w:val="20"/>
                          </w:rPr>
                          <w:t xml:space="preserve">pinky_tip = np.array(lm[20][:2]) </w:t>
                        </w:r>
                        <w:r>
                          <w:rPr>
                            <w:rFonts w:ascii="Courier New"/>
                            <w:spacing w:val="-4"/>
                            <w:sz w:val="20"/>
                          </w:rPr>
                          <w:t>15:</w:t>
                        </w:r>
                        <w:r>
                          <w:rPr>
                            <w:rFonts w:ascii="Courier New"/>
                            <w:sz w:val="20"/>
                          </w:rPr>
                          <w:tab/>
                        </w:r>
                        <w:r>
                          <w:rPr>
                            <w:rFonts w:ascii="Courier New"/>
                            <w:sz w:val="20"/>
                          </w:rPr>
                          <w:t># Heuristik jarak relatif</w:t>
                        </w:r>
                      </w:p>
                      <w:p w14:paraId="726553F1">
                        <w:pPr>
                          <w:tabs>
                            <w:tab w:val="left" w:pos="958"/>
                            <w:tab w:val="left" w:pos="3119"/>
                          </w:tabs>
                          <w:spacing w:before="1"/>
                          <w:ind w:left="0" w:right="18" w:firstLine="0"/>
                          <w:jc w:val="left"/>
                          <w:rPr>
                            <w:rFonts w:ascii="Courier New"/>
                            <w:sz w:val="20"/>
                          </w:rPr>
                        </w:pPr>
                        <w:r>
                          <w:rPr>
                            <w:rFonts w:ascii="Courier New"/>
                            <w:spacing w:val="-4"/>
                            <w:sz w:val="20"/>
                          </w:rPr>
                          <w:t>16:</w:t>
                        </w:r>
                        <w:r>
                          <w:rPr>
                            <w:rFonts w:ascii="Courier New"/>
                            <w:sz w:val="20"/>
                          </w:rPr>
                          <w:tab/>
                        </w:r>
                        <w:r>
                          <w:rPr>
                            <w:rFonts w:ascii="Courier New"/>
                            <w:sz w:val="20"/>
                          </w:rPr>
                          <w:t>r_mean</w:t>
                        </w:r>
                        <w:r>
                          <w:rPr>
                            <w:rFonts w:ascii="Courier New"/>
                            <w:spacing w:val="-13"/>
                            <w:sz w:val="20"/>
                          </w:rPr>
                          <w:t xml:space="preserve"> </w:t>
                        </w:r>
                        <w:r>
                          <w:rPr>
                            <w:rFonts w:ascii="Courier New"/>
                            <w:sz w:val="20"/>
                          </w:rPr>
                          <w:t>=</w:t>
                        </w:r>
                        <w:r>
                          <w:rPr>
                            <w:rFonts w:ascii="Courier New"/>
                            <w:spacing w:val="-14"/>
                            <w:sz w:val="20"/>
                          </w:rPr>
                          <w:t xml:space="preserve"> </w:t>
                        </w:r>
                        <w:r>
                          <w:rPr>
                            <w:rFonts w:ascii="Courier New"/>
                            <w:sz w:val="20"/>
                          </w:rPr>
                          <w:t>np.mean([dist(index_tip,wrist),</w:t>
                        </w:r>
                        <w:r>
                          <w:rPr>
                            <w:rFonts w:ascii="Courier New"/>
                            <w:spacing w:val="-13"/>
                            <w:sz w:val="20"/>
                          </w:rPr>
                          <w:t xml:space="preserve"> </w:t>
                        </w:r>
                        <w:r>
                          <w:rPr>
                            <w:rFonts w:ascii="Courier New"/>
                            <w:sz w:val="20"/>
                          </w:rPr>
                          <w:t xml:space="preserve">dist(middle_tip,wrist), </w:t>
                        </w:r>
                        <w:r>
                          <w:rPr>
                            <w:rFonts w:ascii="Courier New"/>
                            <w:spacing w:val="-4"/>
                            <w:sz w:val="20"/>
                          </w:rPr>
                          <w:t>17:</w:t>
                        </w:r>
                        <w:r>
                          <w:rPr>
                            <w:rFonts w:ascii="Courier New"/>
                            <w:sz w:val="20"/>
                          </w:rPr>
                          <w:tab/>
                        </w:r>
                        <w:r>
                          <w:rPr>
                            <w:rFonts w:ascii="Courier New"/>
                            <w:sz w:val="20"/>
                          </w:rPr>
                          <w:tab/>
                        </w:r>
                        <w:r>
                          <w:rPr>
                            <w:rFonts w:ascii="Courier New"/>
                            <w:sz w:val="20"/>
                          </w:rPr>
                          <w:t xml:space="preserve">dist(ring_tip,wrist), dist(pinky_tip,wrist), </w:t>
                        </w:r>
                        <w:r>
                          <w:rPr>
                            <w:rFonts w:ascii="Courier New"/>
                            <w:spacing w:val="-2"/>
                            <w:sz w:val="20"/>
                          </w:rPr>
                          <w:t>dist(thumb_tip,wrist)])</w:t>
                        </w:r>
                      </w:p>
                      <w:p w14:paraId="71896AEF">
                        <w:pPr>
                          <w:tabs>
                            <w:tab w:val="left" w:pos="958"/>
                          </w:tabs>
                          <w:spacing w:before="0" w:line="226" w:lineRule="exact"/>
                          <w:ind w:left="0" w:right="0" w:firstLine="0"/>
                          <w:jc w:val="left"/>
                          <w:rPr>
                            <w:rFonts w:ascii="Courier New"/>
                            <w:sz w:val="20"/>
                          </w:rPr>
                        </w:pPr>
                        <w:r>
                          <w:rPr>
                            <w:rFonts w:ascii="Courier New"/>
                            <w:spacing w:val="-5"/>
                            <w:sz w:val="20"/>
                          </w:rPr>
                          <w:t>18:</w:t>
                        </w:r>
                        <w:r>
                          <w:rPr>
                            <w:rFonts w:ascii="Courier New"/>
                            <w:sz w:val="20"/>
                          </w:rPr>
                          <w:tab/>
                        </w:r>
                        <w:r>
                          <w:rPr>
                            <w:rFonts w:ascii="Courier New"/>
                            <w:sz w:val="20"/>
                          </w:rPr>
                          <w:t>#</w:t>
                        </w:r>
                        <w:r>
                          <w:rPr>
                            <w:rFonts w:ascii="Courier New"/>
                            <w:spacing w:val="-2"/>
                            <w:sz w:val="20"/>
                          </w:rPr>
                          <w:t xml:space="preserve"> Aturan:</w:t>
                        </w:r>
                      </w:p>
                      <w:p w14:paraId="4B251B40">
                        <w:pPr>
                          <w:tabs>
                            <w:tab w:val="left" w:pos="958"/>
                          </w:tabs>
                          <w:spacing w:before="0" w:line="226" w:lineRule="exact"/>
                          <w:ind w:left="0" w:right="0" w:firstLine="0"/>
                          <w:jc w:val="left"/>
                          <w:rPr>
                            <w:rFonts w:ascii="Courier New"/>
                            <w:sz w:val="20"/>
                          </w:rPr>
                        </w:pPr>
                        <w:r>
                          <w:rPr>
                            <w:rFonts w:ascii="Courier New"/>
                            <w:spacing w:val="-5"/>
                            <w:sz w:val="20"/>
                          </w:rPr>
                          <w:t>19:</w:t>
                        </w:r>
                        <w:r>
                          <w:rPr>
                            <w:rFonts w:ascii="Courier New"/>
                            <w:sz w:val="20"/>
                          </w:rPr>
                          <w:tab/>
                        </w:r>
                        <w:r>
                          <w:rPr>
                            <w:rFonts w:ascii="Courier New"/>
                            <w:sz w:val="20"/>
                          </w:rPr>
                          <w:t>if</w:t>
                        </w:r>
                        <w:r>
                          <w:rPr>
                            <w:rFonts w:ascii="Courier New"/>
                            <w:spacing w:val="-10"/>
                            <w:sz w:val="20"/>
                          </w:rPr>
                          <w:t xml:space="preserve"> </w:t>
                        </w:r>
                        <w:r>
                          <w:rPr>
                            <w:rFonts w:ascii="Courier New"/>
                            <w:sz w:val="20"/>
                          </w:rPr>
                          <w:t>dist(thumb_tip,</w:t>
                        </w:r>
                        <w:r>
                          <w:rPr>
                            <w:rFonts w:ascii="Courier New"/>
                            <w:spacing w:val="-9"/>
                            <w:sz w:val="20"/>
                          </w:rPr>
                          <w:t xml:space="preserve"> </w:t>
                        </w:r>
                        <w:r>
                          <w:rPr>
                            <w:rFonts w:ascii="Courier New"/>
                            <w:sz w:val="20"/>
                          </w:rPr>
                          <w:t>index_tip)</w:t>
                        </w:r>
                        <w:r>
                          <w:rPr>
                            <w:rFonts w:ascii="Courier New"/>
                            <w:spacing w:val="-9"/>
                            <w:sz w:val="20"/>
                          </w:rPr>
                          <w:t xml:space="preserve"> </w:t>
                        </w:r>
                        <w:r>
                          <w:rPr>
                            <w:rFonts w:ascii="Courier New"/>
                            <w:sz w:val="20"/>
                          </w:rPr>
                          <w:t>&lt;</w:t>
                        </w:r>
                        <w:r>
                          <w:rPr>
                            <w:rFonts w:ascii="Courier New"/>
                            <w:spacing w:val="-9"/>
                            <w:sz w:val="20"/>
                          </w:rPr>
                          <w:t xml:space="preserve"> </w:t>
                        </w:r>
                        <w:r>
                          <w:rPr>
                            <w:rFonts w:ascii="Courier New"/>
                            <w:sz w:val="20"/>
                          </w:rPr>
                          <w:t>35:</w:t>
                        </w:r>
                        <w:r>
                          <w:rPr>
                            <w:rFonts w:ascii="Courier New"/>
                            <w:spacing w:val="-9"/>
                            <w:sz w:val="20"/>
                          </w:rPr>
                          <w:t xml:space="preserve"> </w:t>
                        </w:r>
                        <w:r>
                          <w:rPr>
                            <w:rFonts w:ascii="Courier New"/>
                            <w:sz w:val="20"/>
                          </w:rPr>
                          <w:t>return</w:t>
                        </w:r>
                        <w:r>
                          <w:rPr>
                            <w:rFonts w:ascii="Courier New"/>
                            <w:spacing w:val="-9"/>
                            <w:sz w:val="20"/>
                          </w:rPr>
                          <w:t xml:space="preserve"> </w:t>
                        </w:r>
                        <w:r>
                          <w:rPr>
                            <w:rFonts w:ascii="Courier New"/>
                            <w:spacing w:val="-4"/>
                            <w:sz w:val="20"/>
                          </w:rPr>
                          <w:t>"OK"</w:t>
                        </w:r>
                      </w:p>
                      <w:p w14:paraId="7C1A7E27">
                        <w:pPr>
                          <w:tabs>
                            <w:tab w:val="left" w:pos="958"/>
                          </w:tabs>
                          <w:spacing w:before="1"/>
                          <w:ind w:left="0" w:right="378" w:firstLine="0"/>
                          <w:jc w:val="left"/>
                          <w:rPr>
                            <w:rFonts w:ascii="Courier New"/>
                            <w:sz w:val="20"/>
                          </w:rPr>
                        </w:pPr>
                        <w:r>
                          <w:rPr>
                            <w:rFonts w:ascii="Courier New"/>
                            <w:spacing w:val="-4"/>
                            <w:sz w:val="20"/>
                          </w:rPr>
                          <w:t>20:</w:t>
                        </w:r>
                        <w:r>
                          <w:rPr>
                            <w:rFonts w:ascii="Courier New"/>
                            <w:sz w:val="20"/>
                          </w:rPr>
                          <w:tab/>
                        </w:r>
                        <w:r>
                          <w:rPr>
                            <w:rFonts w:ascii="Courier New"/>
                            <w:sz w:val="20"/>
                          </w:rPr>
                          <w:t xml:space="preserve"># Thumbs up: ibu jari tinggi (y kecil), dan jauh dari wrist </w:t>
                        </w:r>
                        <w:r>
                          <w:rPr>
                            <w:rFonts w:ascii="Courier New"/>
                            <w:spacing w:val="-4"/>
                            <w:sz w:val="20"/>
                          </w:rPr>
                          <w:t>21:</w:t>
                        </w:r>
                        <w:r>
                          <w:rPr>
                            <w:rFonts w:ascii="Courier New"/>
                            <w:sz w:val="20"/>
                          </w:rPr>
                          <w:tab/>
                        </w:r>
                        <w:r>
                          <w:rPr>
                            <w:rFonts w:ascii="Courier New"/>
                            <w:sz w:val="20"/>
                          </w:rPr>
                          <w:t>if</w:t>
                        </w:r>
                        <w:r>
                          <w:rPr>
                            <w:rFonts w:ascii="Courier New"/>
                            <w:spacing w:val="-7"/>
                            <w:sz w:val="20"/>
                          </w:rPr>
                          <w:t xml:space="preserve"> </w:t>
                        </w:r>
                        <w:r>
                          <w:rPr>
                            <w:rFonts w:ascii="Courier New"/>
                            <w:sz w:val="20"/>
                          </w:rPr>
                          <w:t>(thumb_tip[1]</w:t>
                        </w:r>
                        <w:r>
                          <w:rPr>
                            <w:rFonts w:ascii="Courier New"/>
                            <w:spacing w:val="-6"/>
                            <w:sz w:val="20"/>
                          </w:rPr>
                          <w:t xml:space="preserve"> </w:t>
                        </w:r>
                        <w:r>
                          <w:rPr>
                            <w:rFonts w:ascii="Courier New"/>
                            <w:sz w:val="20"/>
                          </w:rPr>
                          <w:t>&lt;</w:t>
                        </w:r>
                        <w:r>
                          <w:rPr>
                            <w:rFonts w:ascii="Courier New"/>
                            <w:spacing w:val="-6"/>
                            <w:sz w:val="20"/>
                          </w:rPr>
                          <w:t xml:space="preserve"> </w:t>
                        </w:r>
                        <w:r>
                          <w:rPr>
                            <w:rFonts w:ascii="Courier New"/>
                            <w:sz w:val="20"/>
                          </w:rPr>
                          <w:t>wrist[1]-40)</w:t>
                        </w:r>
                        <w:r>
                          <w:rPr>
                            <w:rFonts w:ascii="Courier New"/>
                            <w:spacing w:val="-6"/>
                            <w:sz w:val="20"/>
                          </w:rPr>
                          <w:t xml:space="preserve"> </w:t>
                        </w:r>
                        <w:r>
                          <w:rPr>
                            <w:rFonts w:ascii="Courier New"/>
                            <w:sz w:val="20"/>
                          </w:rPr>
                          <w:t>and</w:t>
                        </w:r>
                        <w:r>
                          <w:rPr>
                            <w:rFonts w:ascii="Courier New"/>
                            <w:spacing w:val="-7"/>
                            <w:sz w:val="20"/>
                          </w:rPr>
                          <w:t xml:space="preserve"> </w:t>
                        </w:r>
                        <w:r>
                          <w:rPr>
                            <w:rFonts w:ascii="Courier New"/>
                            <w:sz w:val="20"/>
                          </w:rPr>
                          <w:t>(dist(thumb_tip,</w:t>
                        </w:r>
                        <w:r>
                          <w:rPr>
                            <w:rFonts w:ascii="Courier New"/>
                            <w:spacing w:val="-6"/>
                            <w:sz w:val="20"/>
                          </w:rPr>
                          <w:t xml:space="preserve"> </w:t>
                        </w:r>
                        <w:r>
                          <w:rPr>
                            <w:rFonts w:ascii="Courier New"/>
                            <w:sz w:val="20"/>
                          </w:rPr>
                          <w:t>wrist)</w:t>
                        </w:r>
                        <w:r>
                          <w:rPr>
                            <w:rFonts w:ascii="Courier New"/>
                            <w:spacing w:val="-7"/>
                            <w:sz w:val="20"/>
                          </w:rPr>
                          <w:t xml:space="preserve"> </w:t>
                        </w:r>
                        <w:r>
                          <w:rPr>
                            <w:rFonts w:ascii="Courier New"/>
                            <w:sz w:val="20"/>
                          </w:rPr>
                          <w:t>&gt; 0.8*dist(index_tip, wrist)):</w:t>
                        </w:r>
                      </w:p>
                    </w:txbxContent>
                  </v:textbox>
                </v:shape>
                <v:shape id="Textbox 100" o:spid="_x0000_s1026" o:spt="202" type="#_x0000_t202" style="position:absolute;left:18298;top:3469992;height:574675;width:240665;" filled="f" stroked="f" coordsize="21600,21600" o:gfxdata="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4BWY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0F36FC3B">
                        <w:pPr>
                          <w:spacing w:before="0" w:line="225" w:lineRule="exact"/>
                          <w:ind w:left="0" w:right="0" w:firstLine="0"/>
                          <w:jc w:val="left"/>
                          <w:rPr>
                            <w:rFonts w:ascii="Courier New"/>
                            <w:sz w:val="20"/>
                          </w:rPr>
                        </w:pPr>
                        <w:r>
                          <w:rPr>
                            <w:rFonts w:ascii="Courier New"/>
                            <w:spacing w:val="-5"/>
                            <w:sz w:val="20"/>
                          </w:rPr>
                          <w:t>22:</w:t>
                        </w:r>
                      </w:p>
                      <w:p w14:paraId="5F9DC7E2">
                        <w:pPr>
                          <w:spacing w:before="0" w:line="226" w:lineRule="exact"/>
                          <w:ind w:left="0" w:right="0" w:firstLine="0"/>
                          <w:jc w:val="left"/>
                          <w:rPr>
                            <w:rFonts w:ascii="Courier New"/>
                            <w:sz w:val="20"/>
                          </w:rPr>
                        </w:pPr>
                        <w:r>
                          <w:rPr>
                            <w:rFonts w:ascii="Courier New"/>
                            <w:spacing w:val="-5"/>
                            <w:sz w:val="20"/>
                          </w:rPr>
                          <w:t>23:</w:t>
                        </w:r>
                      </w:p>
                      <w:p w14:paraId="4C8190C7">
                        <w:pPr>
                          <w:spacing w:before="1" w:line="226" w:lineRule="exact"/>
                          <w:ind w:left="0" w:right="0" w:firstLine="0"/>
                          <w:jc w:val="left"/>
                          <w:rPr>
                            <w:rFonts w:ascii="Courier New"/>
                            <w:sz w:val="20"/>
                          </w:rPr>
                        </w:pPr>
                        <w:r>
                          <w:rPr>
                            <w:rFonts w:ascii="Courier New"/>
                            <w:spacing w:val="-5"/>
                            <w:sz w:val="20"/>
                          </w:rPr>
                          <w:t>24:</w:t>
                        </w:r>
                      </w:p>
                      <w:p w14:paraId="756D2017">
                        <w:pPr>
                          <w:spacing w:before="0" w:line="226" w:lineRule="exact"/>
                          <w:ind w:left="0" w:right="0" w:firstLine="0"/>
                          <w:jc w:val="left"/>
                          <w:rPr>
                            <w:rFonts w:ascii="Courier New"/>
                            <w:sz w:val="20"/>
                          </w:rPr>
                        </w:pPr>
                        <w:r>
                          <w:rPr>
                            <w:rFonts w:ascii="Courier New"/>
                            <w:spacing w:val="-5"/>
                            <w:sz w:val="20"/>
                          </w:rPr>
                          <w:t>25:</w:t>
                        </w:r>
                      </w:p>
                    </w:txbxContent>
                  </v:textbox>
                </v:shape>
                <v:shape id="Textbox 101" o:spid="_x0000_s1026" o:spt="202" type="#_x0000_t202" style="position:absolute;left:932717;top:3469992;height:143510;width:1383665;" filled="f" stroked="f" coordsize="21600,21600" o:gfxdata="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jM8/m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47FB53F0">
                        <w:pPr>
                          <w:spacing w:before="0" w:line="226" w:lineRule="exact"/>
                          <w:ind w:left="0" w:right="0" w:firstLine="0"/>
                          <w:jc w:val="left"/>
                          <w:rPr>
                            <w:rFonts w:ascii="Courier New"/>
                            <w:sz w:val="20"/>
                          </w:rPr>
                        </w:pPr>
                        <w:r>
                          <w:rPr>
                            <w:rFonts w:ascii="Courier New"/>
                            <w:sz w:val="20"/>
                          </w:rPr>
                          <w:t>return</w:t>
                        </w:r>
                        <w:r>
                          <w:rPr>
                            <w:rFonts w:ascii="Courier New"/>
                            <w:spacing w:val="-11"/>
                            <w:sz w:val="20"/>
                          </w:rPr>
                          <w:t xml:space="preserve"> </w:t>
                        </w:r>
                        <w:r>
                          <w:rPr>
                            <w:rFonts w:ascii="Courier New"/>
                            <w:spacing w:val="-2"/>
                            <w:sz w:val="20"/>
                          </w:rPr>
                          <w:t>"THUMBS_UP"</w:t>
                        </w:r>
                      </w:p>
                    </w:txbxContent>
                  </v:textbox>
                </v:shape>
                <v:shape id="Textbox 102" o:spid="_x0000_s1026" o:spt="202" type="#_x0000_t202" style="position:absolute;left:627298;top:3613307;height:431800;width:4966335;" filled="f" stroked="f" coordsize="21600,21600" o:gfxdata="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ebY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5A3C8111">
                        <w:pPr>
                          <w:spacing w:before="0"/>
                          <w:ind w:left="0" w:right="4000" w:firstLine="0"/>
                          <w:jc w:val="left"/>
                          <w:rPr>
                            <w:rFonts w:ascii="Courier New"/>
                            <w:sz w:val="20"/>
                          </w:rPr>
                        </w:pPr>
                        <w:r>
                          <w:rPr>
                            <w:rFonts w:ascii="Courier New"/>
                            <w:sz w:val="20"/>
                          </w:rPr>
                          <w:t>if r_mean &lt; 120: return "ROCK" if</w:t>
                        </w:r>
                        <w:r>
                          <w:rPr>
                            <w:rFonts w:ascii="Courier New"/>
                            <w:spacing w:val="-9"/>
                            <w:sz w:val="20"/>
                          </w:rPr>
                          <w:t xml:space="preserve"> </w:t>
                        </w:r>
                        <w:r>
                          <w:rPr>
                            <w:rFonts w:ascii="Courier New"/>
                            <w:sz w:val="20"/>
                          </w:rPr>
                          <w:t>r_mean</w:t>
                        </w:r>
                        <w:r>
                          <w:rPr>
                            <w:rFonts w:ascii="Courier New"/>
                            <w:spacing w:val="-8"/>
                            <w:sz w:val="20"/>
                          </w:rPr>
                          <w:t xml:space="preserve"> </w:t>
                        </w:r>
                        <w:r>
                          <w:rPr>
                            <w:rFonts w:ascii="Courier New"/>
                            <w:sz w:val="20"/>
                          </w:rPr>
                          <w:t>&gt;</w:t>
                        </w:r>
                        <w:r>
                          <w:rPr>
                            <w:rFonts w:ascii="Courier New"/>
                            <w:spacing w:val="-9"/>
                            <w:sz w:val="20"/>
                          </w:rPr>
                          <w:t xml:space="preserve"> </w:t>
                        </w:r>
                        <w:r>
                          <w:rPr>
                            <w:rFonts w:ascii="Courier New"/>
                            <w:sz w:val="20"/>
                          </w:rPr>
                          <w:t>200:</w:t>
                        </w:r>
                        <w:r>
                          <w:rPr>
                            <w:rFonts w:ascii="Courier New"/>
                            <w:spacing w:val="-8"/>
                            <w:sz w:val="20"/>
                          </w:rPr>
                          <w:t xml:space="preserve"> </w:t>
                        </w:r>
                        <w:r>
                          <w:rPr>
                            <w:rFonts w:ascii="Courier New"/>
                            <w:sz w:val="20"/>
                          </w:rPr>
                          <w:t>return</w:t>
                        </w:r>
                        <w:r>
                          <w:rPr>
                            <w:rFonts w:ascii="Courier New"/>
                            <w:spacing w:val="-9"/>
                            <w:sz w:val="20"/>
                          </w:rPr>
                          <w:t xml:space="preserve"> </w:t>
                        </w:r>
                        <w:r>
                          <w:rPr>
                            <w:rFonts w:ascii="Courier New"/>
                            <w:sz w:val="20"/>
                          </w:rPr>
                          <w:t>"PAPER"</w:t>
                        </w:r>
                      </w:p>
                      <w:p w14:paraId="4898404E">
                        <w:pPr>
                          <w:spacing w:before="0" w:line="226" w:lineRule="exact"/>
                          <w:ind w:left="0" w:right="0" w:firstLine="0"/>
                          <w:jc w:val="left"/>
                          <w:rPr>
                            <w:rFonts w:ascii="Courier New"/>
                            <w:sz w:val="20"/>
                          </w:rPr>
                        </w:pPr>
                        <w:r>
                          <w:rPr>
                            <w:rFonts w:ascii="Courier New"/>
                            <w:sz w:val="20"/>
                          </w:rPr>
                          <w:t>if</w:t>
                        </w:r>
                        <w:r>
                          <w:rPr>
                            <w:rFonts w:ascii="Courier New"/>
                            <w:spacing w:val="-18"/>
                            <w:sz w:val="20"/>
                          </w:rPr>
                          <w:t xml:space="preserve"> </w:t>
                        </w:r>
                        <w:r>
                          <w:rPr>
                            <w:rFonts w:ascii="Courier New"/>
                            <w:sz w:val="20"/>
                          </w:rPr>
                          <w:t>dist(index_tip,wrist)&gt;180</w:t>
                        </w:r>
                        <w:r>
                          <w:rPr>
                            <w:rFonts w:ascii="Courier New"/>
                            <w:spacing w:val="-17"/>
                            <w:sz w:val="20"/>
                          </w:rPr>
                          <w:t xml:space="preserve"> </w:t>
                        </w:r>
                        <w:r>
                          <w:rPr>
                            <w:rFonts w:ascii="Courier New"/>
                            <w:sz w:val="20"/>
                          </w:rPr>
                          <w:t>and</w:t>
                        </w:r>
                        <w:r>
                          <w:rPr>
                            <w:rFonts w:ascii="Courier New"/>
                            <w:spacing w:val="-18"/>
                            <w:sz w:val="20"/>
                          </w:rPr>
                          <w:t xml:space="preserve"> </w:t>
                        </w:r>
                        <w:r>
                          <w:rPr>
                            <w:rFonts w:ascii="Courier New"/>
                            <w:sz w:val="20"/>
                          </w:rPr>
                          <w:t>dist(middle_tip,wrist)&gt;180</w:t>
                        </w:r>
                        <w:r>
                          <w:rPr>
                            <w:rFonts w:ascii="Courier New"/>
                            <w:spacing w:val="-18"/>
                            <w:sz w:val="20"/>
                          </w:rPr>
                          <w:t xml:space="preserve"> </w:t>
                        </w:r>
                        <w:r>
                          <w:rPr>
                            <w:rFonts w:ascii="Courier New"/>
                            <w:sz w:val="20"/>
                          </w:rPr>
                          <w:t>and</w:t>
                        </w:r>
                        <w:r>
                          <w:rPr>
                            <w:rFonts w:ascii="Courier New"/>
                            <w:spacing w:val="-17"/>
                            <w:sz w:val="20"/>
                          </w:rPr>
                          <w:t xml:space="preserve"> </w:t>
                        </w:r>
                        <w:r>
                          <w:rPr>
                            <w:rFonts w:ascii="Courier New"/>
                            <w:spacing w:val="-10"/>
                            <w:sz w:val="20"/>
                          </w:rPr>
                          <w:t>\</w:t>
                        </w:r>
                      </w:p>
                    </w:txbxContent>
                  </v:textbox>
                </v:shape>
                <w10:wrap type="topAndBottom"/>
              </v:group>
            </w:pict>
          </mc:Fallback>
        </mc:AlternateContent>
      </w:r>
    </w:p>
    <w:p w14:paraId="676F3850">
      <w:pPr>
        <w:pStyle w:val="5"/>
        <w:spacing w:after="0"/>
        <w:rPr>
          <w:sz w:val="20"/>
        </w:rPr>
        <w:sectPr>
          <w:pgSz w:w="11910" w:h="16840"/>
          <w:pgMar w:top="1240" w:right="1275" w:bottom="1240" w:left="1275" w:header="717" w:footer="1050" w:gutter="0"/>
          <w:cols w:space="720" w:num="1"/>
        </w:sectPr>
      </w:pPr>
    </w:p>
    <w:p w14:paraId="41149129">
      <w:pPr>
        <w:pStyle w:val="5"/>
        <w:spacing w:before="22"/>
        <w:rPr>
          <w:sz w:val="20"/>
        </w:rPr>
      </w:pPr>
    </w:p>
    <w:p w14:paraId="698B76B9">
      <w:pPr>
        <w:pStyle w:val="5"/>
        <w:spacing w:line="20" w:lineRule="exact"/>
        <w:ind w:left="165"/>
        <w:rPr>
          <w:sz w:val="2"/>
        </w:rPr>
      </w:pPr>
      <w:r>
        <w:rPr>
          <w:sz w:val="2"/>
        </w:rPr>
        <mc:AlternateContent>
          <mc:Choice Requires="wpg">
            <w:drawing>
              <wp:inline distT="0" distB="0" distL="0" distR="0">
                <wp:extent cx="5712460" cy="6350"/>
                <wp:effectExtent l="0" t="0" r="0" b="0"/>
                <wp:docPr id="145" name="Group 145"/>
                <wp:cNvGraphicFramePr/>
                <a:graphic xmlns:a="http://schemas.openxmlformats.org/drawingml/2006/main">
                  <a:graphicData uri="http://schemas.microsoft.com/office/word/2010/wordprocessingGroup">
                    <wpg:wgp>
                      <wpg:cNvGrpSpPr/>
                      <wpg:grpSpPr>
                        <a:xfrm>
                          <a:off x="0" y="0"/>
                          <a:ext cx="5712460" cy="6350"/>
                          <a:chOff x="0" y="0"/>
                          <a:chExt cx="5712460" cy="6350"/>
                        </a:xfrm>
                      </wpg:grpSpPr>
                      <wps:wsp>
                        <wps:cNvPr id="107" name="Graphic 107"/>
                        <wps:cNvSpPr/>
                        <wps:spPr>
                          <a:xfrm>
                            <a:off x="0" y="3047"/>
                            <a:ext cx="5712460" cy="1270"/>
                          </a:xfrm>
                          <a:custGeom>
                            <a:avLst/>
                            <a:gdLst/>
                            <a:ahLst/>
                            <a:cxnLst/>
                            <a:rect l="l" t="t" r="r" b="b"/>
                            <a:pathLst>
                              <a:path w="5712460">
                                <a:moveTo>
                                  <a:pt x="0" y="0"/>
                                </a:moveTo>
                                <a:lnTo>
                                  <a:pt x="5711951" y="0"/>
                                </a:lnTo>
                              </a:path>
                            </a:pathLst>
                          </a:custGeom>
                          <a:ln w="6095">
                            <a:solidFill>
                              <a:srgbClr val="4472C4"/>
                            </a:solidFill>
                            <a:prstDash val="solid"/>
                          </a:ln>
                        </wps:spPr>
                        <wps:bodyPr wrap="square" lIns="0" tIns="0" rIns="0" bIns="0" rtlCol="0">
                          <a:noAutofit/>
                        </wps:bodyPr>
                      </wps:wsp>
                    </wpg:wgp>
                  </a:graphicData>
                </a:graphic>
              </wp:inline>
            </w:drawing>
          </mc:Choice>
          <mc:Fallback>
            <w:pict>
              <v:group id="_x0000_s1026" o:spid="_x0000_s1026" o:spt="203" style="height:0.5pt;width:449.8pt;" coordsize="5712460,6350" o:gfxdata="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WOTCstQAAAADAQAADwAAAAAAAAABACAAAAAiAAAAZHJzL2Rvd25yZXYueG1s&#10;UEsBAhQAFAAAAAgAh07iQKiOKnJuAgAArwUAAA4AAAAAAAAAAQAgAAAAIwEAAGRycy9lMm9Eb2Mu&#10;eG1sUEsFBgAAAAAGAAYAWQEAAAMGAAAAAA==&#10;">
                <o:lock v:ext="edit" aspectratio="f"/>
                <v:shape id="Graphic 107" o:spid="_x0000_s1026" o:spt="100" style="position:absolute;left:0;top:3047;height:1270;width:5712460;" filled="f" stroked="t" coordsize="5712460,1" o:gfxdata="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uW9he8AAAA&#10;3AAAAA8AAAAAAAAAAQAgAAAAIgAAAGRycy9kb3ducmV2LnhtbFBLAQIUABQAAAAIAIdO4kAzLwWe&#10;OwAAADkAAAAQAAAAAAAAAAEAIAAAAAsBAABkcnMvc2hhcGV4bWwueG1sUEsFBgAAAAAGAAYAWwEA&#10;ALUDAAAAAA==&#10;" path="m0,0l5711951,0e">
                  <v:fill on="f" focussize="0,0"/>
                  <v:stroke weight="0.47992125984252pt" color="#4472C4" joinstyle="round"/>
                  <v:imagedata o:title=""/>
                  <o:lock v:ext="edit" aspectratio="f"/>
                  <v:textbox inset="0mm,0mm,0mm,0mm"/>
                </v:shape>
                <w10:wrap type="none"/>
                <w10:anchorlock/>
              </v:group>
            </w:pict>
          </mc:Fallback>
        </mc:AlternateContent>
      </w:r>
    </w:p>
    <w:p w14:paraId="722D66DD">
      <w:pPr>
        <w:pStyle w:val="5"/>
        <w:spacing w:before="10"/>
        <w:rPr>
          <w:sz w:val="13"/>
        </w:rPr>
      </w:pPr>
      <w:r>
        <w:rPr>
          <w:sz w:val="13"/>
        </w:rPr>
        <mc:AlternateContent>
          <mc:Choice Requires="wpg">
            <w:drawing>
              <wp:anchor distT="0" distB="0" distL="0" distR="0" simplePos="0" relativeHeight="251684864" behindDoc="1" locked="0" layoutInCell="1" allowOverlap="1">
                <wp:simplePos x="0" y="0"/>
                <wp:positionH relativeFrom="page">
                  <wp:posOffset>895985</wp:posOffset>
                </wp:positionH>
                <wp:positionV relativeFrom="paragraph">
                  <wp:posOffset>116205</wp:posOffset>
                </wp:positionV>
                <wp:extent cx="5768340" cy="3902075"/>
                <wp:effectExtent l="0" t="0" r="3810" b="3175"/>
                <wp:wrapTopAndBottom/>
                <wp:docPr id="146" name="Group 146"/>
                <wp:cNvGraphicFramePr/>
                <a:graphic xmlns:a="http://schemas.openxmlformats.org/drawingml/2006/main">
                  <a:graphicData uri="http://schemas.microsoft.com/office/word/2010/wordprocessingGroup">
                    <wpg:wgp>
                      <wpg:cNvGrpSpPr/>
                      <wpg:grpSpPr>
                        <a:xfrm>
                          <a:off x="0" y="0"/>
                          <a:ext cx="5768340" cy="3902075"/>
                          <a:chOff x="0" y="0"/>
                          <a:chExt cx="5768340" cy="3902075"/>
                        </a:xfrm>
                      </wpg:grpSpPr>
                      <wps:wsp>
                        <wps:cNvPr id="109" name="Graphic 109"/>
                        <wps:cNvSpPr/>
                        <wps:spPr>
                          <a:xfrm>
                            <a:off x="0" y="167"/>
                            <a:ext cx="5768340" cy="3895725"/>
                          </a:xfrm>
                          <a:custGeom>
                            <a:avLst/>
                            <a:gdLst/>
                            <a:ahLst/>
                            <a:cxnLst/>
                            <a:rect l="l" t="t" r="r" b="b"/>
                            <a:pathLst>
                              <a:path w="5768340" h="3895725">
                                <a:moveTo>
                                  <a:pt x="5768340" y="0"/>
                                </a:moveTo>
                                <a:lnTo>
                                  <a:pt x="0" y="0"/>
                                </a:lnTo>
                                <a:lnTo>
                                  <a:pt x="0" y="143256"/>
                                </a:lnTo>
                                <a:lnTo>
                                  <a:pt x="0" y="288036"/>
                                </a:lnTo>
                                <a:lnTo>
                                  <a:pt x="0" y="3895344"/>
                                </a:lnTo>
                                <a:lnTo>
                                  <a:pt x="5768340" y="3895344"/>
                                </a:lnTo>
                                <a:lnTo>
                                  <a:pt x="5768340" y="143256"/>
                                </a:lnTo>
                                <a:lnTo>
                                  <a:pt x="5768340" y="0"/>
                                </a:lnTo>
                                <a:close/>
                              </a:path>
                            </a:pathLst>
                          </a:custGeom>
                          <a:solidFill>
                            <a:srgbClr val="D9D9D9"/>
                          </a:solidFill>
                        </wps:spPr>
                        <wps:bodyPr wrap="square" lIns="0" tIns="0" rIns="0" bIns="0" rtlCol="0">
                          <a:noAutofit/>
                        </wps:bodyPr>
                      </wps:wsp>
                      <wps:wsp>
                        <wps:cNvPr id="110" name="Graphic 110"/>
                        <wps:cNvSpPr/>
                        <wps:spPr>
                          <a:xfrm>
                            <a:off x="0" y="3895511"/>
                            <a:ext cx="5768340" cy="6350"/>
                          </a:xfrm>
                          <a:custGeom>
                            <a:avLst/>
                            <a:gdLst/>
                            <a:ahLst/>
                            <a:cxnLst/>
                            <a:rect l="l" t="t" r="r" b="b"/>
                            <a:pathLst>
                              <a:path w="5768340" h="6350">
                                <a:moveTo>
                                  <a:pt x="5768340" y="0"/>
                                </a:moveTo>
                                <a:lnTo>
                                  <a:pt x="0" y="0"/>
                                </a:lnTo>
                                <a:lnTo>
                                  <a:pt x="0" y="6096"/>
                                </a:lnTo>
                                <a:lnTo>
                                  <a:pt x="5768340" y="6096"/>
                                </a:lnTo>
                                <a:lnTo>
                                  <a:pt x="5768340" y="0"/>
                                </a:lnTo>
                                <a:close/>
                              </a:path>
                            </a:pathLst>
                          </a:custGeom>
                          <a:solidFill>
                            <a:srgbClr val="000000"/>
                          </a:solidFill>
                        </wps:spPr>
                        <wps:bodyPr wrap="square" lIns="0" tIns="0" rIns="0" bIns="0" rtlCol="0">
                          <a:noAutofit/>
                        </wps:bodyPr>
                      </wps:wsp>
                      <wps:wsp>
                        <wps:cNvPr id="111" name="Textbox 111"/>
                        <wps:cNvSpPr txBox="1"/>
                        <wps:spPr>
                          <a:xfrm>
                            <a:off x="18298" y="0"/>
                            <a:ext cx="240665" cy="574675"/>
                          </a:xfrm>
                          <a:prstGeom prst="rect">
                            <a:avLst/>
                          </a:prstGeom>
                        </wps:spPr>
                        <wps:txbx>
                          <w:txbxContent>
                            <w:p w14:paraId="1FC3249A">
                              <w:pPr>
                                <w:spacing w:before="0" w:line="225" w:lineRule="exact"/>
                                <w:ind w:left="0" w:right="0" w:firstLine="0"/>
                                <w:jc w:val="left"/>
                                <w:rPr>
                                  <w:rFonts w:ascii="Courier New"/>
                                  <w:sz w:val="20"/>
                                </w:rPr>
                              </w:pPr>
                              <w:r>
                                <w:rPr>
                                  <w:rFonts w:ascii="Courier New"/>
                                  <w:spacing w:val="-5"/>
                                  <w:sz w:val="20"/>
                                </w:rPr>
                                <w:t>26:</w:t>
                              </w:r>
                            </w:p>
                            <w:p w14:paraId="328B15FA">
                              <w:pPr>
                                <w:spacing w:before="0" w:line="226" w:lineRule="exact"/>
                                <w:ind w:left="0" w:right="0" w:firstLine="0"/>
                                <w:jc w:val="left"/>
                                <w:rPr>
                                  <w:rFonts w:ascii="Courier New"/>
                                  <w:sz w:val="20"/>
                                </w:rPr>
                              </w:pPr>
                              <w:r>
                                <w:rPr>
                                  <w:rFonts w:ascii="Courier New"/>
                                  <w:spacing w:val="-5"/>
                                  <w:sz w:val="20"/>
                                </w:rPr>
                                <w:t>27:</w:t>
                              </w:r>
                            </w:p>
                            <w:p w14:paraId="16EC909D">
                              <w:pPr>
                                <w:spacing w:before="1" w:line="226" w:lineRule="exact"/>
                                <w:ind w:left="0" w:right="0" w:firstLine="0"/>
                                <w:jc w:val="left"/>
                                <w:rPr>
                                  <w:rFonts w:ascii="Courier New"/>
                                  <w:sz w:val="20"/>
                                </w:rPr>
                              </w:pPr>
                              <w:r>
                                <w:rPr>
                                  <w:rFonts w:ascii="Courier New"/>
                                  <w:spacing w:val="-5"/>
                                  <w:sz w:val="20"/>
                                </w:rPr>
                                <w:t>28:</w:t>
                              </w:r>
                            </w:p>
                            <w:p w14:paraId="7AFA9640">
                              <w:pPr>
                                <w:spacing w:before="0" w:line="226" w:lineRule="exact"/>
                                <w:ind w:left="0" w:right="0" w:firstLine="0"/>
                                <w:jc w:val="left"/>
                                <w:rPr>
                                  <w:rFonts w:ascii="Courier New"/>
                                  <w:sz w:val="20"/>
                                </w:rPr>
                              </w:pPr>
                              <w:r>
                                <w:rPr>
                                  <w:rFonts w:ascii="Courier New"/>
                                  <w:spacing w:val="-5"/>
                                  <w:sz w:val="20"/>
                                </w:rPr>
                                <w:t>29:</w:t>
                              </w:r>
                            </w:p>
                          </w:txbxContent>
                        </wps:txbx>
                        <wps:bodyPr wrap="square" lIns="0" tIns="0" rIns="0" bIns="0" rtlCol="0">
                          <a:noAutofit/>
                        </wps:bodyPr>
                      </wps:wsp>
                      <wps:wsp>
                        <wps:cNvPr id="112" name="Textbox 112"/>
                        <wps:cNvSpPr txBox="1"/>
                        <wps:spPr>
                          <a:xfrm>
                            <a:off x="627298" y="0"/>
                            <a:ext cx="4432935" cy="431800"/>
                          </a:xfrm>
                          <a:prstGeom prst="rect">
                            <a:avLst/>
                          </a:prstGeom>
                        </wps:spPr>
                        <wps:txbx>
                          <w:txbxContent>
                            <w:p w14:paraId="2D210684">
                              <w:pPr>
                                <w:spacing w:before="0"/>
                                <w:ind w:left="480" w:right="0" w:hanging="121"/>
                                <w:jc w:val="left"/>
                                <w:rPr>
                                  <w:rFonts w:ascii="Courier New"/>
                                  <w:sz w:val="20"/>
                                </w:rPr>
                              </w:pPr>
                              <w:r>
                                <w:rPr>
                                  <w:rFonts w:ascii="Courier New"/>
                                  <w:sz w:val="20"/>
                                </w:rPr>
                                <w:t>dist(ring_tip,wrist)&lt;160</w:t>
                              </w:r>
                              <w:r>
                                <w:rPr>
                                  <w:rFonts w:ascii="Courier New"/>
                                  <w:spacing w:val="-19"/>
                                  <w:sz w:val="20"/>
                                </w:rPr>
                                <w:t xml:space="preserve"> </w:t>
                              </w:r>
                              <w:r>
                                <w:rPr>
                                  <w:rFonts w:ascii="Courier New"/>
                                  <w:sz w:val="20"/>
                                </w:rPr>
                                <w:t>and</w:t>
                              </w:r>
                              <w:r>
                                <w:rPr>
                                  <w:rFonts w:ascii="Courier New"/>
                                  <w:spacing w:val="-19"/>
                                  <w:sz w:val="20"/>
                                </w:rPr>
                                <w:t xml:space="preserve"> </w:t>
                              </w:r>
                              <w:r>
                                <w:rPr>
                                  <w:rFonts w:ascii="Courier New"/>
                                  <w:sz w:val="20"/>
                                </w:rPr>
                                <w:t>dist(pinky_tip,wrist)&lt;160: return "SCISSORS"</w:t>
                              </w:r>
                            </w:p>
                            <w:p w14:paraId="2F28178E">
                              <w:pPr>
                                <w:spacing w:before="0" w:line="226" w:lineRule="exact"/>
                                <w:ind w:left="0" w:right="0" w:firstLine="0"/>
                                <w:jc w:val="left"/>
                                <w:rPr>
                                  <w:rFonts w:ascii="Courier New"/>
                                  <w:sz w:val="20"/>
                                </w:rPr>
                              </w:pPr>
                              <w:r>
                                <w:rPr>
                                  <w:rFonts w:ascii="Courier New"/>
                                  <w:sz w:val="20"/>
                                </w:rPr>
                                <w:t>return</w:t>
                              </w:r>
                              <w:r>
                                <w:rPr>
                                  <w:rFonts w:ascii="Courier New"/>
                                  <w:spacing w:val="-9"/>
                                  <w:sz w:val="20"/>
                                </w:rPr>
                                <w:t xml:space="preserve"> </w:t>
                              </w:r>
                              <w:r>
                                <w:rPr>
                                  <w:rFonts w:ascii="Courier New"/>
                                  <w:spacing w:val="-2"/>
                                  <w:sz w:val="20"/>
                                </w:rPr>
                                <w:t>"UNKNOWN"</w:t>
                              </w:r>
                            </w:p>
                          </w:txbxContent>
                        </wps:txbx>
                        <wps:bodyPr wrap="square" lIns="0" tIns="0" rIns="0" bIns="0" rtlCol="0">
                          <a:noAutofit/>
                        </wps:bodyPr>
                      </wps:wsp>
                      <wps:wsp>
                        <wps:cNvPr id="113" name="Textbox 113"/>
                        <wps:cNvSpPr txBox="1"/>
                        <wps:spPr>
                          <a:xfrm>
                            <a:off x="18298" y="576044"/>
                            <a:ext cx="4737100" cy="1294130"/>
                          </a:xfrm>
                          <a:prstGeom prst="rect">
                            <a:avLst/>
                          </a:prstGeom>
                        </wps:spPr>
                        <wps:txbx>
                          <w:txbxContent>
                            <w:p w14:paraId="795503CF">
                              <w:pPr>
                                <w:spacing w:before="0"/>
                                <w:ind w:left="0" w:right="3679" w:firstLine="0"/>
                                <w:jc w:val="left"/>
                                <w:rPr>
                                  <w:rFonts w:ascii="Courier New"/>
                                  <w:sz w:val="20"/>
                                </w:rPr>
                              </w:pPr>
                              <w:r>
                                <w:rPr>
                                  <w:rFonts w:ascii="Courier New"/>
                                  <w:sz w:val="20"/>
                                </w:rPr>
                                <w:t>30:</w:t>
                              </w:r>
                              <w:r>
                                <w:rPr>
                                  <w:rFonts w:ascii="Courier New"/>
                                  <w:spacing w:val="-13"/>
                                  <w:sz w:val="20"/>
                                </w:rPr>
                                <w:t xml:space="preserve"> </w:t>
                              </w:r>
                              <w:r>
                                <w:rPr>
                                  <w:rFonts w:ascii="Courier New"/>
                                  <w:sz w:val="20"/>
                                </w:rPr>
                                <w:t>cap</w:t>
                              </w:r>
                              <w:r>
                                <w:rPr>
                                  <w:rFonts w:ascii="Courier New"/>
                                  <w:spacing w:val="-14"/>
                                  <w:sz w:val="20"/>
                                </w:rPr>
                                <w:t xml:space="preserve"> </w:t>
                              </w:r>
                              <w:r>
                                <w:rPr>
                                  <w:rFonts w:ascii="Courier New"/>
                                  <w:sz w:val="20"/>
                                </w:rPr>
                                <w:t>=</w:t>
                              </w:r>
                              <w:r>
                                <w:rPr>
                                  <w:rFonts w:ascii="Courier New"/>
                                  <w:spacing w:val="-13"/>
                                  <w:sz w:val="20"/>
                                </w:rPr>
                                <w:t xml:space="preserve"> </w:t>
                              </w:r>
                              <w:r>
                                <w:rPr>
                                  <w:rFonts w:ascii="Courier New"/>
                                  <w:sz w:val="20"/>
                                </w:rPr>
                                <w:t>cv2.VideoCapture(0) 31: if not cap.isOpened():</w:t>
                              </w:r>
                            </w:p>
                            <w:p w14:paraId="5451138E">
                              <w:pPr>
                                <w:tabs>
                                  <w:tab w:val="left" w:pos="958"/>
                                </w:tabs>
                                <w:spacing w:before="0"/>
                                <w:ind w:left="0" w:right="857" w:firstLine="0"/>
                                <w:jc w:val="left"/>
                                <w:rPr>
                                  <w:rFonts w:ascii="Courier New"/>
                                  <w:sz w:val="20"/>
                                </w:rPr>
                              </w:pPr>
                              <w:r>
                                <w:rPr>
                                  <w:rFonts w:ascii="Courier New"/>
                                  <w:spacing w:val="-4"/>
                                  <w:sz w:val="20"/>
                                </w:rPr>
                                <w:t>32:</w:t>
                              </w:r>
                              <w:r>
                                <w:rPr>
                                  <w:rFonts w:ascii="Courier New"/>
                                  <w:sz w:val="20"/>
                                </w:rPr>
                                <w:tab/>
                              </w:r>
                              <w:r>
                                <w:rPr>
                                  <w:rFonts w:ascii="Courier New"/>
                                  <w:sz w:val="20"/>
                                </w:rPr>
                                <w:t>raise</w:t>
                              </w:r>
                              <w:r>
                                <w:rPr>
                                  <w:rFonts w:ascii="Courier New"/>
                                  <w:spacing w:val="-10"/>
                                  <w:sz w:val="20"/>
                                </w:rPr>
                                <w:t xml:space="preserve"> </w:t>
                              </w:r>
                              <w:r>
                                <w:rPr>
                                  <w:rFonts w:ascii="Courier New"/>
                                  <w:sz w:val="20"/>
                                </w:rPr>
                                <w:t>RuntimeError("Kamera</w:t>
                              </w:r>
                              <w:r>
                                <w:rPr>
                                  <w:rFonts w:ascii="Courier New"/>
                                  <w:spacing w:val="-10"/>
                                  <w:sz w:val="20"/>
                                </w:rPr>
                                <w:t xml:space="preserve"> </w:t>
                              </w:r>
                              <w:r>
                                <w:rPr>
                                  <w:rFonts w:ascii="Courier New"/>
                                  <w:sz w:val="20"/>
                                </w:rPr>
                                <w:t>tidak</w:t>
                              </w:r>
                              <w:r>
                                <w:rPr>
                                  <w:rFonts w:ascii="Courier New"/>
                                  <w:spacing w:val="-10"/>
                                  <w:sz w:val="20"/>
                                </w:rPr>
                                <w:t xml:space="preserve"> </w:t>
                              </w:r>
                              <w:r>
                                <w:rPr>
                                  <w:rFonts w:ascii="Courier New"/>
                                  <w:sz w:val="20"/>
                                </w:rPr>
                                <w:t>bisa</w:t>
                              </w:r>
                              <w:r>
                                <w:rPr>
                                  <w:rFonts w:ascii="Courier New"/>
                                  <w:spacing w:val="-9"/>
                                  <w:sz w:val="20"/>
                                </w:rPr>
                                <w:t xml:space="preserve"> </w:t>
                              </w:r>
                              <w:r>
                                <w:rPr>
                                  <w:rFonts w:ascii="Courier New"/>
                                  <w:sz w:val="20"/>
                                </w:rPr>
                                <w:t xml:space="preserve">dibuka.") </w:t>
                              </w:r>
                              <w:r>
                                <w:rPr>
                                  <w:rFonts w:ascii="Courier New"/>
                                  <w:spacing w:val="-4"/>
                                  <w:sz w:val="20"/>
                                </w:rPr>
                                <w:t>33:</w:t>
                              </w:r>
                            </w:p>
                            <w:p w14:paraId="3DC6D3F1">
                              <w:pPr>
                                <w:spacing w:before="0"/>
                                <w:ind w:left="0" w:right="0" w:firstLine="0"/>
                                <w:jc w:val="left"/>
                                <w:rPr>
                                  <w:rFonts w:ascii="Courier New"/>
                                  <w:sz w:val="20"/>
                                </w:rPr>
                              </w:pPr>
                              <w:r>
                                <w:rPr>
                                  <w:rFonts w:ascii="Courier New"/>
                                  <w:sz w:val="20"/>
                                </w:rPr>
                                <w:t>34:</w:t>
                              </w:r>
                              <w:r>
                                <w:rPr>
                                  <w:rFonts w:ascii="Courier New"/>
                                  <w:spacing w:val="-10"/>
                                  <w:sz w:val="20"/>
                                </w:rPr>
                                <w:t xml:space="preserve"> </w:t>
                              </w:r>
                              <w:r>
                                <w:rPr>
                                  <w:rFonts w:ascii="Courier New"/>
                                  <w:sz w:val="20"/>
                                </w:rPr>
                                <w:t>detector</w:t>
                              </w:r>
                              <w:r>
                                <w:rPr>
                                  <w:rFonts w:ascii="Courier New"/>
                                  <w:spacing w:val="-10"/>
                                  <w:sz w:val="20"/>
                                </w:rPr>
                                <w:t xml:space="preserve"> </w:t>
                              </w:r>
                              <w:r>
                                <w:rPr>
                                  <w:rFonts w:ascii="Courier New"/>
                                  <w:sz w:val="20"/>
                                </w:rPr>
                                <w:t>=</w:t>
                              </w:r>
                              <w:r>
                                <w:rPr>
                                  <w:rFonts w:ascii="Courier New"/>
                                  <w:spacing w:val="-10"/>
                                  <w:sz w:val="20"/>
                                </w:rPr>
                                <w:t xml:space="preserve"> </w:t>
                              </w:r>
                              <w:r>
                                <w:rPr>
                                  <w:rFonts w:ascii="Courier New"/>
                                  <w:sz w:val="20"/>
                                </w:rPr>
                                <w:t>HandDetector(staticMode=False,</w:t>
                              </w:r>
                              <w:r>
                                <w:rPr>
                                  <w:rFonts w:ascii="Courier New"/>
                                  <w:spacing w:val="-10"/>
                                  <w:sz w:val="20"/>
                                </w:rPr>
                                <w:t xml:space="preserve"> </w:t>
                              </w:r>
                              <w:r>
                                <w:rPr>
                                  <w:rFonts w:ascii="Courier New"/>
                                  <w:sz w:val="20"/>
                                </w:rPr>
                                <w:t xml:space="preserve">maxHands=1, </w:t>
                              </w:r>
                              <w:r>
                                <w:rPr>
                                  <w:rFonts w:ascii="Courier New"/>
                                  <w:spacing w:val="-2"/>
                                  <w:sz w:val="20"/>
                                </w:rPr>
                                <w:t>modelComplexity=1,</w:t>
                              </w:r>
                            </w:p>
                            <w:p w14:paraId="0D006A49">
                              <w:pPr>
                                <w:tabs>
                                  <w:tab w:val="left" w:pos="3359"/>
                                </w:tabs>
                                <w:spacing w:before="0" w:line="226" w:lineRule="exact"/>
                                <w:ind w:left="0" w:right="0" w:firstLine="0"/>
                                <w:jc w:val="left"/>
                                <w:rPr>
                                  <w:rFonts w:ascii="Courier New"/>
                                  <w:sz w:val="20"/>
                                </w:rPr>
                              </w:pPr>
                              <w:r>
                                <w:rPr>
                                  <w:rFonts w:ascii="Courier New"/>
                                  <w:spacing w:val="-5"/>
                                  <w:sz w:val="20"/>
                                </w:rPr>
                                <w:t>35:</w:t>
                              </w:r>
                              <w:r>
                                <w:rPr>
                                  <w:rFonts w:ascii="Courier New"/>
                                  <w:sz w:val="20"/>
                                </w:rPr>
                                <w:tab/>
                              </w:r>
                              <w:r>
                                <w:rPr>
                                  <w:rFonts w:ascii="Courier New"/>
                                  <w:sz w:val="20"/>
                                </w:rPr>
                                <w:t>detectionCon=0.5,</w:t>
                              </w:r>
                              <w:r>
                                <w:rPr>
                                  <w:rFonts w:ascii="Courier New"/>
                                  <w:spacing w:val="-27"/>
                                  <w:sz w:val="20"/>
                                </w:rPr>
                                <w:t xml:space="preserve"> </w:t>
                              </w:r>
                              <w:r>
                                <w:rPr>
                                  <w:rFonts w:ascii="Courier New"/>
                                  <w:spacing w:val="-2"/>
                                  <w:sz w:val="20"/>
                                </w:rPr>
                                <w:t>minTrackCon=0.5)</w:t>
                              </w:r>
                            </w:p>
                            <w:p w14:paraId="3EAF2017">
                              <w:pPr>
                                <w:spacing w:before="0" w:line="226" w:lineRule="exact"/>
                                <w:ind w:left="0" w:right="0" w:firstLine="0"/>
                                <w:jc w:val="left"/>
                                <w:rPr>
                                  <w:rFonts w:ascii="Courier New"/>
                                  <w:sz w:val="20"/>
                                </w:rPr>
                              </w:pPr>
                              <w:r>
                                <w:rPr>
                                  <w:rFonts w:ascii="Courier New"/>
                                  <w:spacing w:val="-5"/>
                                  <w:sz w:val="20"/>
                                </w:rPr>
                                <w:t>36:</w:t>
                              </w:r>
                            </w:p>
                            <w:p w14:paraId="283365B6">
                              <w:pPr>
                                <w:spacing w:before="0" w:line="226" w:lineRule="exact"/>
                                <w:ind w:left="0" w:right="0" w:firstLine="0"/>
                                <w:jc w:val="left"/>
                                <w:rPr>
                                  <w:rFonts w:ascii="Courier New"/>
                                  <w:sz w:val="20"/>
                                </w:rPr>
                              </w:pPr>
                              <w:r>
                                <w:rPr>
                                  <w:rFonts w:ascii="Courier New"/>
                                  <w:sz w:val="20"/>
                                </w:rPr>
                                <w:t>37:</w:t>
                              </w:r>
                              <w:r>
                                <w:rPr>
                                  <w:rFonts w:ascii="Courier New"/>
                                  <w:spacing w:val="-7"/>
                                  <w:sz w:val="20"/>
                                </w:rPr>
                                <w:t xml:space="preserve"> </w:t>
                              </w:r>
                              <w:r>
                                <w:rPr>
                                  <w:rFonts w:ascii="Courier New"/>
                                  <w:sz w:val="20"/>
                                </w:rPr>
                                <w:t>while</w:t>
                              </w:r>
                              <w:r>
                                <w:rPr>
                                  <w:rFonts w:ascii="Courier New"/>
                                  <w:spacing w:val="-7"/>
                                  <w:sz w:val="20"/>
                                </w:rPr>
                                <w:t xml:space="preserve"> </w:t>
                              </w:r>
                              <w:r>
                                <w:rPr>
                                  <w:rFonts w:ascii="Courier New"/>
                                  <w:spacing w:val="-2"/>
                                  <w:sz w:val="20"/>
                                </w:rPr>
                                <w:t>True:</w:t>
                              </w:r>
                            </w:p>
                          </w:txbxContent>
                        </wps:txbx>
                        <wps:bodyPr wrap="square" lIns="0" tIns="0" rIns="0" bIns="0" rtlCol="0">
                          <a:noAutofit/>
                        </wps:bodyPr>
                      </wps:wsp>
                      <wps:wsp>
                        <wps:cNvPr id="114" name="Textbox 114"/>
                        <wps:cNvSpPr txBox="1"/>
                        <wps:spPr>
                          <a:xfrm>
                            <a:off x="18298" y="1869931"/>
                            <a:ext cx="240665" cy="1582420"/>
                          </a:xfrm>
                          <a:prstGeom prst="rect">
                            <a:avLst/>
                          </a:prstGeom>
                        </wps:spPr>
                        <wps:txbx>
                          <w:txbxContent>
                            <w:p w14:paraId="058F0C44">
                              <w:pPr>
                                <w:spacing w:before="0" w:line="226" w:lineRule="exact"/>
                                <w:ind w:left="0" w:right="0" w:firstLine="0"/>
                                <w:jc w:val="left"/>
                                <w:rPr>
                                  <w:rFonts w:ascii="Courier New"/>
                                  <w:sz w:val="20"/>
                                </w:rPr>
                              </w:pPr>
                              <w:r>
                                <w:rPr>
                                  <w:rFonts w:ascii="Courier New"/>
                                  <w:spacing w:val="-5"/>
                                  <w:sz w:val="20"/>
                                </w:rPr>
                                <w:t>38:</w:t>
                              </w:r>
                            </w:p>
                            <w:p w14:paraId="48FD3B2F">
                              <w:pPr>
                                <w:spacing w:before="1" w:line="226" w:lineRule="exact"/>
                                <w:ind w:left="0" w:right="0" w:firstLine="0"/>
                                <w:jc w:val="left"/>
                                <w:rPr>
                                  <w:rFonts w:ascii="Courier New"/>
                                  <w:sz w:val="20"/>
                                </w:rPr>
                              </w:pPr>
                              <w:r>
                                <w:rPr>
                                  <w:rFonts w:ascii="Courier New"/>
                                  <w:spacing w:val="-5"/>
                                  <w:sz w:val="20"/>
                                </w:rPr>
                                <w:t>39:</w:t>
                              </w:r>
                            </w:p>
                            <w:p w14:paraId="72E44C60">
                              <w:pPr>
                                <w:spacing w:before="0" w:line="226" w:lineRule="exact"/>
                                <w:ind w:left="0" w:right="0" w:firstLine="0"/>
                                <w:jc w:val="left"/>
                                <w:rPr>
                                  <w:rFonts w:ascii="Courier New"/>
                                  <w:sz w:val="20"/>
                                </w:rPr>
                              </w:pPr>
                              <w:r>
                                <w:rPr>
                                  <w:rFonts w:ascii="Courier New"/>
                                  <w:spacing w:val="-5"/>
                                  <w:sz w:val="20"/>
                                </w:rPr>
                                <w:t>40:</w:t>
                              </w:r>
                            </w:p>
                            <w:p w14:paraId="360BB730">
                              <w:pPr>
                                <w:spacing w:before="0" w:line="226" w:lineRule="exact"/>
                                <w:ind w:left="0" w:right="0" w:firstLine="0"/>
                                <w:jc w:val="left"/>
                                <w:rPr>
                                  <w:rFonts w:ascii="Courier New"/>
                                  <w:sz w:val="20"/>
                                </w:rPr>
                              </w:pPr>
                              <w:r>
                                <w:rPr>
                                  <w:rFonts w:ascii="Courier New"/>
                                  <w:spacing w:val="-5"/>
                                  <w:sz w:val="20"/>
                                </w:rPr>
                                <w:t>41:</w:t>
                              </w:r>
                            </w:p>
                            <w:p w14:paraId="47BD5D2E">
                              <w:pPr>
                                <w:spacing w:before="2" w:line="226" w:lineRule="exact"/>
                                <w:ind w:left="0" w:right="0" w:firstLine="0"/>
                                <w:jc w:val="left"/>
                                <w:rPr>
                                  <w:rFonts w:ascii="Courier New"/>
                                  <w:sz w:val="20"/>
                                </w:rPr>
                              </w:pPr>
                              <w:r>
                                <w:rPr>
                                  <w:rFonts w:ascii="Courier New"/>
                                  <w:spacing w:val="-5"/>
                                  <w:sz w:val="20"/>
                                </w:rPr>
                                <w:t>42:</w:t>
                              </w:r>
                            </w:p>
                            <w:p w14:paraId="64BB8801">
                              <w:pPr>
                                <w:spacing w:before="0" w:line="226" w:lineRule="exact"/>
                                <w:ind w:left="0" w:right="0" w:firstLine="0"/>
                                <w:jc w:val="left"/>
                                <w:rPr>
                                  <w:rFonts w:ascii="Courier New"/>
                                  <w:sz w:val="20"/>
                                </w:rPr>
                              </w:pPr>
                              <w:r>
                                <w:rPr>
                                  <w:rFonts w:ascii="Courier New"/>
                                  <w:spacing w:val="-5"/>
                                  <w:sz w:val="20"/>
                                </w:rPr>
                                <w:t>43:</w:t>
                              </w:r>
                            </w:p>
                            <w:p w14:paraId="4BD93BA3">
                              <w:pPr>
                                <w:spacing w:before="1" w:line="226" w:lineRule="exact"/>
                                <w:ind w:left="0" w:right="0" w:firstLine="0"/>
                                <w:jc w:val="left"/>
                                <w:rPr>
                                  <w:rFonts w:ascii="Courier New"/>
                                  <w:sz w:val="20"/>
                                </w:rPr>
                              </w:pPr>
                              <w:r>
                                <w:rPr>
                                  <w:rFonts w:ascii="Courier New"/>
                                  <w:spacing w:val="-5"/>
                                  <w:sz w:val="20"/>
                                </w:rPr>
                                <w:t>44:</w:t>
                              </w:r>
                            </w:p>
                            <w:p w14:paraId="60D5A8B5">
                              <w:pPr>
                                <w:spacing w:before="0" w:line="226" w:lineRule="exact"/>
                                <w:ind w:left="0" w:right="0" w:firstLine="0"/>
                                <w:jc w:val="left"/>
                                <w:rPr>
                                  <w:rFonts w:ascii="Courier New"/>
                                  <w:sz w:val="20"/>
                                </w:rPr>
                              </w:pPr>
                              <w:r>
                                <w:rPr>
                                  <w:rFonts w:ascii="Courier New"/>
                                  <w:spacing w:val="-5"/>
                                  <w:sz w:val="20"/>
                                </w:rPr>
                                <w:t>45:</w:t>
                              </w:r>
                            </w:p>
                            <w:p w14:paraId="3EF5EC6A">
                              <w:pPr>
                                <w:spacing w:before="0" w:line="226" w:lineRule="exact"/>
                                <w:ind w:left="0" w:right="0" w:firstLine="0"/>
                                <w:jc w:val="left"/>
                                <w:rPr>
                                  <w:rFonts w:ascii="Courier New"/>
                                  <w:sz w:val="20"/>
                                </w:rPr>
                              </w:pPr>
                              <w:r>
                                <w:rPr>
                                  <w:rFonts w:ascii="Courier New"/>
                                  <w:spacing w:val="-5"/>
                                  <w:sz w:val="20"/>
                                </w:rPr>
                                <w:t>46:</w:t>
                              </w:r>
                            </w:p>
                            <w:p w14:paraId="7935BC5A">
                              <w:pPr>
                                <w:spacing w:before="2" w:line="226" w:lineRule="exact"/>
                                <w:ind w:left="0" w:right="0" w:firstLine="0"/>
                                <w:jc w:val="left"/>
                                <w:rPr>
                                  <w:rFonts w:ascii="Courier New"/>
                                  <w:sz w:val="20"/>
                                </w:rPr>
                              </w:pPr>
                              <w:r>
                                <w:rPr>
                                  <w:rFonts w:ascii="Courier New"/>
                                  <w:spacing w:val="-5"/>
                                  <w:sz w:val="20"/>
                                </w:rPr>
                                <w:t>47:</w:t>
                              </w:r>
                            </w:p>
                            <w:p w14:paraId="7FC1FB77">
                              <w:pPr>
                                <w:spacing w:before="0" w:line="226" w:lineRule="exact"/>
                                <w:ind w:left="0" w:right="0" w:firstLine="0"/>
                                <w:jc w:val="left"/>
                                <w:rPr>
                                  <w:rFonts w:ascii="Courier New"/>
                                  <w:sz w:val="20"/>
                                </w:rPr>
                              </w:pPr>
                              <w:r>
                                <w:rPr>
                                  <w:rFonts w:ascii="Courier New"/>
                                  <w:spacing w:val="-5"/>
                                  <w:sz w:val="20"/>
                                </w:rPr>
                                <w:t>48:</w:t>
                              </w:r>
                            </w:p>
                          </w:txbxContent>
                        </wps:txbx>
                        <wps:bodyPr wrap="square" lIns="0" tIns="0" rIns="0" bIns="0" rtlCol="0">
                          <a:noAutofit/>
                        </wps:bodyPr>
                      </wps:wsp>
                      <wps:wsp>
                        <wps:cNvPr id="115" name="Textbox 115"/>
                        <wps:cNvSpPr txBox="1"/>
                        <wps:spPr>
                          <a:xfrm>
                            <a:off x="627298" y="1869931"/>
                            <a:ext cx="4737735" cy="1007744"/>
                          </a:xfrm>
                          <a:prstGeom prst="rect">
                            <a:avLst/>
                          </a:prstGeom>
                        </wps:spPr>
                        <wps:txbx>
                          <w:txbxContent>
                            <w:p w14:paraId="0DC5B976">
                              <w:pPr>
                                <w:spacing w:before="0"/>
                                <w:ind w:left="0" w:right="4879" w:firstLine="0"/>
                                <w:jc w:val="left"/>
                                <w:rPr>
                                  <w:rFonts w:ascii="Courier New"/>
                                  <w:sz w:val="20"/>
                                </w:rPr>
                              </w:pPr>
                              <w:r>
                                <w:rPr>
                                  <w:rFonts w:ascii="Courier New"/>
                                  <w:sz w:val="20"/>
                                </w:rPr>
                                <w:t>ok,</w:t>
                              </w:r>
                              <w:r>
                                <w:rPr>
                                  <w:rFonts w:ascii="Courier New"/>
                                  <w:spacing w:val="-13"/>
                                  <w:sz w:val="20"/>
                                </w:rPr>
                                <w:t xml:space="preserve"> </w:t>
                              </w:r>
                              <w:r>
                                <w:rPr>
                                  <w:rFonts w:ascii="Courier New"/>
                                  <w:sz w:val="20"/>
                                </w:rPr>
                                <w:t>img</w:t>
                              </w:r>
                              <w:r>
                                <w:rPr>
                                  <w:rFonts w:ascii="Courier New"/>
                                  <w:spacing w:val="-13"/>
                                  <w:sz w:val="20"/>
                                </w:rPr>
                                <w:t xml:space="preserve"> </w:t>
                              </w:r>
                              <w:r>
                                <w:rPr>
                                  <w:rFonts w:ascii="Courier New"/>
                                  <w:sz w:val="20"/>
                                </w:rPr>
                                <w:t>=</w:t>
                              </w:r>
                              <w:r>
                                <w:rPr>
                                  <w:rFonts w:ascii="Courier New"/>
                                  <w:spacing w:val="-13"/>
                                  <w:sz w:val="20"/>
                                </w:rPr>
                                <w:t xml:space="preserve"> </w:t>
                              </w:r>
                              <w:r>
                                <w:rPr>
                                  <w:rFonts w:ascii="Courier New"/>
                                  <w:sz w:val="20"/>
                                </w:rPr>
                                <w:t>cap.read() if not ok: break</w:t>
                              </w:r>
                            </w:p>
                            <w:p w14:paraId="68B0A6D4">
                              <w:pPr>
                                <w:spacing w:before="0"/>
                                <w:ind w:left="0" w:right="0" w:firstLine="0"/>
                                <w:jc w:val="left"/>
                                <w:rPr>
                                  <w:rFonts w:ascii="Courier New"/>
                                  <w:sz w:val="20"/>
                                </w:rPr>
                              </w:pPr>
                              <w:r>
                                <w:rPr>
                                  <w:rFonts w:ascii="Courier New"/>
                                  <w:sz w:val="20"/>
                                </w:rPr>
                                <w:t>hands,</w:t>
                              </w:r>
                              <w:r>
                                <w:rPr>
                                  <w:rFonts w:ascii="Courier New"/>
                                  <w:spacing w:val="-8"/>
                                  <w:sz w:val="20"/>
                                </w:rPr>
                                <w:t xml:space="preserve"> </w:t>
                              </w:r>
                              <w:r>
                                <w:rPr>
                                  <w:rFonts w:ascii="Courier New"/>
                                  <w:sz w:val="20"/>
                                </w:rPr>
                                <w:t>img</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detector.findHands(img,</w:t>
                              </w:r>
                              <w:r>
                                <w:rPr>
                                  <w:rFonts w:ascii="Courier New"/>
                                  <w:spacing w:val="-8"/>
                                  <w:sz w:val="20"/>
                                </w:rPr>
                                <w:t xml:space="preserve"> </w:t>
                              </w:r>
                              <w:r>
                                <w:rPr>
                                  <w:rFonts w:ascii="Courier New"/>
                                  <w:sz w:val="20"/>
                                </w:rPr>
                                <w:t>draw=True,</w:t>
                              </w:r>
                              <w:r>
                                <w:rPr>
                                  <w:rFonts w:ascii="Courier New"/>
                                  <w:spacing w:val="-9"/>
                                  <w:sz w:val="20"/>
                                </w:rPr>
                                <w:t xml:space="preserve"> </w:t>
                              </w:r>
                              <w:r>
                                <w:rPr>
                                  <w:rFonts w:ascii="Courier New"/>
                                  <w:sz w:val="20"/>
                                </w:rPr>
                                <w:t>flipType=True) if hands:</w:t>
                              </w:r>
                            </w:p>
                            <w:p w14:paraId="1FD723F7">
                              <w:pPr>
                                <w:spacing w:before="0"/>
                                <w:ind w:left="480" w:right="1458" w:firstLine="0"/>
                                <w:jc w:val="left"/>
                                <w:rPr>
                                  <w:rFonts w:ascii="Courier New"/>
                                  <w:sz w:val="20"/>
                                </w:rPr>
                              </w:pPr>
                              <w:r>
                                <w:rPr>
                                  <w:rFonts w:ascii="Courier New"/>
                                  <w:sz w:val="20"/>
                                </w:rPr>
                                <w:t>label = classify_gesture(hands[0]) cv2.putText(img,</w:t>
                              </w:r>
                              <w:r>
                                <w:rPr>
                                  <w:rFonts w:ascii="Courier New"/>
                                  <w:spacing w:val="-13"/>
                                  <w:sz w:val="20"/>
                                </w:rPr>
                                <w:t xml:space="preserve"> </w:t>
                              </w:r>
                              <w:r>
                                <w:rPr>
                                  <w:rFonts w:ascii="Courier New"/>
                                  <w:sz w:val="20"/>
                                </w:rPr>
                                <w:t>f"Gesture:</w:t>
                              </w:r>
                              <w:r>
                                <w:rPr>
                                  <w:rFonts w:ascii="Courier New"/>
                                  <w:spacing w:val="-13"/>
                                  <w:sz w:val="20"/>
                                </w:rPr>
                                <w:t xml:space="preserve"> </w:t>
                              </w:r>
                              <w:r>
                                <w:rPr>
                                  <w:rFonts w:ascii="Courier New"/>
                                  <w:sz w:val="20"/>
                                </w:rPr>
                                <w:t>{label}",</w:t>
                              </w:r>
                              <w:r>
                                <w:rPr>
                                  <w:rFonts w:ascii="Courier New"/>
                                  <w:spacing w:val="-13"/>
                                  <w:sz w:val="20"/>
                                </w:rPr>
                                <w:t xml:space="preserve"> </w:t>
                              </w:r>
                              <w:r>
                                <w:rPr>
                                  <w:rFonts w:ascii="Courier New"/>
                                  <w:sz w:val="20"/>
                                </w:rPr>
                                <w:t>(20,40),</w:t>
                              </w:r>
                            </w:p>
                            <w:p w14:paraId="341251E4">
                              <w:pPr>
                                <w:spacing w:before="1" w:line="226" w:lineRule="exact"/>
                                <w:ind w:left="1921" w:right="0" w:firstLine="0"/>
                                <w:jc w:val="left"/>
                                <w:rPr>
                                  <w:rFonts w:ascii="Courier New"/>
                                  <w:sz w:val="20"/>
                                </w:rPr>
                              </w:pPr>
                              <w:r>
                                <w:rPr>
                                  <w:rFonts w:ascii="Courier New"/>
                                  <w:sz w:val="20"/>
                                </w:rPr>
                                <w:t>cv2.FONT_HERSHEY_SIMPLEX,</w:t>
                              </w:r>
                              <w:r>
                                <w:rPr>
                                  <w:rFonts w:ascii="Courier New"/>
                                  <w:spacing w:val="-22"/>
                                  <w:sz w:val="20"/>
                                </w:rPr>
                                <w:t xml:space="preserve"> </w:t>
                              </w:r>
                              <w:r>
                                <w:rPr>
                                  <w:rFonts w:ascii="Courier New"/>
                                  <w:sz w:val="20"/>
                                </w:rPr>
                                <w:t>0.9,</w:t>
                              </w:r>
                              <w:r>
                                <w:rPr>
                                  <w:rFonts w:ascii="Courier New"/>
                                  <w:spacing w:val="-21"/>
                                  <w:sz w:val="20"/>
                                </w:rPr>
                                <w:t xml:space="preserve"> </w:t>
                              </w:r>
                              <w:r>
                                <w:rPr>
                                  <w:rFonts w:ascii="Courier New"/>
                                  <w:sz w:val="20"/>
                                </w:rPr>
                                <w:t>(0,255,255),</w:t>
                              </w:r>
                              <w:r>
                                <w:rPr>
                                  <w:rFonts w:ascii="Courier New"/>
                                  <w:spacing w:val="-21"/>
                                  <w:sz w:val="20"/>
                                </w:rPr>
                                <w:t xml:space="preserve"> </w:t>
                              </w:r>
                              <w:r>
                                <w:rPr>
                                  <w:rFonts w:ascii="Courier New"/>
                                  <w:spacing w:val="-5"/>
                                  <w:sz w:val="20"/>
                                </w:rPr>
                                <w:t>2)</w:t>
                              </w:r>
                            </w:p>
                          </w:txbxContent>
                        </wps:txbx>
                        <wps:bodyPr wrap="square" lIns="0" tIns="0" rIns="0" bIns="0" rtlCol="0">
                          <a:noAutofit/>
                        </wps:bodyPr>
                      </wps:wsp>
                      <wps:wsp>
                        <wps:cNvPr id="116" name="Textbox 116"/>
                        <wps:cNvSpPr txBox="1"/>
                        <wps:spPr>
                          <a:xfrm>
                            <a:off x="627298" y="3020628"/>
                            <a:ext cx="3289300" cy="288290"/>
                          </a:xfrm>
                          <a:prstGeom prst="rect">
                            <a:avLst/>
                          </a:prstGeom>
                        </wps:spPr>
                        <wps:txbx>
                          <w:txbxContent>
                            <w:p w14:paraId="62845C03">
                              <w:pPr>
                                <w:spacing w:before="0"/>
                                <w:ind w:left="0" w:right="18" w:firstLine="0"/>
                                <w:jc w:val="left"/>
                                <w:rPr>
                                  <w:rFonts w:ascii="Courier New"/>
                                  <w:sz w:val="20"/>
                                </w:rPr>
                              </w:pPr>
                              <w:r>
                                <w:rPr>
                                  <w:rFonts w:ascii="Courier New"/>
                                  <w:sz w:val="20"/>
                                </w:rPr>
                                <w:t>cv2.imshow("Hand Gestures (cvzone)", img) if</w:t>
                              </w:r>
                              <w:r>
                                <w:rPr>
                                  <w:rFonts w:ascii="Courier New"/>
                                  <w:spacing w:val="-8"/>
                                  <w:sz w:val="20"/>
                                </w:rPr>
                                <w:t xml:space="preserve"> </w:t>
                              </w:r>
                              <w:r>
                                <w:rPr>
                                  <w:rFonts w:ascii="Courier New"/>
                                  <w:sz w:val="20"/>
                                </w:rPr>
                                <w:t>cv2.waitKey(1)</w:t>
                              </w:r>
                              <w:r>
                                <w:rPr>
                                  <w:rFonts w:ascii="Courier New"/>
                                  <w:spacing w:val="-8"/>
                                  <w:sz w:val="20"/>
                                </w:rPr>
                                <w:t xml:space="preserve"> </w:t>
                              </w:r>
                              <w:r>
                                <w:rPr>
                                  <w:rFonts w:ascii="Courier New"/>
                                  <w:sz w:val="20"/>
                                </w:rPr>
                                <w:t>&amp;</w:t>
                              </w:r>
                              <w:r>
                                <w:rPr>
                                  <w:rFonts w:ascii="Courier New"/>
                                  <w:spacing w:val="-7"/>
                                  <w:sz w:val="20"/>
                                </w:rPr>
                                <w:t xml:space="preserve"> </w:t>
                              </w:r>
                              <w:r>
                                <w:rPr>
                                  <w:rFonts w:ascii="Courier New"/>
                                  <w:sz w:val="20"/>
                                </w:rPr>
                                <w:t>0xFF</w:t>
                              </w:r>
                              <w:r>
                                <w:rPr>
                                  <w:rFonts w:ascii="Courier New"/>
                                  <w:spacing w:val="-7"/>
                                  <w:sz w:val="20"/>
                                </w:rPr>
                                <w:t xml:space="preserve"> </w:t>
                              </w:r>
                              <w:r>
                                <w:rPr>
                                  <w:rFonts w:ascii="Courier New"/>
                                  <w:sz w:val="20"/>
                                </w:rPr>
                                <w:t>==</w:t>
                              </w:r>
                              <w:r>
                                <w:rPr>
                                  <w:rFonts w:ascii="Courier New"/>
                                  <w:spacing w:val="-7"/>
                                  <w:sz w:val="20"/>
                                </w:rPr>
                                <w:t xml:space="preserve"> </w:t>
                              </w:r>
                              <w:r>
                                <w:rPr>
                                  <w:rFonts w:ascii="Courier New"/>
                                  <w:sz w:val="20"/>
                                </w:rPr>
                                <w:t>ord('q'):</w:t>
                              </w:r>
                              <w:r>
                                <w:rPr>
                                  <w:rFonts w:ascii="Courier New"/>
                                  <w:spacing w:val="-7"/>
                                  <w:sz w:val="20"/>
                                </w:rPr>
                                <w:t xml:space="preserve"> </w:t>
                              </w:r>
                              <w:r>
                                <w:rPr>
                                  <w:rFonts w:ascii="Courier New"/>
                                  <w:sz w:val="20"/>
                                </w:rPr>
                                <w:t>break</w:t>
                              </w:r>
                            </w:p>
                          </w:txbxContent>
                        </wps:txbx>
                        <wps:bodyPr wrap="square" lIns="0" tIns="0" rIns="0" bIns="0" rtlCol="0">
                          <a:noAutofit/>
                        </wps:bodyPr>
                      </wps:wsp>
                      <wps:wsp>
                        <wps:cNvPr id="117" name="Textbox 117"/>
                        <wps:cNvSpPr txBox="1"/>
                        <wps:spPr>
                          <a:xfrm>
                            <a:off x="18298" y="3453358"/>
                            <a:ext cx="2069464" cy="429895"/>
                          </a:xfrm>
                          <a:prstGeom prst="rect">
                            <a:avLst/>
                          </a:prstGeom>
                        </wps:spPr>
                        <wps:txbx>
                          <w:txbxContent>
                            <w:p w14:paraId="18EDD4F7">
                              <w:pPr>
                                <w:spacing w:before="0" w:line="225" w:lineRule="exact"/>
                                <w:ind w:left="0" w:right="0" w:firstLine="0"/>
                                <w:jc w:val="left"/>
                                <w:rPr>
                                  <w:rFonts w:ascii="Courier New"/>
                                  <w:sz w:val="20"/>
                                </w:rPr>
                              </w:pPr>
                              <w:r>
                                <w:rPr>
                                  <w:rFonts w:ascii="Courier New"/>
                                  <w:sz w:val="20"/>
                                </w:rPr>
                                <w:t>49:</w:t>
                              </w:r>
                              <w:r>
                                <w:rPr>
                                  <w:rFonts w:ascii="Courier New"/>
                                  <w:spacing w:val="-6"/>
                                  <w:sz w:val="20"/>
                                </w:rPr>
                                <w:t xml:space="preserve"> </w:t>
                              </w:r>
                              <w:r>
                                <w:rPr>
                                  <w:rFonts w:ascii="Courier New"/>
                                  <w:spacing w:val="-2"/>
                                  <w:sz w:val="20"/>
                                </w:rPr>
                                <w:t>cap.release()</w:t>
                              </w:r>
                            </w:p>
                            <w:p w14:paraId="33D7AF50">
                              <w:pPr>
                                <w:spacing w:before="0" w:line="226" w:lineRule="exact"/>
                                <w:ind w:left="0" w:right="0" w:firstLine="0"/>
                                <w:jc w:val="left"/>
                                <w:rPr>
                                  <w:rFonts w:ascii="Courier New"/>
                                  <w:sz w:val="20"/>
                                </w:rPr>
                              </w:pPr>
                              <w:r>
                                <w:rPr>
                                  <w:rFonts w:ascii="Courier New"/>
                                  <w:sz w:val="20"/>
                                </w:rPr>
                                <w:t>50:</w:t>
                              </w:r>
                              <w:r>
                                <w:rPr>
                                  <w:rFonts w:ascii="Courier New"/>
                                  <w:spacing w:val="-6"/>
                                  <w:sz w:val="20"/>
                                </w:rPr>
                                <w:t xml:space="preserve"> </w:t>
                              </w:r>
                              <w:r>
                                <w:rPr>
                                  <w:rFonts w:ascii="Courier New"/>
                                  <w:spacing w:val="-2"/>
                                  <w:sz w:val="20"/>
                                </w:rPr>
                                <w:t>cv2.destroyAllWindows()</w:t>
                              </w:r>
                            </w:p>
                            <w:p w14:paraId="6AABC53A">
                              <w:pPr>
                                <w:spacing w:before="0" w:line="226" w:lineRule="exact"/>
                                <w:ind w:left="0" w:right="0" w:firstLine="0"/>
                                <w:jc w:val="left"/>
                                <w:rPr>
                                  <w:rFonts w:ascii="Courier New"/>
                                  <w:sz w:val="20"/>
                                </w:rPr>
                              </w:pPr>
                              <w:r>
                                <w:rPr>
                                  <w:rFonts w:ascii="Courier New"/>
                                  <w:spacing w:val="-5"/>
                                  <w:sz w:val="20"/>
                                </w:rPr>
                                <w:t>51:</w:t>
                              </w:r>
                            </w:p>
                          </w:txbxContent>
                        </wps:txbx>
                        <wps:bodyPr wrap="square" lIns="0" tIns="0" rIns="0" bIns="0" rtlCol="0">
                          <a:noAutofit/>
                        </wps:bodyPr>
                      </wps:wsp>
                    </wpg:wgp>
                  </a:graphicData>
                </a:graphic>
              </wp:anchor>
            </w:drawing>
          </mc:Choice>
          <mc:Fallback>
            <w:pict>
              <v:group id="_x0000_s1026" o:spid="_x0000_s1026" o:spt="203" style="position:absolute;left:0pt;margin-left:70.55pt;margin-top:9.15pt;height:307.25pt;width:454.2pt;mso-position-horizontal-relative:page;mso-wrap-distance-bottom:0pt;mso-wrap-distance-top:0pt;z-index:-251631616;mso-width-relative:page;mso-height-relative:page;" coordsize="5768340,3902075" o:gfxdata="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">
                <o:lock v:ext="edit" aspectratio="f"/>
                <v:shape id="Graphic 109" o:spid="_x0000_s1026" o:spt="100" style="position:absolute;left:0;top:167;height:3895725;width:5768340;" fillcolor="#D9D9D9" filled="t" stroked="f" coordsize="5768340,3895725" o:gfxdata="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XGJLsAAADc&#10;AAAADwAAAAAAAAABACAAAAAiAAAAZHJzL2Rvd25yZXYueG1sUEsBAhQAFAAAAAgAh07iQDMvBZ47&#10;AAAAOQAAABAAAAAAAAAAAQAgAAAACgEAAGRycy9zaGFwZXhtbC54bWxQSwUGAAAAAAYABgBbAQAA&#10;tAMAAAAA&#10;" path="m5768340,0l0,0,0,143256,0,288036,0,3895344,5768340,3895344,5768340,143256,5768340,0xe">
                  <v:fill on="t" focussize="0,0"/>
                  <v:stroke on="f"/>
                  <v:imagedata o:title=""/>
                  <o:lock v:ext="edit" aspectratio="f"/>
                  <v:textbox inset="0mm,0mm,0mm,0mm"/>
                </v:shape>
                <v:shape id="Graphic 110" o:spid="_x0000_s1026" o:spt="100" style="position:absolute;left:0;top:3895511;height:6350;width:5768340;" fillcolor="#000000" filled="t" stroked="f" coordsize="5768340,6350" o:gfxdata="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Xn5lL4A&#10;AADcAAAADwAAAAAAAAABACAAAAAiAAAAZHJzL2Rvd25yZXYueG1sUEsBAhQAFAAAAAgAh07iQDMv&#10;BZ47AAAAOQAAABAAAAAAAAAAAQAgAAAADQEAAGRycy9zaGFwZXhtbC54bWxQSwUGAAAAAAYABgBb&#10;AQAAtwMAAAAA&#10;" path="m5768340,0l0,0,0,6096,5768340,6096,5768340,0xe">
                  <v:fill on="t" focussize="0,0"/>
                  <v:stroke on="f"/>
                  <v:imagedata o:title=""/>
                  <o:lock v:ext="edit" aspectratio="f"/>
                  <v:textbox inset="0mm,0mm,0mm,0mm"/>
                </v:shape>
                <v:shape id="Textbox 111" o:spid="_x0000_s1026" o:spt="202" type="#_x0000_t202" style="position:absolute;left:18298;top:0;height:574675;width:240665;" filled="f" stroked="f" coordsize="21600,21600" o:gfxdata="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0VZSS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1FC3249A">
                        <w:pPr>
                          <w:spacing w:before="0" w:line="225" w:lineRule="exact"/>
                          <w:ind w:left="0" w:right="0" w:firstLine="0"/>
                          <w:jc w:val="left"/>
                          <w:rPr>
                            <w:rFonts w:ascii="Courier New"/>
                            <w:sz w:val="20"/>
                          </w:rPr>
                        </w:pPr>
                        <w:r>
                          <w:rPr>
                            <w:rFonts w:ascii="Courier New"/>
                            <w:spacing w:val="-5"/>
                            <w:sz w:val="20"/>
                          </w:rPr>
                          <w:t>26:</w:t>
                        </w:r>
                      </w:p>
                      <w:p w14:paraId="328B15FA">
                        <w:pPr>
                          <w:spacing w:before="0" w:line="226" w:lineRule="exact"/>
                          <w:ind w:left="0" w:right="0" w:firstLine="0"/>
                          <w:jc w:val="left"/>
                          <w:rPr>
                            <w:rFonts w:ascii="Courier New"/>
                            <w:sz w:val="20"/>
                          </w:rPr>
                        </w:pPr>
                        <w:r>
                          <w:rPr>
                            <w:rFonts w:ascii="Courier New"/>
                            <w:spacing w:val="-5"/>
                            <w:sz w:val="20"/>
                          </w:rPr>
                          <w:t>27:</w:t>
                        </w:r>
                      </w:p>
                      <w:p w14:paraId="16EC909D">
                        <w:pPr>
                          <w:spacing w:before="1" w:line="226" w:lineRule="exact"/>
                          <w:ind w:left="0" w:right="0" w:firstLine="0"/>
                          <w:jc w:val="left"/>
                          <w:rPr>
                            <w:rFonts w:ascii="Courier New"/>
                            <w:sz w:val="20"/>
                          </w:rPr>
                        </w:pPr>
                        <w:r>
                          <w:rPr>
                            <w:rFonts w:ascii="Courier New"/>
                            <w:spacing w:val="-5"/>
                            <w:sz w:val="20"/>
                          </w:rPr>
                          <w:t>28:</w:t>
                        </w:r>
                      </w:p>
                      <w:p w14:paraId="7AFA9640">
                        <w:pPr>
                          <w:spacing w:before="0" w:line="226" w:lineRule="exact"/>
                          <w:ind w:left="0" w:right="0" w:firstLine="0"/>
                          <w:jc w:val="left"/>
                          <w:rPr>
                            <w:rFonts w:ascii="Courier New"/>
                            <w:sz w:val="20"/>
                          </w:rPr>
                        </w:pPr>
                        <w:r>
                          <w:rPr>
                            <w:rFonts w:ascii="Courier New"/>
                            <w:spacing w:val="-5"/>
                            <w:sz w:val="20"/>
                          </w:rPr>
                          <w:t>29:</w:t>
                        </w:r>
                      </w:p>
                    </w:txbxContent>
                  </v:textbox>
                </v:shape>
                <v:shape id="Textbox 112" o:spid="_x0000_s1026" o:spt="202" type="#_x0000_t202" style="position:absolute;left:627298;top:0;height:431800;width:4432935;" filled="f" stroked="f" coordsize="21600,21600" o:gfxdata="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3H+1O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2D210684">
                        <w:pPr>
                          <w:spacing w:before="0"/>
                          <w:ind w:left="480" w:right="0" w:hanging="121"/>
                          <w:jc w:val="left"/>
                          <w:rPr>
                            <w:rFonts w:ascii="Courier New"/>
                            <w:sz w:val="20"/>
                          </w:rPr>
                        </w:pPr>
                        <w:r>
                          <w:rPr>
                            <w:rFonts w:ascii="Courier New"/>
                            <w:sz w:val="20"/>
                          </w:rPr>
                          <w:t>dist(ring_tip,wrist)&lt;160</w:t>
                        </w:r>
                        <w:r>
                          <w:rPr>
                            <w:rFonts w:ascii="Courier New"/>
                            <w:spacing w:val="-19"/>
                            <w:sz w:val="20"/>
                          </w:rPr>
                          <w:t xml:space="preserve"> </w:t>
                        </w:r>
                        <w:r>
                          <w:rPr>
                            <w:rFonts w:ascii="Courier New"/>
                            <w:sz w:val="20"/>
                          </w:rPr>
                          <w:t>and</w:t>
                        </w:r>
                        <w:r>
                          <w:rPr>
                            <w:rFonts w:ascii="Courier New"/>
                            <w:spacing w:val="-19"/>
                            <w:sz w:val="20"/>
                          </w:rPr>
                          <w:t xml:space="preserve"> </w:t>
                        </w:r>
                        <w:r>
                          <w:rPr>
                            <w:rFonts w:ascii="Courier New"/>
                            <w:sz w:val="20"/>
                          </w:rPr>
                          <w:t>dist(pinky_tip,wrist)&lt;160: return "SCISSORS"</w:t>
                        </w:r>
                      </w:p>
                      <w:p w14:paraId="2F28178E">
                        <w:pPr>
                          <w:spacing w:before="0" w:line="226" w:lineRule="exact"/>
                          <w:ind w:left="0" w:right="0" w:firstLine="0"/>
                          <w:jc w:val="left"/>
                          <w:rPr>
                            <w:rFonts w:ascii="Courier New"/>
                            <w:sz w:val="20"/>
                          </w:rPr>
                        </w:pPr>
                        <w:r>
                          <w:rPr>
                            <w:rFonts w:ascii="Courier New"/>
                            <w:sz w:val="20"/>
                          </w:rPr>
                          <w:t>return</w:t>
                        </w:r>
                        <w:r>
                          <w:rPr>
                            <w:rFonts w:ascii="Courier New"/>
                            <w:spacing w:val="-9"/>
                            <w:sz w:val="20"/>
                          </w:rPr>
                          <w:t xml:space="preserve"> </w:t>
                        </w:r>
                        <w:r>
                          <w:rPr>
                            <w:rFonts w:ascii="Courier New"/>
                            <w:spacing w:val="-2"/>
                            <w:sz w:val="20"/>
                          </w:rPr>
                          <w:t>"UNKNOWN"</w:t>
                        </w:r>
                      </w:p>
                    </w:txbxContent>
                  </v:textbox>
                </v:shape>
                <v:shape id="Textbox 113" o:spid="_x0000_s1026" o:spt="202" type="#_x0000_t202" style="position:absolute;left:18298;top:576044;height:1294130;width:4737100;" filled="f" stroked="f" coordsize="21600,21600" o:gfxdata="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KLXsi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795503CF">
                        <w:pPr>
                          <w:spacing w:before="0"/>
                          <w:ind w:left="0" w:right="3679" w:firstLine="0"/>
                          <w:jc w:val="left"/>
                          <w:rPr>
                            <w:rFonts w:ascii="Courier New"/>
                            <w:sz w:val="20"/>
                          </w:rPr>
                        </w:pPr>
                        <w:r>
                          <w:rPr>
                            <w:rFonts w:ascii="Courier New"/>
                            <w:sz w:val="20"/>
                          </w:rPr>
                          <w:t>30:</w:t>
                        </w:r>
                        <w:r>
                          <w:rPr>
                            <w:rFonts w:ascii="Courier New"/>
                            <w:spacing w:val="-13"/>
                            <w:sz w:val="20"/>
                          </w:rPr>
                          <w:t xml:space="preserve"> </w:t>
                        </w:r>
                        <w:r>
                          <w:rPr>
                            <w:rFonts w:ascii="Courier New"/>
                            <w:sz w:val="20"/>
                          </w:rPr>
                          <w:t>cap</w:t>
                        </w:r>
                        <w:r>
                          <w:rPr>
                            <w:rFonts w:ascii="Courier New"/>
                            <w:spacing w:val="-14"/>
                            <w:sz w:val="20"/>
                          </w:rPr>
                          <w:t xml:space="preserve"> </w:t>
                        </w:r>
                        <w:r>
                          <w:rPr>
                            <w:rFonts w:ascii="Courier New"/>
                            <w:sz w:val="20"/>
                          </w:rPr>
                          <w:t>=</w:t>
                        </w:r>
                        <w:r>
                          <w:rPr>
                            <w:rFonts w:ascii="Courier New"/>
                            <w:spacing w:val="-13"/>
                            <w:sz w:val="20"/>
                          </w:rPr>
                          <w:t xml:space="preserve"> </w:t>
                        </w:r>
                        <w:r>
                          <w:rPr>
                            <w:rFonts w:ascii="Courier New"/>
                            <w:sz w:val="20"/>
                          </w:rPr>
                          <w:t>cv2.VideoCapture(0) 31: if not cap.isOpened():</w:t>
                        </w:r>
                      </w:p>
                      <w:p w14:paraId="5451138E">
                        <w:pPr>
                          <w:tabs>
                            <w:tab w:val="left" w:pos="958"/>
                          </w:tabs>
                          <w:spacing w:before="0"/>
                          <w:ind w:left="0" w:right="857" w:firstLine="0"/>
                          <w:jc w:val="left"/>
                          <w:rPr>
                            <w:rFonts w:ascii="Courier New"/>
                            <w:sz w:val="20"/>
                          </w:rPr>
                        </w:pPr>
                        <w:r>
                          <w:rPr>
                            <w:rFonts w:ascii="Courier New"/>
                            <w:spacing w:val="-4"/>
                            <w:sz w:val="20"/>
                          </w:rPr>
                          <w:t>32:</w:t>
                        </w:r>
                        <w:r>
                          <w:rPr>
                            <w:rFonts w:ascii="Courier New"/>
                            <w:sz w:val="20"/>
                          </w:rPr>
                          <w:tab/>
                        </w:r>
                        <w:r>
                          <w:rPr>
                            <w:rFonts w:ascii="Courier New"/>
                            <w:sz w:val="20"/>
                          </w:rPr>
                          <w:t>raise</w:t>
                        </w:r>
                        <w:r>
                          <w:rPr>
                            <w:rFonts w:ascii="Courier New"/>
                            <w:spacing w:val="-10"/>
                            <w:sz w:val="20"/>
                          </w:rPr>
                          <w:t xml:space="preserve"> </w:t>
                        </w:r>
                        <w:r>
                          <w:rPr>
                            <w:rFonts w:ascii="Courier New"/>
                            <w:sz w:val="20"/>
                          </w:rPr>
                          <w:t>RuntimeError("Kamera</w:t>
                        </w:r>
                        <w:r>
                          <w:rPr>
                            <w:rFonts w:ascii="Courier New"/>
                            <w:spacing w:val="-10"/>
                            <w:sz w:val="20"/>
                          </w:rPr>
                          <w:t xml:space="preserve"> </w:t>
                        </w:r>
                        <w:r>
                          <w:rPr>
                            <w:rFonts w:ascii="Courier New"/>
                            <w:sz w:val="20"/>
                          </w:rPr>
                          <w:t>tidak</w:t>
                        </w:r>
                        <w:r>
                          <w:rPr>
                            <w:rFonts w:ascii="Courier New"/>
                            <w:spacing w:val="-10"/>
                            <w:sz w:val="20"/>
                          </w:rPr>
                          <w:t xml:space="preserve"> </w:t>
                        </w:r>
                        <w:r>
                          <w:rPr>
                            <w:rFonts w:ascii="Courier New"/>
                            <w:sz w:val="20"/>
                          </w:rPr>
                          <w:t>bisa</w:t>
                        </w:r>
                        <w:r>
                          <w:rPr>
                            <w:rFonts w:ascii="Courier New"/>
                            <w:spacing w:val="-9"/>
                            <w:sz w:val="20"/>
                          </w:rPr>
                          <w:t xml:space="preserve"> </w:t>
                        </w:r>
                        <w:r>
                          <w:rPr>
                            <w:rFonts w:ascii="Courier New"/>
                            <w:sz w:val="20"/>
                          </w:rPr>
                          <w:t xml:space="preserve">dibuka.") </w:t>
                        </w:r>
                        <w:r>
                          <w:rPr>
                            <w:rFonts w:ascii="Courier New"/>
                            <w:spacing w:val="-4"/>
                            <w:sz w:val="20"/>
                          </w:rPr>
                          <w:t>33:</w:t>
                        </w:r>
                      </w:p>
                      <w:p w14:paraId="3DC6D3F1">
                        <w:pPr>
                          <w:spacing w:before="0"/>
                          <w:ind w:left="0" w:right="0" w:firstLine="0"/>
                          <w:jc w:val="left"/>
                          <w:rPr>
                            <w:rFonts w:ascii="Courier New"/>
                            <w:sz w:val="20"/>
                          </w:rPr>
                        </w:pPr>
                        <w:r>
                          <w:rPr>
                            <w:rFonts w:ascii="Courier New"/>
                            <w:sz w:val="20"/>
                          </w:rPr>
                          <w:t>34:</w:t>
                        </w:r>
                        <w:r>
                          <w:rPr>
                            <w:rFonts w:ascii="Courier New"/>
                            <w:spacing w:val="-10"/>
                            <w:sz w:val="20"/>
                          </w:rPr>
                          <w:t xml:space="preserve"> </w:t>
                        </w:r>
                        <w:r>
                          <w:rPr>
                            <w:rFonts w:ascii="Courier New"/>
                            <w:sz w:val="20"/>
                          </w:rPr>
                          <w:t>detector</w:t>
                        </w:r>
                        <w:r>
                          <w:rPr>
                            <w:rFonts w:ascii="Courier New"/>
                            <w:spacing w:val="-10"/>
                            <w:sz w:val="20"/>
                          </w:rPr>
                          <w:t xml:space="preserve"> </w:t>
                        </w:r>
                        <w:r>
                          <w:rPr>
                            <w:rFonts w:ascii="Courier New"/>
                            <w:sz w:val="20"/>
                          </w:rPr>
                          <w:t>=</w:t>
                        </w:r>
                        <w:r>
                          <w:rPr>
                            <w:rFonts w:ascii="Courier New"/>
                            <w:spacing w:val="-10"/>
                            <w:sz w:val="20"/>
                          </w:rPr>
                          <w:t xml:space="preserve"> </w:t>
                        </w:r>
                        <w:r>
                          <w:rPr>
                            <w:rFonts w:ascii="Courier New"/>
                            <w:sz w:val="20"/>
                          </w:rPr>
                          <w:t>HandDetector(staticMode=False,</w:t>
                        </w:r>
                        <w:r>
                          <w:rPr>
                            <w:rFonts w:ascii="Courier New"/>
                            <w:spacing w:val="-10"/>
                            <w:sz w:val="20"/>
                          </w:rPr>
                          <w:t xml:space="preserve"> </w:t>
                        </w:r>
                        <w:r>
                          <w:rPr>
                            <w:rFonts w:ascii="Courier New"/>
                            <w:sz w:val="20"/>
                          </w:rPr>
                          <w:t xml:space="preserve">maxHands=1, </w:t>
                        </w:r>
                        <w:r>
                          <w:rPr>
                            <w:rFonts w:ascii="Courier New"/>
                            <w:spacing w:val="-2"/>
                            <w:sz w:val="20"/>
                          </w:rPr>
                          <w:t>modelComplexity=1,</w:t>
                        </w:r>
                      </w:p>
                      <w:p w14:paraId="0D006A49">
                        <w:pPr>
                          <w:tabs>
                            <w:tab w:val="left" w:pos="3359"/>
                          </w:tabs>
                          <w:spacing w:before="0" w:line="226" w:lineRule="exact"/>
                          <w:ind w:left="0" w:right="0" w:firstLine="0"/>
                          <w:jc w:val="left"/>
                          <w:rPr>
                            <w:rFonts w:ascii="Courier New"/>
                            <w:sz w:val="20"/>
                          </w:rPr>
                        </w:pPr>
                        <w:r>
                          <w:rPr>
                            <w:rFonts w:ascii="Courier New"/>
                            <w:spacing w:val="-5"/>
                            <w:sz w:val="20"/>
                          </w:rPr>
                          <w:t>35:</w:t>
                        </w:r>
                        <w:r>
                          <w:rPr>
                            <w:rFonts w:ascii="Courier New"/>
                            <w:sz w:val="20"/>
                          </w:rPr>
                          <w:tab/>
                        </w:r>
                        <w:r>
                          <w:rPr>
                            <w:rFonts w:ascii="Courier New"/>
                            <w:sz w:val="20"/>
                          </w:rPr>
                          <w:t>detectionCon=0.5,</w:t>
                        </w:r>
                        <w:r>
                          <w:rPr>
                            <w:rFonts w:ascii="Courier New"/>
                            <w:spacing w:val="-27"/>
                            <w:sz w:val="20"/>
                          </w:rPr>
                          <w:t xml:space="preserve"> </w:t>
                        </w:r>
                        <w:r>
                          <w:rPr>
                            <w:rFonts w:ascii="Courier New"/>
                            <w:spacing w:val="-2"/>
                            <w:sz w:val="20"/>
                          </w:rPr>
                          <w:t>minTrackCon=0.5)</w:t>
                        </w:r>
                      </w:p>
                      <w:p w14:paraId="3EAF2017">
                        <w:pPr>
                          <w:spacing w:before="0" w:line="226" w:lineRule="exact"/>
                          <w:ind w:left="0" w:right="0" w:firstLine="0"/>
                          <w:jc w:val="left"/>
                          <w:rPr>
                            <w:rFonts w:ascii="Courier New"/>
                            <w:sz w:val="20"/>
                          </w:rPr>
                        </w:pPr>
                        <w:r>
                          <w:rPr>
                            <w:rFonts w:ascii="Courier New"/>
                            <w:spacing w:val="-5"/>
                            <w:sz w:val="20"/>
                          </w:rPr>
                          <w:t>36:</w:t>
                        </w:r>
                      </w:p>
                      <w:p w14:paraId="283365B6">
                        <w:pPr>
                          <w:spacing w:before="0" w:line="226" w:lineRule="exact"/>
                          <w:ind w:left="0" w:right="0" w:firstLine="0"/>
                          <w:jc w:val="left"/>
                          <w:rPr>
                            <w:rFonts w:ascii="Courier New"/>
                            <w:sz w:val="20"/>
                          </w:rPr>
                        </w:pPr>
                        <w:r>
                          <w:rPr>
                            <w:rFonts w:ascii="Courier New"/>
                            <w:sz w:val="20"/>
                          </w:rPr>
                          <w:t>37:</w:t>
                        </w:r>
                        <w:r>
                          <w:rPr>
                            <w:rFonts w:ascii="Courier New"/>
                            <w:spacing w:val="-7"/>
                            <w:sz w:val="20"/>
                          </w:rPr>
                          <w:t xml:space="preserve"> </w:t>
                        </w:r>
                        <w:r>
                          <w:rPr>
                            <w:rFonts w:ascii="Courier New"/>
                            <w:sz w:val="20"/>
                          </w:rPr>
                          <w:t>while</w:t>
                        </w:r>
                        <w:r>
                          <w:rPr>
                            <w:rFonts w:ascii="Courier New"/>
                            <w:spacing w:val="-7"/>
                            <w:sz w:val="20"/>
                          </w:rPr>
                          <w:t xml:space="preserve"> </w:t>
                        </w:r>
                        <w:r>
                          <w:rPr>
                            <w:rFonts w:ascii="Courier New"/>
                            <w:spacing w:val="-2"/>
                            <w:sz w:val="20"/>
                          </w:rPr>
                          <w:t>True:</w:t>
                        </w:r>
                      </w:p>
                    </w:txbxContent>
                  </v:textbox>
                </v:shape>
                <v:shape id="Textbox 114" o:spid="_x0000_s1026" o:spt="202" type="#_x0000_t202" style="position:absolute;left:18298;top:1869931;height:1582420;width:240665;" filled="f" stroked="f" coordsize="21600,21600" o:gfxdata="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1ixry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058F0C44">
                        <w:pPr>
                          <w:spacing w:before="0" w:line="226" w:lineRule="exact"/>
                          <w:ind w:left="0" w:right="0" w:firstLine="0"/>
                          <w:jc w:val="left"/>
                          <w:rPr>
                            <w:rFonts w:ascii="Courier New"/>
                            <w:sz w:val="20"/>
                          </w:rPr>
                        </w:pPr>
                        <w:r>
                          <w:rPr>
                            <w:rFonts w:ascii="Courier New"/>
                            <w:spacing w:val="-5"/>
                            <w:sz w:val="20"/>
                          </w:rPr>
                          <w:t>38:</w:t>
                        </w:r>
                      </w:p>
                      <w:p w14:paraId="48FD3B2F">
                        <w:pPr>
                          <w:spacing w:before="1" w:line="226" w:lineRule="exact"/>
                          <w:ind w:left="0" w:right="0" w:firstLine="0"/>
                          <w:jc w:val="left"/>
                          <w:rPr>
                            <w:rFonts w:ascii="Courier New"/>
                            <w:sz w:val="20"/>
                          </w:rPr>
                        </w:pPr>
                        <w:r>
                          <w:rPr>
                            <w:rFonts w:ascii="Courier New"/>
                            <w:spacing w:val="-5"/>
                            <w:sz w:val="20"/>
                          </w:rPr>
                          <w:t>39:</w:t>
                        </w:r>
                      </w:p>
                      <w:p w14:paraId="72E44C60">
                        <w:pPr>
                          <w:spacing w:before="0" w:line="226" w:lineRule="exact"/>
                          <w:ind w:left="0" w:right="0" w:firstLine="0"/>
                          <w:jc w:val="left"/>
                          <w:rPr>
                            <w:rFonts w:ascii="Courier New"/>
                            <w:sz w:val="20"/>
                          </w:rPr>
                        </w:pPr>
                        <w:r>
                          <w:rPr>
                            <w:rFonts w:ascii="Courier New"/>
                            <w:spacing w:val="-5"/>
                            <w:sz w:val="20"/>
                          </w:rPr>
                          <w:t>40:</w:t>
                        </w:r>
                      </w:p>
                      <w:p w14:paraId="360BB730">
                        <w:pPr>
                          <w:spacing w:before="0" w:line="226" w:lineRule="exact"/>
                          <w:ind w:left="0" w:right="0" w:firstLine="0"/>
                          <w:jc w:val="left"/>
                          <w:rPr>
                            <w:rFonts w:ascii="Courier New"/>
                            <w:sz w:val="20"/>
                          </w:rPr>
                        </w:pPr>
                        <w:r>
                          <w:rPr>
                            <w:rFonts w:ascii="Courier New"/>
                            <w:spacing w:val="-5"/>
                            <w:sz w:val="20"/>
                          </w:rPr>
                          <w:t>41:</w:t>
                        </w:r>
                      </w:p>
                      <w:p w14:paraId="47BD5D2E">
                        <w:pPr>
                          <w:spacing w:before="2" w:line="226" w:lineRule="exact"/>
                          <w:ind w:left="0" w:right="0" w:firstLine="0"/>
                          <w:jc w:val="left"/>
                          <w:rPr>
                            <w:rFonts w:ascii="Courier New"/>
                            <w:sz w:val="20"/>
                          </w:rPr>
                        </w:pPr>
                        <w:r>
                          <w:rPr>
                            <w:rFonts w:ascii="Courier New"/>
                            <w:spacing w:val="-5"/>
                            <w:sz w:val="20"/>
                          </w:rPr>
                          <w:t>42:</w:t>
                        </w:r>
                      </w:p>
                      <w:p w14:paraId="64BB8801">
                        <w:pPr>
                          <w:spacing w:before="0" w:line="226" w:lineRule="exact"/>
                          <w:ind w:left="0" w:right="0" w:firstLine="0"/>
                          <w:jc w:val="left"/>
                          <w:rPr>
                            <w:rFonts w:ascii="Courier New"/>
                            <w:sz w:val="20"/>
                          </w:rPr>
                        </w:pPr>
                        <w:r>
                          <w:rPr>
                            <w:rFonts w:ascii="Courier New"/>
                            <w:spacing w:val="-5"/>
                            <w:sz w:val="20"/>
                          </w:rPr>
                          <w:t>43:</w:t>
                        </w:r>
                      </w:p>
                      <w:p w14:paraId="4BD93BA3">
                        <w:pPr>
                          <w:spacing w:before="1" w:line="226" w:lineRule="exact"/>
                          <w:ind w:left="0" w:right="0" w:firstLine="0"/>
                          <w:jc w:val="left"/>
                          <w:rPr>
                            <w:rFonts w:ascii="Courier New"/>
                            <w:sz w:val="20"/>
                          </w:rPr>
                        </w:pPr>
                        <w:r>
                          <w:rPr>
                            <w:rFonts w:ascii="Courier New"/>
                            <w:spacing w:val="-5"/>
                            <w:sz w:val="20"/>
                          </w:rPr>
                          <w:t>44:</w:t>
                        </w:r>
                      </w:p>
                      <w:p w14:paraId="60D5A8B5">
                        <w:pPr>
                          <w:spacing w:before="0" w:line="226" w:lineRule="exact"/>
                          <w:ind w:left="0" w:right="0" w:firstLine="0"/>
                          <w:jc w:val="left"/>
                          <w:rPr>
                            <w:rFonts w:ascii="Courier New"/>
                            <w:sz w:val="20"/>
                          </w:rPr>
                        </w:pPr>
                        <w:r>
                          <w:rPr>
                            <w:rFonts w:ascii="Courier New"/>
                            <w:spacing w:val="-5"/>
                            <w:sz w:val="20"/>
                          </w:rPr>
                          <w:t>45:</w:t>
                        </w:r>
                      </w:p>
                      <w:p w14:paraId="3EF5EC6A">
                        <w:pPr>
                          <w:spacing w:before="0" w:line="226" w:lineRule="exact"/>
                          <w:ind w:left="0" w:right="0" w:firstLine="0"/>
                          <w:jc w:val="left"/>
                          <w:rPr>
                            <w:rFonts w:ascii="Courier New"/>
                            <w:sz w:val="20"/>
                          </w:rPr>
                        </w:pPr>
                        <w:r>
                          <w:rPr>
                            <w:rFonts w:ascii="Courier New"/>
                            <w:spacing w:val="-5"/>
                            <w:sz w:val="20"/>
                          </w:rPr>
                          <w:t>46:</w:t>
                        </w:r>
                      </w:p>
                      <w:p w14:paraId="7935BC5A">
                        <w:pPr>
                          <w:spacing w:before="2" w:line="226" w:lineRule="exact"/>
                          <w:ind w:left="0" w:right="0" w:firstLine="0"/>
                          <w:jc w:val="left"/>
                          <w:rPr>
                            <w:rFonts w:ascii="Courier New"/>
                            <w:sz w:val="20"/>
                          </w:rPr>
                        </w:pPr>
                        <w:r>
                          <w:rPr>
                            <w:rFonts w:ascii="Courier New"/>
                            <w:spacing w:val="-5"/>
                            <w:sz w:val="20"/>
                          </w:rPr>
                          <w:t>47:</w:t>
                        </w:r>
                      </w:p>
                      <w:p w14:paraId="7FC1FB77">
                        <w:pPr>
                          <w:spacing w:before="0" w:line="226" w:lineRule="exact"/>
                          <w:ind w:left="0" w:right="0" w:firstLine="0"/>
                          <w:jc w:val="left"/>
                          <w:rPr>
                            <w:rFonts w:ascii="Courier New"/>
                            <w:sz w:val="20"/>
                          </w:rPr>
                        </w:pPr>
                        <w:r>
                          <w:rPr>
                            <w:rFonts w:ascii="Courier New"/>
                            <w:spacing w:val="-5"/>
                            <w:sz w:val="20"/>
                          </w:rPr>
                          <w:t>48:</w:t>
                        </w:r>
                      </w:p>
                    </w:txbxContent>
                  </v:textbox>
                </v:shape>
                <v:shape id="Textbox 115" o:spid="_x0000_s1026" o:spt="202" type="#_x0000_t202" style="position:absolute;left:627298;top:1869931;height:1007744;width:4737735;" filled="f" stroked="f" coordsize="21600,21600" o:gfxdata="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IuYye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0DC5B976">
                        <w:pPr>
                          <w:spacing w:before="0"/>
                          <w:ind w:left="0" w:right="4879" w:firstLine="0"/>
                          <w:jc w:val="left"/>
                          <w:rPr>
                            <w:rFonts w:ascii="Courier New"/>
                            <w:sz w:val="20"/>
                          </w:rPr>
                        </w:pPr>
                        <w:r>
                          <w:rPr>
                            <w:rFonts w:ascii="Courier New"/>
                            <w:sz w:val="20"/>
                          </w:rPr>
                          <w:t>ok,</w:t>
                        </w:r>
                        <w:r>
                          <w:rPr>
                            <w:rFonts w:ascii="Courier New"/>
                            <w:spacing w:val="-13"/>
                            <w:sz w:val="20"/>
                          </w:rPr>
                          <w:t xml:space="preserve"> </w:t>
                        </w:r>
                        <w:r>
                          <w:rPr>
                            <w:rFonts w:ascii="Courier New"/>
                            <w:sz w:val="20"/>
                          </w:rPr>
                          <w:t>img</w:t>
                        </w:r>
                        <w:r>
                          <w:rPr>
                            <w:rFonts w:ascii="Courier New"/>
                            <w:spacing w:val="-13"/>
                            <w:sz w:val="20"/>
                          </w:rPr>
                          <w:t xml:space="preserve"> </w:t>
                        </w:r>
                        <w:r>
                          <w:rPr>
                            <w:rFonts w:ascii="Courier New"/>
                            <w:sz w:val="20"/>
                          </w:rPr>
                          <w:t>=</w:t>
                        </w:r>
                        <w:r>
                          <w:rPr>
                            <w:rFonts w:ascii="Courier New"/>
                            <w:spacing w:val="-13"/>
                            <w:sz w:val="20"/>
                          </w:rPr>
                          <w:t xml:space="preserve"> </w:t>
                        </w:r>
                        <w:r>
                          <w:rPr>
                            <w:rFonts w:ascii="Courier New"/>
                            <w:sz w:val="20"/>
                          </w:rPr>
                          <w:t>cap.read() if not ok: break</w:t>
                        </w:r>
                      </w:p>
                      <w:p w14:paraId="68B0A6D4">
                        <w:pPr>
                          <w:spacing w:before="0"/>
                          <w:ind w:left="0" w:right="0" w:firstLine="0"/>
                          <w:jc w:val="left"/>
                          <w:rPr>
                            <w:rFonts w:ascii="Courier New"/>
                            <w:sz w:val="20"/>
                          </w:rPr>
                        </w:pPr>
                        <w:r>
                          <w:rPr>
                            <w:rFonts w:ascii="Courier New"/>
                            <w:sz w:val="20"/>
                          </w:rPr>
                          <w:t>hands,</w:t>
                        </w:r>
                        <w:r>
                          <w:rPr>
                            <w:rFonts w:ascii="Courier New"/>
                            <w:spacing w:val="-8"/>
                            <w:sz w:val="20"/>
                          </w:rPr>
                          <w:t xml:space="preserve"> </w:t>
                        </w:r>
                        <w:r>
                          <w:rPr>
                            <w:rFonts w:ascii="Courier New"/>
                            <w:sz w:val="20"/>
                          </w:rPr>
                          <w:t>img</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detector.findHands(img,</w:t>
                        </w:r>
                        <w:r>
                          <w:rPr>
                            <w:rFonts w:ascii="Courier New"/>
                            <w:spacing w:val="-8"/>
                            <w:sz w:val="20"/>
                          </w:rPr>
                          <w:t xml:space="preserve"> </w:t>
                        </w:r>
                        <w:r>
                          <w:rPr>
                            <w:rFonts w:ascii="Courier New"/>
                            <w:sz w:val="20"/>
                          </w:rPr>
                          <w:t>draw=True,</w:t>
                        </w:r>
                        <w:r>
                          <w:rPr>
                            <w:rFonts w:ascii="Courier New"/>
                            <w:spacing w:val="-9"/>
                            <w:sz w:val="20"/>
                          </w:rPr>
                          <w:t xml:space="preserve"> </w:t>
                        </w:r>
                        <w:r>
                          <w:rPr>
                            <w:rFonts w:ascii="Courier New"/>
                            <w:sz w:val="20"/>
                          </w:rPr>
                          <w:t>flipType=True) if hands:</w:t>
                        </w:r>
                      </w:p>
                      <w:p w14:paraId="1FD723F7">
                        <w:pPr>
                          <w:spacing w:before="0"/>
                          <w:ind w:left="480" w:right="1458" w:firstLine="0"/>
                          <w:jc w:val="left"/>
                          <w:rPr>
                            <w:rFonts w:ascii="Courier New"/>
                            <w:sz w:val="20"/>
                          </w:rPr>
                        </w:pPr>
                        <w:r>
                          <w:rPr>
                            <w:rFonts w:ascii="Courier New"/>
                            <w:sz w:val="20"/>
                          </w:rPr>
                          <w:t>label = classify_gesture(hands[0]) cv2.putText(img,</w:t>
                        </w:r>
                        <w:r>
                          <w:rPr>
                            <w:rFonts w:ascii="Courier New"/>
                            <w:spacing w:val="-13"/>
                            <w:sz w:val="20"/>
                          </w:rPr>
                          <w:t xml:space="preserve"> </w:t>
                        </w:r>
                        <w:r>
                          <w:rPr>
                            <w:rFonts w:ascii="Courier New"/>
                            <w:sz w:val="20"/>
                          </w:rPr>
                          <w:t>f"Gesture:</w:t>
                        </w:r>
                        <w:r>
                          <w:rPr>
                            <w:rFonts w:ascii="Courier New"/>
                            <w:spacing w:val="-13"/>
                            <w:sz w:val="20"/>
                          </w:rPr>
                          <w:t xml:space="preserve"> </w:t>
                        </w:r>
                        <w:r>
                          <w:rPr>
                            <w:rFonts w:ascii="Courier New"/>
                            <w:sz w:val="20"/>
                          </w:rPr>
                          <w:t>{label}",</w:t>
                        </w:r>
                        <w:r>
                          <w:rPr>
                            <w:rFonts w:ascii="Courier New"/>
                            <w:spacing w:val="-13"/>
                            <w:sz w:val="20"/>
                          </w:rPr>
                          <w:t xml:space="preserve"> </w:t>
                        </w:r>
                        <w:r>
                          <w:rPr>
                            <w:rFonts w:ascii="Courier New"/>
                            <w:sz w:val="20"/>
                          </w:rPr>
                          <w:t>(20,40),</w:t>
                        </w:r>
                      </w:p>
                      <w:p w14:paraId="341251E4">
                        <w:pPr>
                          <w:spacing w:before="1" w:line="226" w:lineRule="exact"/>
                          <w:ind w:left="1921" w:right="0" w:firstLine="0"/>
                          <w:jc w:val="left"/>
                          <w:rPr>
                            <w:rFonts w:ascii="Courier New"/>
                            <w:sz w:val="20"/>
                          </w:rPr>
                        </w:pPr>
                        <w:r>
                          <w:rPr>
                            <w:rFonts w:ascii="Courier New"/>
                            <w:sz w:val="20"/>
                          </w:rPr>
                          <w:t>cv2.FONT_HERSHEY_SIMPLEX,</w:t>
                        </w:r>
                        <w:r>
                          <w:rPr>
                            <w:rFonts w:ascii="Courier New"/>
                            <w:spacing w:val="-22"/>
                            <w:sz w:val="20"/>
                          </w:rPr>
                          <w:t xml:space="preserve"> </w:t>
                        </w:r>
                        <w:r>
                          <w:rPr>
                            <w:rFonts w:ascii="Courier New"/>
                            <w:sz w:val="20"/>
                          </w:rPr>
                          <w:t>0.9,</w:t>
                        </w:r>
                        <w:r>
                          <w:rPr>
                            <w:rFonts w:ascii="Courier New"/>
                            <w:spacing w:val="-21"/>
                            <w:sz w:val="20"/>
                          </w:rPr>
                          <w:t xml:space="preserve"> </w:t>
                        </w:r>
                        <w:r>
                          <w:rPr>
                            <w:rFonts w:ascii="Courier New"/>
                            <w:sz w:val="20"/>
                          </w:rPr>
                          <w:t>(0,255,255),</w:t>
                        </w:r>
                        <w:r>
                          <w:rPr>
                            <w:rFonts w:ascii="Courier New"/>
                            <w:spacing w:val="-21"/>
                            <w:sz w:val="20"/>
                          </w:rPr>
                          <w:t xml:space="preserve"> </w:t>
                        </w:r>
                        <w:r>
                          <w:rPr>
                            <w:rFonts w:ascii="Courier New"/>
                            <w:spacing w:val="-5"/>
                            <w:sz w:val="20"/>
                          </w:rPr>
                          <w:t>2)</w:t>
                        </w:r>
                      </w:p>
                    </w:txbxContent>
                  </v:textbox>
                </v:shape>
                <v:shape id="Textbox 116" o:spid="_x0000_s1026" o:spt="202" type="#_x0000_t202" style="position:absolute;left:627298;top:3020628;height:288290;width:3289300;" filled="f" stroked="f" coordsize="21600,21600" o:gfxdata="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8/VC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62845C03">
                        <w:pPr>
                          <w:spacing w:before="0"/>
                          <w:ind w:left="0" w:right="18" w:firstLine="0"/>
                          <w:jc w:val="left"/>
                          <w:rPr>
                            <w:rFonts w:ascii="Courier New"/>
                            <w:sz w:val="20"/>
                          </w:rPr>
                        </w:pPr>
                        <w:r>
                          <w:rPr>
                            <w:rFonts w:ascii="Courier New"/>
                            <w:sz w:val="20"/>
                          </w:rPr>
                          <w:t>cv2.imshow("Hand Gestures (cvzone)", img) if</w:t>
                        </w:r>
                        <w:r>
                          <w:rPr>
                            <w:rFonts w:ascii="Courier New"/>
                            <w:spacing w:val="-8"/>
                            <w:sz w:val="20"/>
                          </w:rPr>
                          <w:t xml:space="preserve"> </w:t>
                        </w:r>
                        <w:r>
                          <w:rPr>
                            <w:rFonts w:ascii="Courier New"/>
                            <w:sz w:val="20"/>
                          </w:rPr>
                          <w:t>cv2.waitKey(1)</w:t>
                        </w:r>
                        <w:r>
                          <w:rPr>
                            <w:rFonts w:ascii="Courier New"/>
                            <w:spacing w:val="-8"/>
                            <w:sz w:val="20"/>
                          </w:rPr>
                          <w:t xml:space="preserve"> </w:t>
                        </w:r>
                        <w:r>
                          <w:rPr>
                            <w:rFonts w:ascii="Courier New"/>
                            <w:sz w:val="20"/>
                          </w:rPr>
                          <w:t>&amp;</w:t>
                        </w:r>
                        <w:r>
                          <w:rPr>
                            <w:rFonts w:ascii="Courier New"/>
                            <w:spacing w:val="-7"/>
                            <w:sz w:val="20"/>
                          </w:rPr>
                          <w:t xml:space="preserve"> </w:t>
                        </w:r>
                        <w:r>
                          <w:rPr>
                            <w:rFonts w:ascii="Courier New"/>
                            <w:sz w:val="20"/>
                          </w:rPr>
                          <w:t>0xFF</w:t>
                        </w:r>
                        <w:r>
                          <w:rPr>
                            <w:rFonts w:ascii="Courier New"/>
                            <w:spacing w:val="-7"/>
                            <w:sz w:val="20"/>
                          </w:rPr>
                          <w:t xml:space="preserve"> </w:t>
                        </w:r>
                        <w:r>
                          <w:rPr>
                            <w:rFonts w:ascii="Courier New"/>
                            <w:sz w:val="20"/>
                          </w:rPr>
                          <w:t>==</w:t>
                        </w:r>
                        <w:r>
                          <w:rPr>
                            <w:rFonts w:ascii="Courier New"/>
                            <w:spacing w:val="-7"/>
                            <w:sz w:val="20"/>
                          </w:rPr>
                          <w:t xml:space="preserve"> </w:t>
                        </w:r>
                        <w:r>
                          <w:rPr>
                            <w:rFonts w:ascii="Courier New"/>
                            <w:sz w:val="20"/>
                          </w:rPr>
                          <w:t>ord('q'):</w:t>
                        </w:r>
                        <w:r>
                          <w:rPr>
                            <w:rFonts w:ascii="Courier New"/>
                            <w:spacing w:val="-7"/>
                            <w:sz w:val="20"/>
                          </w:rPr>
                          <w:t xml:space="preserve"> </w:t>
                        </w:r>
                        <w:r>
                          <w:rPr>
                            <w:rFonts w:ascii="Courier New"/>
                            <w:sz w:val="20"/>
                          </w:rPr>
                          <w:t>break</w:t>
                        </w:r>
                      </w:p>
                    </w:txbxContent>
                  </v:textbox>
                </v:shape>
                <v:shape id="Textbox 117" o:spid="_x0000_s1026" o:spt="202" type="#_x0000_t202" style="position:absolute;left:18298;top:3453358;height:429895;width:2069464;" filled="f" stroked="f" coordsize="21600,21600" o:gfxdata="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2wWMu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18EDD4F7">
                        <w:pPr>
                          <w:spacing w:before="0" w:line="225" w:lineRule="exact"/>
                          <w:ind w:left="0" w:right="0" w:firstLine="0"/>
                          <w:jc w:val="left"/>
                          <w:rPr>
                            <w:rFonts w:ascii="Courier New"/>
                            <w:sz w:val="20"/>
                          </w:rPr>
                        </w:pPr>
                        <w:r>
                          <w:rPr>
                            <w:rFonts w:ascii="Courier New"/>
                            <w:sz w:val="20"/>
                          </w:rPr>
                          <w:t>49:</w:t>
                        </w:r>
                        <w:r>
                          <w:rPr>
                            <w:rFonts w:ascii="Courier New"/>
                            <w:spacing w:val="-6"/>
                            <w:sz w:val="20"/>
                          </w:rPr>
                          <w:t xml:space="preserve"> </w:t>
                        </w:r>
                        <w:r>
                          <w:rPr>
                            <w:rFonts w:ascii="Courier New"/>
                            <w:spacing w:val="-2"/>
                            <w:sz w:val="20"/>
                          </w:rPr>
                          <w:t>cap.release()</w:t>
                        </w:r>
                      </w:p>
                      <w:p w14:paraId="33D7AF50">
                        <w:pPr>
                          <w:spacing w:before="0" w:line="226" w:lineRule="exact"/>
                          <w:ind w:left="0" w:right="0" w:firstLine="0"/>
                          <w:jc w:val="left"/>
                          <w:rPr>
                            <w:rFonts w:ascii="Courier New"/>
                            <w:sz w:val="20"/>
                          </w:rPr>
                        </w:pPr>
                        <w:r>
                          <w:rPr>
                            <w:rFonts w:ascii="Courier New"/>
                            <w:sz w:val="20"/>
                          </w:rPr>
                          <w:t>50:</w:t>
                        </w:r>
                        <w:r>
                          <w:rPr>
                            <w:rFonts w:ascii="Courier New"/>
                            <w:spacing w:val="-6"/>
                            <w:sz w:val="20"/>
                          </w:rPr>
                          <w:t xml:space="preserve"> </w:t>
                        </w:r>
                        <w:r>
                          <w:rPr>
                            <w:rFonts w:ascii="Courier New"/>
                            <w:spacing w:val="-2"/>
                            <w:sz w:val="20"/>
                          </w:rPr>
                          <w:t>cv2.destroyAllWindows()</w:t>
                        </w:r>
                      </w:p>
                      <w:p w14:paraId="6AABC53A">
                        <w:pPr>
                          <w:spacing w:before="0" w:line="226" w:lineRule="exact"/>
                          <w:ind w:left="0" w:right="0" w:firstLine="0"/>
                          <w:jc w:val="left"/>
                          <w:rPr>
                            <w:rFonts w:ascii="Courier New"/>
                            <w:sz w:val="20"/>
                          </w:rPr>
                        </w:pPr>
                        <w:r>
                          <w:rPr>
                            <w:rFonts w:ascii="Courier New"/>
                            <w:spacing w:val="-5"/>
                            <w:sz w:val="20"/>
                          </w:rPr>
                          <w:t>51:</w:t>
                        </w:r>
                      </w:p>
                    </w:txbxContent>
                  </v:textbox>
                </v:shape>
                <w10:wrap type="topAndBottom"/>
              </v:group>
            </w:pict>
          </mc:Fallback>
        </mc:AlternateContent>
      </w:r>
    </w:p>
    <w:p w14:paraId="1996CE7D">
      <w:pPr>
        <w:pStyle w:val="5"/>
        <w:spacing w:after="0"/>
        <w:rPr>
          <w:sz w:val="13"/>
        </w:rPr>
      </w:pPr>
    </w:p>
    <w:p w14:paraId="62C52578">
      <w:pPr>
        <w:pStyle w:val="5"/>
        <w:spacing w:after="0"/>
        <w:rPr>
          <w:rFonts w:hint="default"/>
          <w:sz w:val="13"/>
          <w:lang w:val="en-US"/>
        </w:rPr>
        <w:sectPr>
          <w:headerReference r:id="rId17" w:type="default"/>
          <w:footerReference r:id="rId18" w:type="default"/>
          <w:pgSz w:w="11910" w:h="16840"/>
          <w:pgMar w:top="980" w:right="1275" w:bottom="1240" w:left="1275" w:header="717" w:footer="1050" w:gutter="0"/>
          <w:cols w:space="720" w:num="1"/>
        </w:sectPr>
      </w:pPr>
      <w:r>
        <w:rPr>
          <w:rFonts w:hint="default"/>
          <w:sz w:val="13"/>
          <w:lang w:val="en-US"/>
        </w:rPr>
        <w:drawing>
          <wp:inline distT="0" distB="0" distL="114300" distR="114300">
            <wp:extent cx="5927725" cy="4957445"/>
            <wp:effectExtent l="0" t="0" r="0" b="0"/>
            <wp:docPr id="160" name="Picture 160" descr="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d5"/>
                    <pic:cNvPicPr>
                      <a:picLocks noChangeAspect="1"/>
                    </pic:cNvPicPr>
                  </pic:nvPicPr>
                  <pic:blipFill>
                    <a:blip r:embed="rId34"/>
                    <a:srcRect b="31745"/>
                    <a:stretch>
                      <a:fillRect/>
                    </a:stretch>
                  </pic:blipFill>
                  <pic:spPr>
                    <a:xfrm>
                      <a:off x="0" y="0"/>
                      <a:ext cx="5927725" cy="4957445"/>
                    </a:xfrm>
                    <a:prstGeom prst="rect">
                      <a:avLst/>
                    </a:prstGeom>
                  </pic:spPr>
                </pic:pic>
              </a:graphicData>
            </a:graphic>
          </wp:inline>
        </w:drawing>
      </w:r>
      <w:r>
        <w:rPr>
          <w:rFonts w:hint="default"/>
          <w:sz w:val="13"/>
          <w:lang w:val="en-US"/>
        </w:rPr>
        <w:drawing>
          <wp:inline distT="0" distB="0" distL="114300" distR="114300">
            <wp:extent cx="5927725" cy="2297430"/>
            <wp:effectExtent l="0" t="0" r="0" b="0"/>
            <wp:docPr id="159" name="Picture 159" descr="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d5"/>
                    <pic:cNvPicPr>
                      <a:picLocks noChangeAspect="1"/>
                    </pic:cNvPicPr>
                  </pic:nvPicPr>
                  <pic:blipFill>
                    <a:blip r:embed="rId34"/>
                    <a:srcRect t="68369"/>
                    <a:stretch>
                      <a:fillRect/>
                    </a:stretch>
                  </pic:blipFill>
                  <pic:spPr>
                    <a:xfrm>
                      <a:off x="0" y="0"/>
                      <a:ext cx="5927725" cy="2297430"/>
                    </a:xfrm>
                    <a:prstGeom prst="rect">
                      <a:avLst/>
                    </a:prstGeom>
                  </pic:spPr>
                </pic:pic>
              </a:graphicData>
            </a:graphic>
          </wp:inline>
        </w:drawing>
      </w:r>
    </w:p>
    <w:p w14:paraId="6DC61B72">
      <w:pPr>
        <w:pStyle w:val="5"/>
        <w:spacing w:before="22"/>
        <w:rPr>
          <w:sz w:val="20"/>
        </w:rPr>
      </w:pPr>
    </w:p>
    <w:p w14:paraId="3F61436B">
      <w:pPr>
        <w:pStyle w:val="2"/>
        <w:spacing w:before="182" w:line="550" w:lineRule="atLeast"/>
        <w:ind w:right="1508"/>
      </w:pPr>
      <w:r>
        <mc:AlternateContent>
          <mc:Choice Requires="wps">
            <w:drawing>
              <wp:anchor distT="0" distB="0" distL="0" distR="0" simplePos="0" relativeHeight="251685888" behindDoc="0" locked="0" layoutInCell="1" allowOverlap="1">
                <wp:simplePos x="0" y="0"/>
                <wp:positionH relativeFrom="page">
                  <wp:posOffset>914400</wp:posOffset>
                </wp:positionH>
                <wp:positionV relativeFrom="paragraph">
                  <wp:posOffset>160020</wp:posOffset>
                </wp:positionV>
                <wp:extent cx="5712460" cy="1270"/>
                <wp:effectExtent l="0" t="0" r="0" b="0"/>
                <wp:wrapNone/>
                <wp:docPr id="118" name="Graphic 118"/>
                <wp:cNvGraphicFramePr/>
                <a:graphic xmlns:a="http://schemas.openxmlformats.org/drawingml/2006/main">
                  <a:graphicData uri="http://schemas.microsoft.com/office/word/2010/wordprocessingShape">
                    <wps:wsp>
                      <wps:cNvSpPr/>
                      <wps:spPr>
                        <a:xfrm>
                          <a:off x="0" y="0"/>
                          <a:ext cx="5712460" cy="1270"/>
                        </a:xfrm>
                        <a:custGeom>
                          <a:avLst/>
                          <a:gdLst/>
                          <a:ahLst/>
                          <a:cxnLst/>
                          <a:rect l="l" t="t" r="r" b="b"/>
                          <a:pathLst>
                            <a:path w="5712460">
                              <a:moveTo>
                                <a:pt x="0" y="0"/>
                              </a:moveTo>
                              <a:lnTo>
                                <a:pt x="5711951" y="0"/>
                              </a:lnTo>
                            </a:path>
                          </a:pathLst>
                        </a:custGeom>
                        <a:ln w="6095">
                          <a:solidFill>
                            <a:srgbClr val="4472C4"/>
                          </a:solidFill>
                          <a:prstDash val="solid"/>
                        </a:ln>
                      </wps:spPr>
                      <wps:bodyPr wrap="square" lIns="0" tIns="0" rIns="0" bIns="0" rtlCol="0">
                        <a:noAutofit/>
                      </wps:bodyPr>
                    </wps:wsp>
                  </a:graphicData>
                </a:graphic>
              </wp:anchor>
            </w:drawing>
          </mc:Choice>
          <mc:Fallback>
            <w:pict>
              <v:shape id="Graphic 118" o:spid="_x0000_s1026" o:spt="100" style="position:absolute;left:0pt;margin-left:72pt;margin-top:12.6pt;height:0.1pt;width:449.8pt;mso-position-horizontal-relative:page;z-index:251685888;mso-width-relative:page;mso-height-relative:page;" filled="f" stroked="t" coordsize="5712460,1" o:gfxdata="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GIAairZAAAACgEA&#10;AA8AAAAAAAAAAQAgAAAAIgAAAGRycy9kb3ducmV2LnhtbFBLAQIUABQAAAAIAIdO4kCDeiz+GQIA&#10;AH4EAAAOAAAAAAAAAAEAIAAAACgBAABkcnMvZTJvRG9jLnhtbFBLBQYAAAAABgAGAFkBAACzBQAA&#10;AAA=&#10;" path="m0,0l5711951,0e">
                <v:fill on="f" focussize="0,0"/>
                <v:stroke weight="0.47992125984252pt" color="#4472C4" joinstyle="round"/>
                <v:imagedata o:title=""/>
                <o:lock v:ext="edit" aspectratio="f"/>
                <v:textbox inset="0mm,0mm,0mm,0mm"/>
              </v:shape>
            </w:pict>
          </mc:Fallback>
        </mc:AlternateContent>
      </w:r>
      <w:r>
        <w:t>Praktikum</w:t>
      </w:r>
      <w:r>
        <w:rPr>
          <w:spacing w:val="-15"/>
        </w:rPr>
        <w:t xml:space="preserve"> </w:t>
      </w:r>
      <w:r>
        <w:t>D6</w:t>
      </w:r>
      <w:r>
        <w:rPr>
          <w:spacing w:val="-8"/>
        </w:rPr>
        <w:t xml:space="preserve"> </w:t>
      </w:r>
      <w:r>
        <w:t>—</w:t>
      </w:r>
      <w:r>
        <w:rPr>
          <w:spacing w:val="-15"/>
        </w:rPr>
        <w:t xml:space="preserve"> </w:t>
      </w:r>
      <w:r>
        <w:t>Analisis</w:t>
      </w:r>
      <w:r>
        <w:rPr>
          <w:spacing w:val="-7"/>
        </w:rPr>
        <w:t xml:space="preserve"> </w:t>
      </w:r>
      <w:r>
        <w:t>Gerakan</w:t>
      </w:r>
      <w:r>
        <w:rPr>
          <w:spacing w:val="-10"/>
        </w:rPr>
        <w:t xml:space="preserve"> </w:t>
      </w:r>
      <w:r>
        <w:t>Tubuh</w:t>
      </w:r>
      <w:r>
        <w:rPr>
          <w:spacing w:val="-8"/>
        </w:rPr>
        <w:t xml:space="preserve"> </w:t>
      </w:r>
      <w:r>
        <w:t>dan</w:t>
      </w:r>
      <w:r>
        <w:rPr>
          <w:spacing w:val="-7"/>
        </w:rPr>
        <w:t xml:space="preserve"> </w:t>
      </w:r>
      <w:r>
        <w:t>Penghitung</w:t>
      </w:r>
      <w:r>
        <w:rPr>
          <w:spacing w:val="-15"/>
        </w:rPr>
        <w:t xml:space="preserve"> </w:t>
      </w:r>
      <w:r>
        <w:t xml:space="preserve">Aktivitas </w:t>
      </w:r>
      <w:r>
        <w:rPr>
          <w:spacing w:val="-2"/>
        </w:rPr>
        <w:t>Tujuan:</w:t>
      </w:r>
    </w:p>
    <w:p w14:paraId="12951578">
      <w:pPr>
        <w:pStyle w:val="5"/>
        <w:spacing w:before="7"/>
        <w:ind w:left="165"/>
      </w:pPr>
      <w:r>
        <w:t>Mahasiswa</w:t>
      </w:r>
      <w:r>
        <w:rPr>
          <w:spacing w:val="-5"/>
        </w:rPr>
        <w:t xml:space="preserve"> </w:t>
      </w:r>
      <w:r>
        <w:t>mampu</w:t>
      </w:r>
      <w:r>
        <w:rPr>
          <w:spacing w:val="-4"/>
        </w:rPr>
        <w:t xml:space="preserve"> </w:t>
      </w:r>
      <w:r>
        <w:t>membuat</w:t>
      </w:r>
      <w:r>
        <w:rPr>
          <w:spacing w:val="-5"/>
        </w:rPr>
        <w:t xml:space="preserve"> </w:t>
      </w:r>
      <w:r>
        <w:t>sistem</w:t>
      </w:r>
      <w:r>
        <w:rPr>
          <w:spacing w:val="-5"/>
        </w:rPr>
        <w:t xml:space="preserve"> </w:t>
      </w:r>
      <w:r>
        <w:t>penghitung</w:t>
      </w:r>
      <w:r>
        <w:rPr>
          <w:spacing w:val="-4"/>
        </w:rPr>
        <w:t xml:space="preserve"> </w:t>
      </w:r>
      <w:r>
        <w:t>aktivitas</w:t>
      </w:r>
      <w:r>
        <w:rPr>
          <w:spacing w:val="-5"/>
        </w:rPr>
        <w:t xml:space="preserve"> </w:t>
      </w:r>
      <w:r>
        <w:t>fisik</w:t>
      </w:r>
      <w:r>
        <w:rPr>
          <w:spacing w:val="-4"/>
        </w:rPr>
        <w:t xml:space="preserve"> </w:t>
      </w:r>
      <w:r>
        <w:t>(seperti</w:t>
      </w:r>
      <w:r>
        <w:rPr>
          <w:spacing w:val="-1"/>
        </w:rPr>
        <w:t xml:space="preserve"> </w:t>
      </w:r>
      <w:r>
        <w:rPr>
          <w:i/>
        </w:rPr>
        <w:t>squat</w:t>
      </w:r>
      <w:r>
        <w:rPr>
          <w:i/>
          <w:spacing w:val="-3"/>
        </w:rPr>
        <w:t xml:space="preserve"> </w:t>
      </w:r>
      <w:r>
        <w:t>dan</w:t>
      </w:r>
      <w:r>
        <w:rPr>
          <w:spacing w:val="-5"/>
        </w:rPr>
        <w:t xml:space="preserve"> </w:t>
      </w:r>
      <w:r>
        <w:rPr>
          <w:i/>
        </w:rPr>
        <w:t>push-up</w:t>
      </w:r>
      <w:r>
        <w:t xml:space="preserve">) menggunakan data </w:t>
      </w:r>
      <w:r>
        <w:rPr>
          <w:i/>
        </w:rPr>
        <w:t xml:space="preserve">landmark </w:t>
      </w:r>
      <w:r>
        <w:t>pose dan logika kondisi gerakan.</w:t>
      </w:r>
    </w:p>
    <w:p w14:paraId="0F180508">
      <w:pPr>
        <w:pStyle w:val="5"/>
        <w:spacing w:before="2"/>
      </w:pPr>
    </w:p>
    <w:p w14:paraId="34606258">
      <w:pPr>
        <w:pStyle w:val="2"/>
      </w:pPr>
      <w:r>
        <w:rPr>
          <w:spacing w:val="-2"/>
        </w:rPr>
        <w:t>Deskripsi:</w:t>
      </w:r>
    </w:p>
    <w:p w14:paraId="7BE0EE00">
      <w:pPr>
        <w:pStyle w:val="5"/>
        <w:ind w:left="165"/>
      </w:pPr>
      <w:r>
        <w:t>Praktikum ini mengintegrasikan kemampuan deteksi pose dengan logika analisis gerakan. Mahasiswa</w:t>
      </w:r>
      <w:r>
        <w:rPr>
          <w:spacing w:val="-5"/>
        </w:rPr>
        <w:t xml:space="preserve"> </w:t>
      </w:r>
      <w:r>
        <w:t>akan</w:t>
      </w:r>
      <w:r>
        <w:rPr>
          <w:spacing w:val="-4"/>
        </w:rPr>
        <w:t xml:space="preserve"> </w:t>
      </w:r>
      <w:r>
        <w:t>menerapkan</w:t>
      </w:r>
      <w:r>
        <w:rPr>
          <w:spacing w:val="-4"/>
        </w:rPr>
        <w:t xml:space="preserve"> </w:t>
      </w:r>
      <w:r>
        <w:t>penghitungan</w:t>
      </w:r>
      <w:r>
        <w:rPr>
          <w:spacing w:val="-4"/>
        </w:rPr>
        <w:t xml:space="preserve"> </w:t>
      </w:r>
      <w:r>
        <w:t>sudut</w:t>
      </w:r>
      <w:r>
        <w:rPr>
          <w:spacing w:val="-5"/>
        </w:rPr>
        <w:t xml:space="preserve"> </w:t>
      </w:r>
      <w:r>
        <w:t>dan</w:t>
      </w:r>
      <w:r>
        <w:rPr>
          <w:spacing w:val="-4"/>
        </w:rPr>
        <w:t xml:space="preserve"> </w:t>
      </w:r>
      <w:r>
        <w:t>rasio</w:t>
      </w:r>
      <w:r>
        <w:rPr>
          <w:spacing w:val="-4"/>
        </w:rPr>
        <w:t xml:space="preserve"> </w:t>
      </w:r>
      <w:r>
        <w:t>jarak</w:t>
      </w:r>
      <w:r>
        <w:rPr>
          <w:spacing w:val="-4"/>
        </w:rPr>
        <w:t xml:space="preserve"> </w:t>
      </w:r>
      <w:r>
        <w:t>untuk</w:t>
      </w:r>
      <w:r>
        <w:rPr>
          <w:spacing w:val="-4"/>
        </w:rPr>
        <w:t xml:space="preserve"> </w:t>
      </w:r>
      <w:r>
        <w:t>mengenali</w:t>
      </w:r>
      <w:r>
        <w:rPr>
          <w:spacing w:val="-3"/>
        </w:rPr>
        <w:t xml:space="preserve"> </w:t>
      </w:r>
      <w:r>
        <w:t>dua</w:t>
      </w:r>
      <w:r>
        <w:rPr>
          <w:spacing w:val="-5"/>
        </w:rPr>
        <w:t xml:space="preserve"> </w:t>
      </w:r>
      <w:r>
        <w:t xml:space="preserve">posisi utama (naik dan turun), serta menerapkan teknik </w:t>
      </w:r>
      <w:r>
        <w:rPr>
          <w:i/>
        </w:rPr>
        <w:t xml:space="preserve">debounce </w:t>
      </w:r>
      <w:r>
        <w:t xml:space="preserve">untuk menghindari penghitungan </w:t>
      </w:r>
      <w:r>
        <w:rPr>
          <w:spacing w:val="-2"/>
        </w:rPr>
        <w:t>ganda.</w:t>
      </w:r>
    </w:p>
    <w:p w14:paraId="7842869A">
      <w:pPr>
        <w:pStyle w:val="5"/>
        <w:spacing w:before="5"/>
      </w:pPr>
    </w:p>
    <w:p w14:paraId="761C7330">
      <w:pPr>
        <w:pStyle w:val="2"/>
      </w:pPr>
      <w:r>
        <w:rPr>
          <w:spacing w:val="-2"/>
        </w:rPr>
        <w:t>Langkah:</w:t>
      </w:r>
    </w:p>
    <w:p w14:paraId="453CE8C2">
      <w:pPr>
        <w:pStyle w:val="5"/>
        <w:spacing w:before="5"/>
        <w:rPr>
          <w:b/>
        </w:rPr>
      </w:pPr>
    </w:p>
    <w:p w14:paraId="2181A44C">
      <w:pPr>
        <w:pStyle w:val="8"/>
        <w:numPr>
          <w:ilvl w:val="0"/>
          <w:numId w:val="10"/>
        </w:numPr>
        <w:tabs>
          <w:tab w:val="left" w:pos="885"/>
        </w:tabs>
        <w:spacing w:before="0" w:after="0" w:line="240" w:lineRule="auto"/>
        <w:ind w:left="885" w:right="0" w:hanging="360"/>
        <w:jc w:val="left"/>
        <w:rPr>
          <w:sz w:val="24"/>
        </w:rPr>
      </w:pPr>
      <w:r>
        <w:rPr>
          <w:sz w:val="24"/>
        </w:rPr>
        <w:t>Gunakan</w:t>
      </w:r>
      <w:r>
        <w:rPr>
          <w:spacing w:val="-5"/>
          <w:sz w:val="24"/>
        </w:rPr>
        <w:t xml:space="preserve"> </w:t>
      </w:r>
      <w:r>
        <w:rPr>
          <w:sz w:val="24"/>
        </w:rPr>
        <w:t>MediaPipe</w:t>
      </w:r>
      <w:r>
        <w:rPr>
          <w:spacing w:val="-4"/>
          <w:sz w:val="24"/>
        </w:rPr>
        <w:t xml:space="preserve"> </w:t>
      </w:r>
      <w:r>
        <w:rPr>
          <w:sz w:val="24"/>
        </w:rPr>
        <w:t>Pose</w:t>
      </w:r>
      <w:r>
        <w:rPr>
          <w:spacing w:val="-3"/>
          <w:sz w:val="24"/>
        </w:rPr>
        <w:t xml:space="preserve"> </w:t>
      </w:r>
      <w:r>
        <w:rPr>
          <w:sz w:val="24"/>
        </w:rPr>
        <w:t>untuk</w:t>
      </w:r>
      <w:r>
        <w:rPr>
          <w:spacing w:val="-3"/>
          <w:sz w:val="24"/>
        </w:rPr>
        <w:t xml:space="preserve"> </w:t>
      </w:r>
      <w:r>
        <w:rPr>
          <w:sz w:val="24"/>
        </w:rPr>
        <w:t>mendeteksi</w:t>
      </w:r>
      <w:r>
        <w:rPr>
          <w:spacing w:val="-4"/>
          <w:sz w:val="24"/>
        </w:rPr>
        <w:t xml:space="preserve"> </w:t>
      </w:r>
      <w:r>
        <w:rPr>
          <w:sz w:val="24"/>
        </w:rPr>
        <w:t>titik</w:t>
      </w:r>
      <w:r>
        <w:rPr>
          <w:spacing w:val="-2"/>
          <w:sz w:val="24"/>
        </w:rPr>
        <w:t xml:space="preserve"> </w:t>
      </w:r>
      <w:r>
        <w:rPr>
          <w:sz w:val="24"/>
        </w:rPr>
        <w:t>tubuh</w:t>
      </w:r>
      <w:r>
        <w:rPr>
          <w:spacing w:val="-3"/>
          <w:sz w:val="24"/>
        </w:rPr>
        <w:t xml:space="preserve"> </w:t>
      </w:r>
      <w:r>
        <w:rPr>
          <w:sz w:val="24"/>
        </w:rPr>
        <w:t>yang</w:t>
      </w:r>
      <w:r>
        <w:rPr>
          <w:spacing w:val="-2"/>
          <w:sz w:val="24"/>
        </w:rPr>
        <w:t xml:space="preserve"> relevan.</w:t>
      </w:r>
    </w:p>
    <w:p w14:paraId="3EA01287">
      <w:pPr>
        <w:pStyle w:val="8"/>
        <w:numPr>
          <w:ilvl w:val="0"/>
          <w:numId w:val="10"/>
        </w:numPr>
        <w:tabs>
          <w:tab w:val="left" w:pos="885"/>
        </w:tabs>
        <w:spacing w:before="0" w:after="0" w:line="240" w:lineRule="auto"/>
        <w:ind w:left="885" w:right="0" w:hanging="360"/>
        <w:jc w:val="left"/>
        <w:rPr>
          <w:sz w:val="24"/>
        </w:rPr>
      </w:pPr>
      <w:r>
        <w:rPr>
          <w:b/>
          <w:sz w:val="24"/>
        </w:rPr>
        <w:t>Untuk</w:t>
      </w:r>
      <w:r>
        <w:rPr>
          <w:b/>
          <w:spacing w:val="-2"/>
          <w:sz w:val="24"/>
        </w:rPr>
        <w:t xml:space="preserve"> </w:t>
      </w:r>
      <w:r>
        <w:rPr>
          <w:b/>
          <w:sz w:val="24"/>
        </w:rPr>
        <w:t>squat:</w:t>
      </w:r>
      <w:r>
        <w:rPr>
          <w:b/>
          <w:spacing w:val="-3"/>
          <w:sz w:val="24"/>
        </w:rPr>
        <w:t xml:space="preserve"> </w:t>
      </w:r>
      <w:r>
        <w:rPr>
          <w:sz w:val="24"/>
        </w:rPr>
        <w:t>hitung</w:t>
      </w:r>
      <w:r>
        <w:rPr>
          <w:spacing w:val="-2"/>
          <w:sz w:val="24"/>
        </w:rPr>
        <w:t xml:space="preserve"> </w:t>
      </w:r>
      <w:r>
        <w:rPr>
          <w:sz w:val="24"/>
        </w:rPr>
        <w:t>sudut</w:t>
      </w:r>
      <w:r>
        <w:rPr>
          <w:spacing w:val="-4"/>
          <w:sz w:val="24"/>
        </w:rPr>
        <w:t xml:space="preserve"> </w:t>
      </w:r>
      <w:r>
        <w:rPr>
          <w:sz w:val="24"/>
        </w:rPr>
        <w:t>lutut</w:t>
      </w:r>
      <w:r>
        <w:rPr>
          <w:spacing w:val="-1"/>
          <w:sz w:val="24"/>
        </w:rPr>
        <w:t xml:space="preserve"> </w:t>
      </w:r>
      <w:r>
        <w:rPr>
          <w:sz w:val="24"/>
        </w:rPr>
        <w:t>kiri</w:t>
      </w:r>
      <w:r>
        <w:rPr>
          <w:spacing w:val="-3"/>
          <w:sz w:val="24"/>
        </w:rPr>
        <w:t xml:space="preserve"> </w:t>
      </w:r>
      <w:r>
        <w:rPr>
          <w:sz w:val="24"/>
        </w:rPr>
        <w:t>dan</w:t>
      </w:r>
      <w:r>
        <w:rPr>
          <w:spacing w:val="-2"/>
          <w:sz w:val="24"/>
        </w:rPr>
        <w:t xml:space="preserve"> </w:t>
      </w:r>
      <w:r>
        <w:rPr>
          <w:sz w:val="24"/>
        </w:rPr>
        <w:t>kanan,</w:t>
      </w:r>
      <w:r>
        <w:rPr>
          <w:spacing w:val="-3"/>
          <w:sz w:val="24"/>
        </w:rPr>
        <w:t xml:space="preserve"> </w:t>
      </w:r>
      <w:r>
        <w:rPr>
          <w:sz w:val="24"/>
        </w:rPr>
        <w:t>tentukan</w:t>
      </w:r>
      <w:r>
        <w:rPr>
          <w:spacing w:val="-2"/>
          <w:sz w:val="24"/>
        </w:rPr>
        <w:t xml:space="preserve"> </w:t>
      </w:r>
      <w:r>
        <w:rPr>
          <w:sz w:val="24"/>
        </w:rPr>
        <w:t>kondisi</w:t>
      </w:r>
      <w:r>
        <w:rPr>
          <w:spacing w:val="1"/>
          <w:sz w:val="24"/>
        </w:rPr>
        <w:t xml:space="preserve"> </w:t>
      </w:r>
      <w:r>
        <w:rPr>
          <w:i/>
          <w:sz w:val="24"/>
        </w:rPr>
        <w:t>up</w:t>
      </w:r>
      <w:r>
        <w:rPr>
          <w:i/>
          <w:spacing w:val="-3"/>
          <w:sz w:val="24"/>
        </w:rPr>
        <w:t xml:space="preserve"> </w:t>
      </w:r>
      <w:r>
        <w:rPr>
          <w:sz w:val="24"/>
        </w:rPr>
        <w:t>(θ</w:t>
      </w:r>
      <w:r>
        <w:rPr>
          <w:spacing w:val="-2"/>
          <w:sz w:val="24"/>
        </w:rPr>
        <w:t xml:space="preserve"> </w:t>
      </w:r>
      <w:r>
        <w:rPr>
          <w:sz w:val="24"/>
        </w:rPr>
        <w:t>&gt;</w:t>
      </w:r>
      <w:r>
        <w:rPr>
          <w:spacing w:val="-3"/>
          <w:sz w:val="24"/>
        </w:rPr>
        <w:t xml:space="preserve"> </w:t>
      </w:r>
      <w:r>
        <w:rPr>
          <w:sz w:val="24"/>
        </w:rPr>
        <w:t>160°)</w:t>
      </w:r>
      <w:r>
        <w:rPr>
          <w:spacing w:val="-2"/>
          <w:sz w:val="24"/>
        </w:rPr>
        <w:t xml:space="preserve"> </w:t>
      </w:r>
      <w:r>
        <w:rPr>
          <w:spacing w:val="-5"/>
          <w:sz w:val="24"/>
        </w:rPr>
        <w:t>dan</w:t>
      </w:r>
    </w:p>
    <w:p w14:paraId="73058F12">
      <w:pPr>
        <w:spacing w:before="0"/>
        <w:ind w:left="885" w:right="0" w:firstLine="0"/>
        <w:jc w:val="left"/>
        <w:rPr>
          <w:sz w:val="24"/>
        </w:rPr>
      </w:pPr>
      <w:r>
        <w:rPr>
          <w:i/>
          <w:sz w:val="24"/>
        </w:rPr>
        <w:t xml:space="preserve">down </w:t>
      </w:r>
      <w:r>
        <w:rPr>
          <w:sz w:val="24"/>
        </w:rPr>
        <w:t>(θ &lt;</w:t>
      </w:r>
      <w:r>
        <w:rPr>
          <w:spacing w:val="-1"/>
          <w:sz w:val="24"/>
        </w:rPr>
        <w:t xml:space="preserve"> </w:t>
      </w:r>
      <w:r>
        <w:rPr>
          <w:spacing w:val="-2"/>
          <w:sz w:val="24"/>
        </w:rPr>
        <w:t>80°).</w:t>
      </w:r>
    </w:p>
    <w:p w14:paraId="3F08E727">
      <w:pPr>
        <w:pStyle w:val="8"/>
        <w:numPr>
          <w:ilvl w:val="0"/>
          <w:numId w:val="10"/>
        </w:numPr>
        <w:tabs>
          <w:tab w:val="left" w:pos="885"/>
        </w:tabs>
        <w:spacing w:before="0" w:after="0" w:line="240" w:lineRule="auto"/>
        <w:ind w:left="885" w:right="0" w:hanging="360"/>
        <w:jc w:val="left"/>
        <w:rPr>
          <w:sz w:val="24"/>
        </w:rPr>
      </w:pPr>
      <w:r>
        <w:rPr>
          <w:b/>
          <w:sz w:val="24"/>
        </w:rPr>
        <w:t>Untuk</w:t>
      </w:r>
      <w:r>
        <w:rPr>
          <w:b/>
          <w:spacing w:val="-5"/>
          <w:sz w:val="24"/>
        </w:rPr>
        <w:t xml:space="preserve"> </w:t>
      </w:r>
      <w:r>
        <w:rPr>
          <w:b/>
          <w:sz w:val="24"/>
        </w:rPr>
        <w:t>push-up:</w:t>
      </w:r>
      <w:r>
        <w:rPr>
          <w:b/>
          <w:spacing w:val="-5"/>
          <w:sz w:val="24"/>
        </w:rPr>
        <w:t xml:space="preserve"> </w:t>
      </w:r>
      <w:r>
        <w:rPr>
          <w:sz w:val="24"/>
        </w:rPr>
        <w:t>gunakan</w:t>
      </w:r>
      <w:r>
        <w:rPr>
          <w:spacing w:val="-4"/>
          <w:sz w:val="24"/>
        </w:rPr>
        <w:t xml:space="preserve"> </w:t>
      </w:r>
      <w:r>
        <w:rPr>
          <w:sz w:val="24"/>
        </w:rPr>
        <w:t>rasio</w:t>
      </w:r>
      <w:r>
        <w:rPr>
          <w:spacing w:val="-3"/>
          <w:sz w:val="24"/>
        </w:rPr>
        <w:t xml:space="preserve"> </w:t>
      </w:r>
      <w:r>
        <w:rPr>
          <w:sz w:val="24"/>
        </w:rPr>
        <w:t>jarak</w:t>
      </w:r>
      <w:r>
        <w:rPr>
          <w:spacing w:val="-4"/>
          <w:sz w:val="24"/>
        </w:rPr>
        <w:t xml:space="preserve"> </w:t>
      </w:r>
      <w:r>
        <w:rPr>
          <w:sz w:val="24"/>
        </w:rPr>
        <w:t>bahu–pergelangan</w:t>
      </w:r>
      <w:r>
        <w:rPr>
          <w:spacing w:val="-4"/>
          <w:sz w:val="24"/>
        </w:rPr>
        <w:t xml:space="preserve"> </w:t>
      </w:r>
      <w:r>
        <w:rPr>
          <w:sz w:val="24"/>
        </w:rPr>
        <w:t>terhadap</w:t>
      </w:r>
      <w:r>
        <w:rPr>
          <w:spacing w:val="-3"/>
          <w:sz w:val="24"/>
        </w:rPr>
        <w:t xml:space="preserve"> </w:t>
      </w:r>
      <w:r>
        <w:rPr>
          <w:spacing w:val="-2"/>
          <w:sz w:val="24"/>
        </w:rPr>
        <w:t>bahu–pinggul.</w:t>
      </w:r>
    </w:p>
    <w:p w14:paraId="3D52229A">
      <w:pPr>
        <w:pStyle w:val="8"/>
        <w:numPr>
          <w:ilvl w:val="0"/>
          <w:numId w:val="10"/>
        </w:numPr>
        <w:tabs>
          <w:tab w:val="left" w:pos="885"/>
        </w:tabs>
        <w:spacing w:before="0" w:after="0" w:line="284" w:lineRule="exact"/>
        <w:ind w:left="885" w:right="0" w:hanging="360"/>
        <w:jc w:val="left"/>
        <w:rPr>
          <w:sz w:val="24"/>
        </w:rPr>
      </w:pPr>
      <w:r>
        <w:rPr>
          <w:sz w:val="24"/>
        </w:rPr>
        <w:t>Implementasikan</w:t>
      </w:r>
      <w:r>
        <w:rPr>
          <w:spacing w:val="-6"/>
          <w:sz w:val="24"/>
        </w:rPr>
        <w:t xml:space="preserve"> </w:t>
      </w:r>
      <w:r>
        <w:rPr>
          <w:sz w:val="24"/>
        </w:rPr>
        <w:t>logika</w:t>
      </w:r>
      <w:r>
        <w:rPr>
          <w:spacing w:val="-4"/>
          <w:sz w:val="24"/>
        </w:rPr>
        <w:t xml:space="preserve"> </w:t>
      </w:r>
      <w:r>
        <w:rPr>
          <w:sz w:val="24"/>
        </w:rPr>
        <w:t>transisi</w:t>
      </w:r>
      <w:r>
        <w:rPr>
          <w:spacing w:val="-1"/>
          <w:sz w:val="24"/>
        </w:rPr>
        <w:t xml:space="preserve"> </w:t>
      </w:r>
      <w:r>
        <w:rPr>
          <w:rFonts w:ascii="Courier New" w:hAnsi="Courier New"/>
          <w:sz w:val="20"/>
        </w:rPr>
        <w:t>down</w:t>
      </w:r>
      <w:r>
        <w:rPr>
          <w:rFonts w:ascii="Courier New" w:hAnsi="Courier New"/>
          <w:spacing w:val="-5"/>
          <w:sz w:val="20"/>
        </w:rPr>
        <w:t xml:space="preserve"> </w:t>
      </w:r>
      <w:r>
        <w:rPr>
          <w:rFonts w:ascii="Courier New" w:hAnsi="Courier New"/>
          <w:sz w:val="20"/>
        </w:rPr>
        <w:t>→</w:t>
      </w:r>
      <w:r>
        <w:rPr>
          <w:rFonts w:ascii="Courier New" w:hAnsi="Courier New"/>
          <w:spacing w:val="-6"/>
          <w:sz w:val="20"/>
        </w:rPr>
        <w:t xml:space="preserve"> </w:t>
      </w:r>
      <w:r>
        <w:rPr>
          <w:rFonts w:ascii="Courier New" w:hAnsi="Courier New"/>
          <w:sz w:val="20"/>
        </w:rPr>
        <w:t>up</w:t>
      </w:r>
      <w:r>
        <w:rPr>
          <w:rFonts w:ascii="Courier New" w:hAnsi="Courier New"/>
          <w:spacing w:val="-60"/>
          <w:sz w:val="20"/>
        </w:rPr>
        <w:t xml:space="preserve"> </w:t>
      </w:r>
      <w:r>
        <w:rPr>
          <w:sz w:val="24"/>
        </w:rPr>
        <w:t>sebagai</w:t>
      </w:r>
      <w:r>
        <w:rPr>
          <w:spacing w:val="-4"/>
          <w:sz w:val="24"/>
        </w:rPr>
        <w:t xml:space="preserve"> </w:t>
      </w:r>
      <w:r>
        <w:rPr>
          <w:sz w:val="24"/>
        </w:rPr>
        <w:t>satu</w:t>
      </w:r>
      <w:r>
        <w:rPr>
          <w:spacing w:val="-3"/>
          <w:sz w:val="24"/>
        </w:rPr>
        <w:t xml:space="preserve"> </w:t>
      </w:r>
      <w:r>
        <w:rPr>
          <w:spacing w:val="-2"/>
          <w:sz w:val="24"/>
        </w:rPr>
        <w:t>repetisi.</w:t>
      </w:r>
    </w:p>
    <w:p w14:paraId="216FBBC8">
      <w:pPr>
        <w:pStyle w:val="8"/>
        <w:numPr>
          <w:ilvl w:val="0"/>
          <w:numId w:val="10"/>
        </w:numPr>
        <w:tabs>
          <w:tab w:val="left" w:pos="885"/>
        </w:tabs>
        <w:spacing w:before="0" w:after="0" w:line="276" w:lineRule="exact"/>
        <w:ind w:left="885" w:right="0" w:hanging="360"/>
        <w:jc w:val="left"/>
        <w:rPr>
          <w:sz w:val="24"/>
        </w:rPr>
      </w:pPr>
      <w:r>
        <w:rPr>
          <w:sz w:val="24"/>
        </w:rPr>
        <w:t>Tampilkan</w:t>
      </w:r>
      <w:r>
        <w:rPr>
          <w:spacing w:val="-6"/>
          <w:sz w:val="24"/>
        </w:rPr>
        <w:t xml:space="preserve"> </w:t>
      </w:r>
      <w:r>
        <w:rPr>
          <w:sz w:val="24"/>
        </w:rPr>
        <w:t>jumlah</w:t>
      </w:r>
      <w:r>
        <w:rPr>
          <w:spacing w:val="-3"/>
          <w:sz w:val="24"/>
        </w:rPr>
        <w:t xml:space="preserve"> </w:t>
      </w:r>
      <w:r>
        <w:rPr>
          <w:sz w:val="24"/>
        </w:rPr>
        <w:t>repetisi</w:t>
      </w:r>
      <w:r>
        <w:rPr>
          <w:spacing w:val="-3"/>
          <w:sz w:val="24"/>
        </w:rPr>
        <w:t xml:space="preserve"> </w:t>
      </w:r>
      <w:r>
        <w:rPr>
          <w:sz w:val="24"/>
        </w:rPr>
        <w:t>dan</w:t>
      </w:r>
      <w:r>
        <w:rPr>
          <w:spacing w:val="-4"/>
          <w:sz w:val="24"/>
        </w:rPr>
        <w:t xml:space="preserve"> </w:t>
      </w:r>
      <w:r>
        <w:rPr>
          <w:sz w:val="24"/>
        </w:rPr>
        <w:t>status</w:t>
      </w:r>
      <w:r>
        <w:rPr>
          <w:spacing w:val="-3"/>
          <w:sz w:val="24"/>
        </w:rPr>
        <w:t xml:space="preserve"> </w:t>
      </w:r>
      <w:r>
        <w:rPr>
          <w:sz w:val="24"/>
        </w:rPr>
        <w:t>posisi</w:t>
      </w:r>
      <w:r>
        <w:rPr>
          <w:spacing w:val="-4"/>
          <w:sz w:val="24"/>
        </w:rPr>
        <w:t xml:space="preserve"> </w:t>
      </w:r>
      <w:r>
        <w:rPr>
          <w:sz w:val="24"/>
        </w:rPr>
        <w:t>di</w:t>
      </w:r>
      <w:r>
        <w:rPr>
          <w:spacing w:val="-3"/>
          <w:sz w:val="24"/>
        </w:rPr>
        <w:t xml:space="preserve"> </w:t>
      </w:r>
      <w:r>
        <w:rPr>
          <w:sz w:val="24"/>
        </w:rPr>
        <w:t>layar</w:t>
      </w:r>
      <w:r>
        <w:rPr>
          <w:spacing w:val="-4"/>
          <w:sz w:val="24"/>
        </w:rPr>
        <w:t xml:space="preserve"> </w:t>
      </w:r>
      <w:r>
        <w:rPr>
          <w:sz w:val="24"/>
        </w:rPr>
        <w:t>secara</w:t>
      </w:r>
      <w:r>
        <w:rPr>
          <w:spacing w:val="-2"/>
          <w:sz w:val="24"/>
        </w:rPr>
        <w:t xml:space="preserve"> </w:t>
      </w:r>
      <w:r>
        <w:rPr>
          <w:sz w:val="24"/>
        </w:rPr>
        <w:t>real-</w:t>
      </w:r>
      <w:r>
        <w:rPr>
          <w:spacing w:val="-2"/>
          <w:sz w:val="24"/>
        </w:rPr>
        <w:t>time.</w:t>
      </w:r>
    </w:p>
    <w:p w14:paraId="4BFA4196">
      <w:pPr>
        <w:pStyle w:val="5"/>
        <w:spacing w:before="5"/>
      </w:pPr>
    </w:p>
    <w:p w14:paraId="5188B0B2">
      <w:pPr>
        <w:pStyle w:val="2"/>
      </w:pPr>
      <w:r>
        <w:t>Indikator</w:t>
      </w:r>
      <w:r>
        <w:rPr>
          <w:spacing w:val="-5"/>
        </w:rPr>
        <w:t xml:space="preserve"> </w:t>
      </w:r>
      <w:r>
        <w:rPr>
          <w:spacing w:val="-2"/>
        </w:rPr>
        <w:t>Keberhasilan:</w:t>
      </w:r>
    </w:p>
    <w:p w14:paraId="1727A912">
      <w:pPr>
        <w:pStyle w:val="5"/>
        <w:ind w:left="165"/>
      </w:pPr>
      <w:r>
        <w:t>Sistem</w:t>
      </w:r>
      <w:r>
        <w:rPr>
          <w:spacing w:val="-4"/>
        </w:rPr>
        <w:t xml:space="preserve"> </w:t>
      </w:r>
      <w:r>
        <w:t>mampu</w:t>
      </w:r>
      <w:r>
        <w:rPr>
          <w:spacing w:val="-3"/>
        </w:rPr>
        <w:t xml:space="preserve"> </w:t>
      </w:r>
      <w:r>
        <w:t>menghitung</w:t>
      </w:r>
      <w:r>
        <w:rPr>
          <w:spacing w:val="-3"/>
        </w:rPr>
        <w:t xml:space="preserve"> </w:t>
      </w:r>
      <w:r>
        <w:t>jumlah</w:t>
      </w:r>
      <w:r>
        <w:rPr>
          <w:spacing w:val="-3"/>
        </w:rPr>
        <w:t xml:space="preserve"> </w:t>
      </w:r>
      <w:r>
        <w:t>gerakan</w:t>
      </w:r>
      <w:r>
        <w:rPr>
          <w:spacing w:val="-3"/>
        </w:rPr>
        <w:t xml:space="preserve"> </w:t>
      </w:r>
      <w:r>
        <w:t>dengan</w:t>
      </w:r>
      <w:r>
        <w:rPr>
          <w:spacing w:val="-3"/>
        </w:rPr>
        <w:t xml:space="preserve"> </w:t>
      </w:r>
      <w:r>
        <w:t>kesalahan</w:t>
      </w:r>
      <w:r>
        <w:rPr>
          <w:spacing w:val="-3"/>
        </w:rPr>
        <w:t xml:space="preserve"> </w:t>
      </w:r>
      <w:r>
        <w:t>di</w:t>
      </w:r>
      <w:r>
        <w:rPr>
          <w:spacing w:val="-4"/>
        </w:rPr>
        <w:t xml:space="preserve"> </w:t>
      </w:r>
      <w:r>
        <w:t>bawah</w:t>
      </w:r>
      <w:r>
        <w:rPr>
          <w:spacing w:val="-3"/>
        </w:rPr>
        <w:t xml:space="preserve"> </w:t>
      </w:r>
      <w:r>
        <w:t>10%</w:t>
      </w:r>
      <w:r>
        <w:rPr>
          <w:spacing w:val="-3"/>
        </w:rPr>
        <w:t xml:space="preserve"> </w:t>
      </w:r>
      <w:r>
        <w:t>untuk</w:t>
      </w:r>
      <w:r>
        <w:rPr>
          <w:spacing w:val="-3"/>
        </w:rPr>
        <w:t xml:space="preserve"> </w:t>
      </w:r>
      <w:r>
        <w:t xml:space="preserve">10–20 </w:t>
      </w:r>
      <w:r>
        <w:rPr>
          <w:spacing w:val="-2"/>
        </w:rPr>
        <w:t>repetisi.</w:t>
      </w:r>
    </w:p>
    <w:p w14:paraId="2DC6E6D8">
      <w:pPr>
        <w:pStyle w:val="5"/>
        <w:spacing w:before="79"/>
        <w:rPr>
          <w:sz w:val="20"/>
        </w:rPr>
      </w:pPr>
    </w:p>
    <w:p w14:paraId="75BD5775">
      <w:pPr>
        <w:spacing w:before="0" w:line="226" w:lineRule="exact"/>
        <w:ind w:left="165" w:right="0" w:firstLine="0"/>
        <w:jc w:val="left"/>
        <w:rPr>
          <w:rFonts w:ascii="Courier New"/>
          <w:sz w:val="20"/>
        </w:rPr>
      </w:pPr>
      <w:r>
        <w:rPr>
          <w:rFonts w:ascii="Courier New"/>
          <w:sz w:val="20"/>
        </w:rPr>
        <mc:AlternateContent>
          <mc:Choice Requires="wpg">
            <w:drawing>
              <wp:anchor distT="0" distB="0" distL="0" distR="0" simplePos="0" relativeHeight="251686912" behindDoc="1" locked="0" layoutInCell="1" allowOverlap="1">
                <wp:simplePos x="0" y="0"/>
                <wp:positionH relativeFrom="page">
                  <wp:posOffset>895985</wp:posOffset>
                </wp:positionH>
                <wp:positionV relativeFrom="paragraph">
                  <wp:posOffset>-17145</wp:posOffset>
                </wp:positionV>
                <wp:extent cx="5768340" cy="4334510"/>
                <wp:effectExtent l="0" t="0" r="3810" b="8890"/>
                <wp:wrapNone/>
                <wp:docPr id="166" name="Group 166"/>
                <wp:cNvGraphicFramePr/>
                <a:graphic xmlns:a="http://schemas.openxmlformats.org/drawingml/2006/main">
                  <a:graphicData uri="http://schemas.microsoft.com/office/word/2010/wordprocessingGroup">
                    <wpg:wgp>
                      <wpg:cNvGrpSpPr/>
                      <wpg:grpSpPr>
                        <a:xfrm>
                          <a:off x="0" y="0"/>
                          <a:ext cx="5768340" cy="4334510"/>
                          <a:chOff x="0" y="0"/>
                          <a:chExt cx="5768340" cy="4334510"/>
                        </a:xfrm>
                      </wpg:grpSpPr>
                      <wps:wsp>
                        <wps:cNvPr id="120" name="Graphic 120"/>
                        <wps:cNvSpPr/>
                        <wps:spPr>
                          <a:xfrm>
                            <a:off x="0" y="6095"/>
                            <a:ext cx="5768340" cy="155575"/>
                          </a:xfrm>
                          <a:custGeom>
                            <a:avLst/>
                            <a:gdLst/>
                            <a:ahLst/>
                            <a:cxnLst/>
                            <a:rect l="l" t="t" r="r" b="b"/>
                            <a:pathLst>
                              <a:path w="5768340" h="155575">
                                <a:moveTo>
                                  <a:pt x="5768340" y="0"/>
                                </a:moveTo>
                                <a:lnTo>
                                  <a:pt x="0" y="0"/>
                                </a:lnTo>
                                <a:lnTo>
                                  <a:pt x="0" y="155448"/>
                                </a:lnTo>
                                <a:lnTo>
                                  <a:pt x="5768340" y="155448"/>
                                </a:lnTo>
                                <a:lnTo>
                                  <a:pt x="5768340" y="0"/>
                                </a:lnTo>
                                <a:close/>
                              </a:path>
                            </a:pathLst>
                          </a:custGeom>
                          <a:solidFill>
                            <a:srgbClr val="D9D9D9"/>
                          </a:solidFill>
                        </wps:spPr>
                        <wps:bodyPr wrap="square" lIns="0" tIns="0" rIns="0" bIns="0" rtlCol="0">
                          <a:noAutofit/>
                        </wps:bodyPr>
                      </wps:wsp>
                      <wps:wsp>
                        <wps:cNvPr id="121" name="Graphic 121"/>
                        <wps:cNvSpPr/>
                        <wps:spPr>
                          <a:xfrm>
                            <a:off x="0" y="0"/>
                            <a:ext cx="5768340" cy="6350"/>
                          </a:xfrm>
                          <a:custGeom>
                            <a:avLst/>
                            <a:gdLst/>
                            <a:ahLst/>
                            <a:cxnLst/>
                            <a:rect l="l" t="t" r="r" b="b"/>
                            <a:pathLst>
                              <a:path w="5768340" h="6350">
                                <a:moveTo>
                                  <a:pt x="5768340" y="0"/>
                                </a:moveTo>
                                <a:lnTo>
                                  <a:pt x="0" y="0"/>
                                </a:lnTo>
                                <a:lnTo>
                                  <a:pt x="0" y="6095"/>
                                </a:lnTo>
                                <a:lnTo>
                                  <a:pt x="5768340" y="6095"/>
                                </a:lnTo>
                                <a:lnTo>
                                  <a:pt x="5768340" y="0"/>
                                </a:lnTo>
                                <a:close/>
                              </a:path>
                            </a:pathLst>
                          </a:custGeom>
                          <a:solidFill>
                            <a:srgbClr val="000000"/>
                          </a:solidFill>
                        </wps:spPr>
                        <wps:bodyPr wrap="square" lIns="0" tIns="0" rIns="0" bIns="0" rtlCol="0">
                          <a:noAutofit/>
                        </wps:bodyPr>
                      </wps:wsp>
                      <wps:wsp>
                        <wps:cNvPr id="122" name="Graphic 122"/>
                        <wps:cNvSpPr/>
                        <wps:spPr>
                          <a:xfrm>
                            <a:off x="0" y="161543"/>
                            <a:ext cx="5768340" cy="4173220"/>
                          </a:xfrm>
                          <a:custGeom>
                            <a:avLst/>
                            <a:gdLst/>
                            <a:ahLst/>
                            <a:cxnLst/>
                            <a:rect l="l" t="t" r="r" b="b"/>
                            <a:pathLst>
                              <a:path w="5768340" h="4173220">
                                <a:moveTo>
                                  <a:pt x="5768340" y="0"/>
                                </a:moveTo>
                                <a:lnTo>
                                  <a:pt x="0" y="0"/>
                                </a:lnTo>
                                <a:lnTo>
                                  <a:pt x="0" y="144780"/>
                                </a:lnTo>
                                <a:lnTo>
                                  <a:pt x="0" y="288036"/>
                                </a:lnTo>
                                <a:lnTo>
                                  <a:pt x="0" y="4172712"/>
                                </a:lnTo>
                                <a:lnTo>
                                  <a:pt x="5768340" y="4172712"/>
                                </a:lnTo>
                                <a:lnTo>
                                  <a:pt x="5768340" y="144780"/>
                                </a:lnTo>
                                <a:lnTo>
                                  <a:pt x="5768340" y="0"/>
                                </a:lnTo>
                                <a:close/>
                              </a:path>
                            </a:pathLst>
                          </a:custGeom>
                          <a:solidFill>
                            <a:srgbClr val="D9D9D9"/>
                          </a:solidFill>
                        </wps:spPr>
                        <wps:bodyPr wrap="square" lIns="0" tIns="0" rIns="0" bIns="0" rtlCol="0">
                          <a:noAutofit/>
                        </wps:bodyPr>
                      </wps:wsp>
                    </wpg:wgp>
                  </a:graphicData>
                </a:graphic>
              </wp:anchor>
            </w:drawing>
          </mc:Choice>
          <mc:Fallback>
            <w:pict>
              <v:group id="_x0000_s1026" o:spid="_x0000_s1026" o:spt="203" style="position:absolute;left:0pt;margin-left:70.55pt;margin-top:-1.35pt;height:341.3pt;width:454.2pt;mso-position-horizontal-relative:page;z-index:-251629568;mso-width-relative:page;mso-height-relative:page;" coordsize="5768340,4334510" o:gfxdata="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">
                <o:lock v:ext="edit" aspectratio="f"/>
                <v:shape id="Graphic 120" o:spid="_x0000_s1026" o:spt="100" style="position:absolute;left:0;top:6095;height:155575;width:5768340;" fillcolor="#D9D9D9" filled="t" stroked="f" coordsize="5768340,155575" o:gfxdata="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7NJSu/&#10;AAAA3AAAAA8AAAAAAAAAAQAgAAAAIgAAAGRycy9kb3ducmV2LnhtbFBLAQIUABQAAAAIAIdO4kAz&#10;LwWeOwAAADkAAAAQAAAAAAAAAAEAIAAAAA4BAABkcnMvc2hhcGV4bWwueG1sUEsFBgAAAAAGAAYA&#10;WwEAALgDAAAAAA==&#10;" path="m5768340,0l0,0,0,155448,5768340,155448,5768340,0xe">
                  <v:fill on="t" focussize="0,0"/>
                  <v:stroke on="f"/>
                  <v:imagedata o:title=""/>
                  <o:lock v:ext="edit" aspectratio="f"/>
                  <v:textbox inset="0mm,0mm,0mm,0mm"/>
                </v:shape>
                <v:shape id="Graphic 121" o:spid="_x0000_s1026" o:spt="100" style="position:absolute;left:0;top:0;height:6350;width:5768340;" fillcolor="#000000" filled="t" stroked="f" coordsize="5768340,6350" o:gfxdata="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BZlrK8AAAA&#10;3AAAAA8AAAAAAAAAAQAgAAAAIgAAAGRycy9kb3ducmV2LnhtbFBLAQIUABQAAAAIAIdO4kAzLwWe&#10;OwAAADkAAAAQAAAAAAAAAAEAIAAAAAsBAABkcnMvc2hhcGV4bWwueG1sUEsFBgAAAAAGAAYAWwEA&#10;ALUDAAAAAA==&#10;" path="m5768340,0l0,0,0,6095,5768340,6095,5768340,0xe">
                  <v:fill on="t" focussize="0,0"/>
                  <v:stroke on="f"/>
                  <v:imagedata o:title=""/>
                  <o:lock v:ext="edit" aspectratio="f"/>
                  <v:textbox inset="0mm,0mm,0mm,0mm"/>
                </v:shape>
                <v:shape id="Graphic 122" o:spid="_x0000_s1026" o:spt="100" style="position:absolute;left:0;top:161543;height:4173220;width:5768340;" fillcolor="#D9D9D9" filled="t" stroked="f" coordsize="5768340,4173220" o:gfxdata="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ivaGLsAAADc&#10;AAAADwAAAAAAAAABACAAAAAiAAAAZHJzL2Rvd25yZXYueG1sUEsBAhQAFAAAAAgAh07iQDMvBZ47&#10;AAAAOQAAABAAAAAAAAAAAQAgAAAACgEAAGRycy9zaGFwZXhtbC54bWxQSwUGAAAAAAYABgBbAQAA&#10;tAMAAAAA&#10;" path="m5768340,0l0,0,0,144780,0,288036,0,4172712,5768340,4172712,5768340,144780,5768340,0xe">
                  <v:fill on="t" focussize="0,0"/>
                  <v:stroke on="f"/>
                  <v:imagedata o:title=""/>
                  <o:lock v:ext="edit" aspectratio="f"/>
                  <v:textbox inset="0mm,0mm,0mm,0mm"/>
                </v:shape>
              </v:group>
            </w:pict>
          </mc:Fallback>
        </mc:AlternateContent>
      </w:r>
      <w:r>
        <w:rPr>
          <w:rFonts w:ascii="Courier New"/>
          <w:sz w:val="20"/>
        </w:rPr>
        <w:t>01:</w:t>
      </w:r>
      <w:r>
        <w:rPr>
          <w:rFonts w:ascii="Courier New"/>
          <w:spacing w:val="-9"/>
          <w:sz w:val="20"/>
        </w:rPr>
        <w:t xml:space="preserve"> </w:t>
      </w:r>
      <w:r>
        <w:rPr>
          <w:rFonts w:ascii="Courier New"/>
          <w:sz w:val="20"/>
        </w:rPr>
        <w:t>import</w:t>
      </w:r>
      <w:r>
        <w:rPr>
          <w:rFonts w:ascii="Courier New"/>
          <w:spacing w:val="-7"/>
          <w:sz w:val="20"/>
        </w:rPr>
        <w:t xml:space="preserve"> </w:t>
      </w:r>
      <w:r>
        <w:rPr>
          <w:rFonts w:ascii="Courier New"/>
          <w:sz w:val="20"/>
        </w:rPr>
        <w:t>cv2,</w:t>
      </w:r>
      <w:r>
        <w:rPr>
          <w:rFonts w:ascii="Courier New"/>
          <w:spacing w:val="-6"/>
          <w:sz w:val="20"/>
        </w:rPr>
        <w:t xml:space="preserve"> </w:t>
      </w:r>
      <w:r>
        <w:rPr>
          <w:rFonts w:ascii="Courier New"/>
          <w:sz w:val="20"/>
        </w:rPr>
        <w:t>numpy</w:t>
      </w:r>
      <w:r>
        <w:rPr>
          <w:rFonts w:ascii="Courier New"/>
          <w:spacing w:val="-6"/>
          <w:sz w:val="20"/>
        </w:rPr>
        <w:t xml:space="preserve"> </w:t>
      </w:r>
      <w:r>
        <w:rPr>
          <w:rFonts w:ascii="Courier New"/>
          <w:sz w:val="20"/>
        </w:rPr>
        <w:t>as</w:t>
      </w:r>
      <w:r>
        <w:rPr>
          <w:rFonts w:ascii="Courier New"/>
          <w:spacing w:val="-6"/>
          <w:sz w:val="20"/>
        </w:rPr>
        <w:t xml:space="preserve"> </w:t>
      </w:r>
      <w:r>
        <w:rPr>
          <w:rFonts w:ascii="Courier New"/>
          <w:spacing w:val="-5"/>
          <w:sz w:val="20"/>
        </w:rPr>
        <w:t>np</w:t>
      </w:r>
    </w:p>
    <w:p w14:paraId="4AD97271">
      <w:pPr>
        <w:spacing w:before="0" w:line="226" w:lineRule="exact"/>
        <w:ind w:left="165" w:right="0" w:firstLine="0"/>
        <w:jc w:val="left"/>
        <w:rPr>
          <w:rFonts w:ascii="Courier New"/>
          <w:sz w:val="20"/>
        </w:rPr>
      </w:pPr>
      <w:r>
        <w:rPr>
          <w:rFonts w:ascii="Courier New"/>
          <w:sz w:val="20"/>
        </w:rPr>
        <w:t>02:</w:t>
      </w:r>
      <w:r>
        <w:rPr>
          <w:rFonts w:ascii="Courier New"/>
          <w:spacing w:val="-10"/>
          <w:sz w:val="20"/>
        </w:rPr>
        <w:t xml:space="preserve"> </w:t>
      </w:r>
      <w:r>
        <w:rPr>
          <w:rFonts w:ascii="Courier New"/>
          <w:sz w:val="20"/>
        </w:rPr>
        <w:t>from</w:t>
      </w:r>
      <w:r>
        <w:rPr>
          <w:rFonts w:ascii="Courier New"/>
          <w:spacing w:val="-10"/>
          <w:sz w:val="20"/>
        </w:rPr>
        <w:t xml:space="preserve"> </w:t>
      </w:r>
      <w:r>
        <w:rPr>
          <w:rFonts w:ascii="Courier New"/>
          <w:sz w:val="20"/>
        </w:rPr>
        <w:t>collections</w:t>
      </w:r>
      <w:r>
        <w:rPr>
          <w:rFonts w:ascii="Courier New"/>
          <w:spacing w:val="-10"/>
          <w:sz w:val="20"/>
        </w:rPr>
        <w:t xml:space="preserve"> </w:t>
      </w:r>
      <w:r>
        <w:rPr>
          <w:rFonts w:ascii="Courier New"/>
          <w:sz w:val="20"/>
        </w:rPr>
        <w:t>import</w:t>
      </w:r>
      <w:r>
        <w:rPr>
          <w:rFonts w:ascii="Courier New"/>
          <w:spacing w:val="-9"/>
          <w:sz w:val="20"/>
        </w:rPr>
        <w:t xml:space="preserve"> </w:t>
      </w:r>
      <w:r>
        <w:rPr>
          <w:rFonts w:ascii="Courier New"/>
          <w:spacing w:val="-2"/>
          <w:sz w:val="20"/>
        </w:rPr>
        <w:t>deque</w:t>
      </w:r>
    </w:p>
    <w:p w14:paraId="6EC03380">
      <w:pPr>
        <w:spacing w:before="2"/>
        <w:ind w:left="165" w:right="3554" w:firstLine="0"/>
        <w:jc w:val="left"/>
        <w:rPr>
          <w:rFonts w:ascii="Courier New"/>
          <w:sz w:val="20"/>
        </w:rPr>
      </w:pPr>
      <w:r>
        <w:rPr>
          <w:rFonts w:ascii="Courier New"/>
          <w:sz w:val="20"/>
        </w:rPr>
        <w:t>03:</w:t>
      </w:r>
      <w:r>
        <w:rPr>
          <w:rFonts w:ascii="Courier New"/>
          <w:spacing w:val="-9"/>
          <w:sz w:val="20"/>
        </w:rPr>
        <w:t xml:space="preserve"> </w:t>
      </w:r>
      <w:r>
        <w:rPr>
          <w:rFonts w:ascii="Courier New"/>
          <w:sz w:val="20"/>
        </w:rPr>
        <w:t>from</w:t>
      </w:r>
      <w:r>
        <w:rPr>
          <w:rFonts w:ascii="Courier New"/>
          <w:spacing w:val="-9"/>
          <w:sz w:val="20"/>
        </w:rPr>
        <w:t xml:space="preserve"> </w:t>
      </w:r>
      <w:r>
        <w:rPr>
          <w:rFonts w:ascii="Courier New"/>
          <w:sz w:val="20"/>
        </w:rPr>
        <w:t>cvzone.PoseModule</w:t>
      </w:r>
      <w:r>
        <w:rPr>
          <w:rFonts w:ascii="Courier New"/>
          <w:spacing w:val="-9"/>
          <w:sz w:val="20"/>
        </w:rPr>
        <w:t xml:space="preserve"> </w:t>
      </w:r>
      <w:r>
        <w:rPr>
          <w:rFonts w:ascii="Courier New"/>
          <w:sz w:val="20"/>
        </w:rPr>
        <w:t>import</w:t>
      </w:r>
      <w:r>
        <w:rPr>
          <w:rFonts w:ascii="Courier New"/>
          <w:spacing w:val="-9"/>
          <w:sz w:val="20"/>
        </w:rPr>
        <w:t xml:space="preserve"> </w:t>
      </w:r>
      <w:r>
        <w:rPr>
          <w:rFonts w:ascii="Courier New"/>
          <w:sz w:val="20"/>
        </w:rPr>
        <w:t xml:space="preserve">PoseDetector </w:t>
      </w:r>
      <w:r>
        <w:rPr>
          <w:rFonts w:ascii="Courier New"/>
          <w:spacing w:val="-4"/>
          <w:sz w:val="20"/>
        </w:rPr>
        <w:t>04:</w:t>
      </w:r>
    </w:p>
    <w:p w14:paraId="7DD3A12E">
      <w:pPr>
        <w:tabs>
          <w:tab w:val="left" w:pos="2684"/>
          <w:tab w:val="left" w:pos="4604"/>
        </w:tabs>
        <w:spacing w:before="0"/>
        <w:ind w:left="165" w:right="2349" w:firstLine="0"/>
        <w:jc w:val="left"/>
        <w:rPr>
          <w:rFonts w:ascii="Courier New"/>
          <w:sz w:val="20"/>
        </w:rPr>
      </w:pPr>
      <w:r>
        <w:rPr>
          <w:rFonts w:ascii="Courier New"/>
          <w:sz w:val="20"/>
        </w:rPr>
        <w:t>05: MODE = "squat"</w:t>
      </w:r>
      <w:r>
        <w:rPr>
          <w:rFonts w:ascii="Courier New"/>
          <w:sz w:val="20"/>
        </w:rPr>
        <w:tab/>
      </w:r>
      <w:r>
        <w:rPr>
          <w:rFonts w:ascii="Courier New"/>
          <w:sz w:val="20"/>
        </w:rPr>
        <w:t>#</w:t>
      </w:r>
      <w:r>
        <w:rPr>
          <w:rFonts w:ascii="Courier New"/>
          <w:spacing w:val="-7"/>
          <w:sz w:val="20"/>
        </w:rPr>
        <w:t xml:space="preserve"> </w:t>
      </w:r>
      <w:r>
        <w:rPr>
          <w:rFonts w:ascii="Courier New"/>
          <w:sz w:val="20"/>
        </w:rPr>
        <w:t>tekan</w:t>
      </w:r>
      <w:r>
        <w:rPr>
          <w:rFonts w:ascii="Courier New"/>
          <w:spacing w:val="-7"/>
          <w:sz w:val="20"/>
        </w:rPr>
        <w:t xml:space="preserve"> </w:t>
      </w:r>
      <w:r>
        <w:rPr>
          <w:rFonts w:ascii="Courier New"/>
          <w:sz w:val="20"/>
        </w:rPr>
        <w:t>'m'</w:t>
      </w:r>
      <w:r>
        <w:rPr>
          <w:rFonts w:ascii="Courier New"/>
          <w:spacing w:val="-6"/>
          <w:sz w:val="20"/>
        </w:rPr>
        <w:t xml:space="preserve"> </w:t>
      </w:r>
      <w:r>
        <w:rPr>
          <w:rFonts w:ascii="Courier New"/>
          <w:sz w:val="20"/>
        </w:rPr>
        <w:t>untuk</w:t>
      </w:r>
      <w:r>
        <w:rPr>
          <w:rFonts w:ascii="Courier New"/>
          <w:spacing w:val="-6"/>
          <w:sz w:val="20"/>
        </w:rPr>
        <w:t xml:space="preserve"> </w:t>
      </w:r>
      <w:r>
        <w:rPr>
          <w:rFonts w:ascii="Courier New"/>
          <w:sz w:val="20"/>
        </w:rPr>
        <w:t>toggle</w:t>
      </w:r>
      <w:r>
        <w:rPr>
          <w:rFonts w:ascii="Courier New"/>
          <w:spacing w:val="-6"/>
          <w:sz w:val="20"/>
        </w:rPr>
        <w:t xml:space="preserve"> </w:t>
      </w:r>
      <w:r>
        <w:rPr>
          <w:rFonts w:ascii="Courier New"/>
          <w:sz w:val="20"/>
        </w:rPr>
        <w:t>ke</w:t>
      </w:r>
      <w:r>
        <w:rPr>
          <w:rFonts w:ascii="Courier New"/>
          <w:spacing w:val="-6"/>
          <w:sz w:val="20"/>
        </w:rPr>
        <w:t xml:space="preserve"> </w:t>
      </w:r>
      <w:r>
        <w:rPr>
          <w:rFonts w:ascii="Courier New"/>
          <w:sz w:val="20"/>
        </w:rPr>
        <w:t>"pushup" 06:</w:t>
      </w:r>
      <w:r>
        <w:rPr>
          <w:rFonts w:ascii="Courier New"/>
          <w:spacing w:val="-8"/>
          <w:sz w:val="20"/>
        </w:rPr>
        <w:t xml:space="preserve"> </w:t>
      </w:r>
      <w:r>
        <w:rPr>
          <w:rFonts w:ascii="Courier New"/>
          <w:sz w:val="20"/>
        </w:rPr>
        <w:t>KNEE_DOWN,</w:t>
      </w:r>
      <w:r>
        <w:rPr>
          <w:rFonts w:ascii="Courier New"/>
          <w:spacing w:val="-7"/>
          <w:sz w:val="20"/>
        </w:rPr>
        <w:t xml:space="preserve"> </w:t>
      </w:r>
      <w:r>
        <w:rPr>
          <w:rFonts w:ascii="Courier New"/>
          <w:sz w:val="20"/>
        </w:rPr>
        <w:t>KNEE_UP</w:t>
      </w:r>
      <w:r>
        <w:rPr>
          <w:rFonts w:ascii="Courier New"/>
          <w:spacing w:val="-8"/>
          <w:sz w:val="20"/>
        </w:rPr>
        <w:t xml:space="preserve"> </w:t>
      </w:r>
      <w:r>
        <w:rPr>
          <w:rFonts w:ascii="Courier New"/>
          <w:sz w:val="20"/>
        </w:rPr>
        <w:t>=</w:t>
      </w:r>
      <w:r>
        <w:rPr>
          <w:rFonts w:ascii="Courier New"/>
          <w:spacing w:val="-7"/>
          <w:sz w:val="20"/>
        </w:rPr>
        <w:t xml:space="preserve"> </w:t>
      </w:r>
      <w:r>
        <w:rPr>
          <w:rFonts w:ascii="Courier New"/>
          <w:sz w:val="20"/>
        </w:rPr>
        <w:t>80,</w:t>
      </w:r>
      <w:r>
        <w:rPr>
          <w:rFonts w:ascii="Courier New"/>
          <w:spacing w:val="-8"/>
          <w:sz w:val="20"/>
        </w:rPr>
        <w:t xml:space="preserve"> </w:t>
      </w:r>
      <w:r>
        <w:rPr>
          <w:rFonts w:ascii="Courier New"/>
          <w:spacing w:val="-5"/>
          <w:sz w:val="20"/>
        </w:rPr>
        <w:t>160</w:t>
      </w:r>
      <w:r>
        <w:rPr>
          <w:rFonts w:ascii="Courier New"/>
          <w:sz w:val="20"/>
        </w:rPr>
        <w:tab/>
      </w:r>
      <w:r>
        <w:rPr>
          <w:rFonts w:ascii="Courier New"/>
          <w:sz w:val="20"/>
        </w:rPr>
        <w:t>#</w:t>
      </w:r>
      <w:r>
        <w:rPr>
          <w:rFonts w:ascii="Courier New"/>
          <w:spacing w:val="-7"/>
          <w:sz w:val="20"/>
        </w:rPr>
        <w:t xml:space="preserve"> </w:t>
      </w:r>
      <w:r>
        <w:rPr>
          <w:rFonts w:ascii="Courier New"/>
          <w:sz w:val="20"/>
        </w:rPr>
        <w:t>ambang</w:t>
      </w:r>
      <w:r>
        <w:rPr>
          <w:rFonts w:ascii="Courier New"/>
          <w:spacing w:val="-6"/>
          <w:sz w:val="20"/>
        </w:rPr>
        <w:t xml:space="preserve"> </w:t>
      </w:r>
      <w:r>
        <w:rPr>
          <w:rFonts w:ascii="Courier New"/>
          <w:sz w:val="20"/>
        </w:rPr>
        <w:t>squat</w:t>
      </w:r>
      <w:r>
        <w:rPr>
          <w:rFonts w:ascii="Courier New"/>
          <w:spacing w:val="-7"/>
          <w:sz w:val="20"/>
        </w:rPr>
        <w:t xml:space="preserve"> </w:t>
      </w:r>
      <w:r>
        <w:rPr>
          <w:rFonts w:ascii="Courier New"/>
          <w:spacing w:val="-2"/>
          <w:sz w:val="20"/>
        </w:rPr>
        <w:t>(deg)</w:t>
      </w:r>
    </w:p>
    <w:p w14:paraId="1B4EA113">
      <w:pPr>
        <w:tabs>
          <w:tab w:val="left" w:pos="2685"/>
          <w:tab w:val="left" w:pos="4604"/>
        </w:tabs>
        <w:spacing w:before="0"/>
        <w:ind w:left="165" w:right="0" w:firstLine="0"/>
        <w:jc w:val="left"/>
        <w:rPr>
          <w:rFonts w:ascii="Courier New"/>
          <w:sz w:val="20"/>
        </w:rPr>
      </w:pPr>
      <w:r>
        <w:rPr>
          <w:rFonts w:ascii="Courier New"/>
          <w:sz w:val="20"/>
        </w:rPr>
        <w:t>07:</w:t>
      </w:r>
      <w:r>
        <w:rPr>
          <w:rFonts w:ascii="Courier New"/>
          <w:spacing w:val="-10"/>
          <w:sz w:val="20"/>
        </w:rPr>
        <w:t xml:space="preserve"> </w:t>
      </w:r>
      <w:r>
        <w:rPr>
          <w:rFonts w:ascii="Courier New"/>
          <w:sz w:val="20"/>
        </w:rPr>
        <w:t>DOWN_R,</w:t>
      </w:r>
      <w:r>
        <w:rPr>
          <w:rFonts w:ascii="Courier New"/>
          <w:spacing w:val="-8"/>
          <w:sz w:val="20"/>
        </w:rPr>
        <w:t xml:space="preserve"> </w:t>
      </w:r>
      <w:r>
        <w:rPr>
          <w:rFonts w:ascii="Courier New"/>
          <w:spacing w:val="-4"/>
          <w:sz w:val="20"/>
        </w:rPr>
        <w:t>UP_R</w:t>
      </w:r>
      <w:r>
        <w:rPr>
          <w:rFonts w:ascii="Courier New"/>
          <w:sz w:val="20"/>
        </w:rPr>
        <w:tab/>
      </w:r>
      <w:r>
        <w:rPr>
          <w:rFonts w:ascii="Courier New"/>
          <w:sz w:val="20"/>
        </w:rPr>
        <w:t>=</w:t>
      </w:r>
      <w:r>
        <w:rPr>
          <w:rFonts w:ascii="Courier New"/>
          <w:spacing w:val="-5"/>
          <w:sz w:val="20"/>
        </w:rPr>
        <w:t xml:space="preserve"> </w:t>
      </w:r>
      <w:r>
        <w:rPr>
          <w:rFonts w:ascii="Courier New"/>
          <w:sz w:val="20"/>
        </w:rPr>
        <w:t>0.85,</w:t>
      </w:r>
      <w:r>
        <w:rPr>
          <w:rFonts w:ascii="Courier New"/>
          <w:spacing w:val="-5"/>
          <w:sz w:val="20"/>
        </w:rPr>
        <w:t xml:space="preserve"> </w:t>
      </w:r>
      <w:r>
        <w:rPr>
          <w:rFonts w:ascii="Courier New"/>
          <w:spacing w:val="-4"/>
          <w:sz w:val="20"/>
        </w:rPr>
        <w:t>1.00</w:t>
      </w:r>
      <w:r>
        <w:rPr>
          <w:rFonts w:ascii="Courier New"/>
          <w:sz w:val="20"/>
        </w:rPr>
        <w:tab/>
      </w:r>
      <w:r>
        <w:rPr>
          <w:rFonts w:ascii="Courier New"/>
          <w:sz w:val="20"/>
        </w:rPr>
        <w:t>#</w:t>
      </w:r>
      <w:r>
        <w:rPr>
          <w:rFonts w:ascii="Courier New"/>
          <w:spacing w:val="-8"/>
          <w:sz w:val="20"/>
        </w:rPr>
        <w:t xml:space="preserve"> </w:t>
      </w:r>
      <w:r>
        <w:rPr>
          <w:rFonts w:ascii="Courier New"/>
          <w:sz w:val="20"/>
        </w:rPr>
        <w:t>ambang</w:t>
      </w:r>
      <w:r>
        <w:rPr>
          <w:rFonts w:ascii="Courier New"/>
          <w:spacing w:val="-7"/>
          <w:sz w:val="20"/>
        </w:rPr>
        <w:t xml:space="preserve"> </w:t>
      </w:r>
      <w:r>
        <w:rPr>
          <w:rFonts w:ascii="Courier New"/>
          <w:sz w:val="20"/>
        </w:rPr>
        <w:t>push-up</w:t>
      </w:r>
      <w:r>
        <w:rPr>
          <w:rFonts w:ascii="Courier New"/>
          <w:spacing w:val="-7"/>
          <w:sz w:val="20"/>
        </w:rPr>
        <w:t xml:space="preserve"> </w:t>
      </w:r>
      <w:r>
        <w:rPr>
          <w:rFonts w:ascii="Courier New"/>
          <w:spacing w:val="-2"/>
          <w:sz w:val="20"/>
        </w:rPr>
        <w:t>(rasio)</w:t>
      </w:r>
    </w:p>
    <w:p w14:paraId="0FEF0E30">
      <w:pPr>
        <w:tabs>
          <w:tab w:val="left" w:pos="2684"/>
          <w:tab w:val="left" w:pos="4604"/>
        </w:tabs>
        <w:spacing w:before="0"/>
        <w:ind w:left="165" w:right="788" w:firstLine="0"/>
        <w:jc w:val="left"/>
        <w:rPr>
          <w:rFonts w:ascii="Courier New"/>
          <w:sz w:val="20"/>
        </w:rPr>
      </w:pPr>
      <w:r>
        <w:rPr>
          <w:rFonts w:ascii="Courier New"/>
          <w:sz w:val="20"/>
        </w:rPr>
        <w:t>08: SAMPLE_OK</w:t>
      </w:r>
      <w:r>
        <w:rPr>
          <w:rFonts w:ascii="Courier New"/>
          <w:sz w:val="20"/>
        </w:rPr>
        <w:tab/>
      </w:r>
      <w:r>
        <w:rPr>
          <w:rFonts w:ascii="Courier New"/>
          <w:sz w:val="20"/>
        </w:rPr>
        <w:t>= 4</w:t>
      </w:r>
      <w:r>
        <w:rPr>
          <w:rFonts w:ascii="Courier New"/>
          <w:sz w:val="20"/>
        </w:rPr>
        <w:tab/>
      </w:r>
      <w:r>
        <w:rPr>
          <w:rFonts w:ascii="Courier New"/>
          <w:sz w:val="20"/>
        </w:rPr>
        <w:t>#</w:t>
      </w:r>
      <w:r>
        <w:rPr>
          <w:rFonts w:ascii="Courier New"/>
          <w:spacing w:val="-8"/>
          <w:sz w:val="20"/>
        </w:rPr>
        <w:t xml:space="preserve"> </w:t>
      </w:r>
      <w:r>
        <w:rPr>
          <w:rFonts w:ascii="Courier New"/>
          <w:sz w:val="20"/>
        </w:rPr>
        <w:t>minimal</w:t>
      </w:r>
      <w:r>
        <w:rPr>
          <w:rFonts w:ascii="Courier New"/>
          <w:spacing w:val="-9"/>
          <w:sz w:val="20"/>
        </w:rPr>
        <w:t xml:space="preserve"> </w:t>
      </w:r>
      <w:r>
        <w:rPr>
          <w:rFonts w:ascii="Courier New"/>
          <w:sz w:val="20"/>
        </w:rPr>
        <w:t>frame</w:t>
      </w:r>
      <w:r>
        <w:rPr>
          <w:rFonts w:ascii="Courier New"/>
          <w:spacing w:val="-9"/>
          <w:sz w:val="20"/>
        </w:rPr>
        <w:t xml:space="preserve"> </w:t>
      </w:r>
      <w:r>
        <w:rPr>
          <w:rFonts w:ascii="Courier New"/>
          <w:sz w:val="20"/>
        </w:rPr>
        <w:t>konsisten</w:t>
      </w:r>
      <w:r>
        <w:rPr>
          <w:rFonts w:ascii="Courier New"/>
          <w:spacing w:val="-8"/>
          <w:sz w:val="20"/>
        </w:rPr>
        <w:t xml:space="preserve"> </w:t>
      </w:r>
      <w:r>
        <w:rPr>
          <w:rFonts w:ascii="Courier New"/>
          <w:sz w:val="20"/>
        </w:rPr>
        <w:t>sebelum ganti state</w:t>
      </w:r>
    </w:p>
    <w:p w14:paraId="1F6C0BFB">
      <w:pPr>
        <w:spacing w:before="0" w:line="225" w:lineRule="exact"/>
        <w:ind w:left="165" w:right="0" w:firstLine="0"/>
        <w:jc w:val="left"/>
        <w:rPr>
          <w:rFonts w:ascii="Courier New"/>
          <w:sz w:val="20"/>
        </w:rPr>
      </w:pPr>
      <w:r>
        <w:rPr>
          <w:rFonts w:ascii="Courier New"/>
          <w:spacing w:val="-5"/>
          <w:sz w:val="20"/>
        </w:rPr>
        <w:t>09:</w:t>
      </w:r>
    </w:p>
    <w:p w14:paraId="6160BDE9">
      <w:pPr>
        <w:spacing w:before="1"/>
        <w:ind w:left="165" w:right="5411" w:firstLine="0"/>
        <w:jc w:val="left"/>
        <w:rPr>
          <w:rFonts w:ascii="Courier New"/>
          <w:sz w:val="20"/>
        </w:rPr>
      </w:pPr>
      <w:r>
        <w:rPr>
          <w:rFonts w:ascii="Courier New"/>
          <w:sz w:val="20"/>
        </w:rPr>
        <w:t>10:</w:t>
      </w:r>
      <w:r>
        <w:rPr>
          <w:rFonts w:ascii="Courier New"/>
          <w:spacing w:val="-12"/>
          <w:sz w:val="20"/>
        </w:rPr>
        <w:t xml:space="preserve"> </w:t>
      </w:r>
      <w:r>
        <w:rPr>
          <w:rFonts w:ascii="Courier New"/>
          <w:sz w:val="20"/>
        </w:rPr>
        <w:t>cap</w:t>
      </w:r>
      <w:r>
        <w:rPr>
          <w:rFonts w:ascii="Courier New"/>
          <w:spacing w:val="-13"/>
          <w:sz w:val="20"/>
        </w:rPr>
        <w:t xml:space="preserve"> </w:t>
      </w:r>
      <w:r>
        <w:rPr>
          <w:rFonts w:ascii="Courier New"/>
          <w:sz w:val="20"/>
        </w:rPr>
        <w:t>=</w:t>
      </w:r>
      <w:r>
        <w:rPr>
          <w:rFonts w:ascii="Courier New"/>
          <w:spacing w:val="-12"/>
          <w:sz w:val="20"/>
        </w:rPr>
        <w:t xml:space="preserve"> </w:t>
      </w:r>
      <w:r>
        <w:rPr>
          <w:rFonts w:ascii="Courier New"/>
          <w:sz w:val="20"/>
        </w:rPr>
        <w:t>cv2.VideoCapture(0) 11: if not cap.isOpened():</w:t>
      </w:r>
    </w:p>
    <w:p w14:paraId="11981361">
      <w:pPr>
        <w:tabs>
          <w:tab w:val="left" w:pos="1123"/>
        </w:tabs>
        <w:spacing w:before="1"/>
        <w:ind w:left="165" w:right="2588" w:firstLine="0"/>
        <w:jc w:val="left"/>
        <w:rPr>
          <w:rFonts w:ascii="Courier New"/>
          <w:sz w:val="20"/>
        </w:rPr>
      </w:pPr>
      <w:r>
        <w:rPr>
          <w:rFonts w:ascii="Courier New"/>
          <w:spacing w:val="-4"/>
          <w:sz w:val="20"/>
        </w:rPr>
        <w:t>12:</w:t>
      </w:r>
      <w:r>
        <w:rPr>
          <w:rFonts w:ascii="Courier New"/>
          <w:sz w:val="20"/>
        </w:rPr>
        <w:tab/>
      </w:r>
      <w:r>
        <w:rPr>
          <w:rFonts w:ascii="Courier New"/>
          <w:sz w:val="20"/>
        </w:rPr>
        <w:t>raise</w:t>
      </w:r>
      <w:r>
        <w:rPr>
          <w:rFonts w:ascii="Courier New"/>
          <w:spacing w:val="-9"/>
          <w:sz w:val="20"/>
        </w:rPr>
        <w:t xml:space="preserve"> </w:t>
      </w:r>
      <w:r>
        <w:rPr>
          <w:rFonts w:ascii="Courier New"/>
          <w:sz w:val="20"/>
        </w:rPr>
        <w:t>RuntimeError("Kamera</w:t>
      </w:r>
      <w:r>
        <w:rPr>
          <w:rFonts w:ascii="Courier New"/>
          <w:spacing w:val="-9"/>
          <w:sz w:val="20"/>
        </w:rPr>
        <w:t xml:space="preserve"> </w:t>
      </w:r>
      <w:r>
        <w:rPr>
          <w:rFonts w:ascii="Courier New"/>
          <w:sz w:val="20"/>
        </w:rPr>
        <w:t>tidak</w:t>
      </w:r>
      <w:r>
        <w:rPr>
          <w:rFonts w:ascii="Courier New"/>
          <w:spacing w:val="-9"/>
          <w:sz w:val="20"/>
        </w:rPr>
        <w:t xml:space="preserve"> </w:t>
      </w:r>
      <w:r>
        <w:rPr>
          <w:rFonts w:ascii="Courier New"/>
          <w:sz w:val="20"/>
        </w:rPr>
        <w:t>bisa</w:t>
      </w:r>
      <w:r>
        <w:rPr>
          <w:rFonts w:ascii="Courier New"/>
          <w:spacing w:val="-8"/>
          <w:sz w:val="20"/>
        </w:rPr>
        <w:t xml:space="preserve"> </w:t>
      </w:r>
      <w:r>
        <w:rPr>
          <w:rFonts w:ascii="Courier New"/>
          <w:sz w:val="20"/>
        </w:rPr>
        <w:t xml:space="preserve">dibuka.") </w:t>
      </w:r>
      <w:r>
        <w:rPr>
          <w:rFonts w:ascii="Courier New"/>
          <w:spacing w:val="-4"/>
          <w:sz w:val="20"/>
        </w:rPr>
        <w:t>13:</w:t>
      </w:r>
    </w:p>
    <w:p w14:paraId="1315B8DB">
      <w:pPr>
        <w:spacing w:before="0" w:line="225" w:lineRule="exact"/>
        <w:ind w:left="165" w:right="0" w:firstLine="0"/>
        <w:jc w:val="left"/>
        <w:rPr>
          <w:rFonts w:ascii="Courier New"/>
          <w:sz w:val="20"/>
        </w:rPr>
      </w:pPr>
      <w:r>
        <w:rPr>
          <w:rFonts w:ascii="Courier New"/>
          <w:sz w:val="20"/>
        </w:rPr>
        <w:t>14:</w:t>
      </w:r>
      <w:r>
        <w:rPr>
          <w:rFonts w:ascii="Courier New"/>
          <w:spacing w:val="-17"/>
          <w:sz w:val="20"/>
        </w:rPr>
        <w:t xml:space="preserve"> </w:t>
      </w:r>
      <w:r>
        <w:rPr>
          <w:rFonts w:ascii="Courier New"/>
          <w:sz w:val="20"/>
        </w:rPr>
        <w:t>detector</w:t>
      </w:r>
      <w:r>
        <w:rPr>
          <w:rFonts w:ascii="Courier New"/>
          <w:spacing w:val="-17"/>
          <w:sz w:val="20"/>
        </w:rPr>
        <w:t xml:space="preserve"> </w:t>
      </w:r>
      <w:r>
        <w:rPr>
          <w:rFonts w:ascii="Courier New"/>
          <w:sz w:val="20"/>
        </w:rPr>
        <w:t>=</w:t>
      </w:r>
      <w:r>
        <w:rPr>
          <w:rFonts w:ascii="Courier New"/>
          <w:spacing w:val="-16"/>
          <w:sz w:val="20"/>
        </w:rPr>
        <w:t xml:space="preserve"> </w:t>
      </w:r>
      <w:r>
        <w:rPr>
          <w:rFonts w:ascii="Courier New"/>
          <w:sz w:val="20"/>
        </w:rPr>
        <w:t>PoseDetector(staticMode=False,</w:t>
      </w:r>
      <w:r>
        <w:rPr>
          <w:rFonts w:ascii="Courier New"/>
          <w:spacing w:val="-17"/>
          <w:sz w:val="20"/>
        </w:rPr>
        <w:t xml:space="preserve"> </w:t>
      </w:r>
      <w:r>
        <w:rPr>
          <w:rFonts w:ascii="Courier New"/>
          <w:spacing w:val="-2"/>
          <w:sz w:val="20"/>
        </w:rPr>
        <w:t>modelComplexity=1,</w:t>
      </w:r>
    </w:p>
    <w:p w14:paraId="2E015ED7">
      <w:pPr>
        <w:tabs>
          <w:tab w:val="left" w:pos="3524"/>
        </w:tabs>
        <w:spacing w:before="1"/>
        <w:ind w:left="165" w:right="669" w:firstLine="0"/>
        <w:jc w:val="left"/>
        <w:rPr>
          <w:rFonts w:ascii="Courier New"/>
          <w:sz w:val="20"/>
        </w:rPr>
      </w:pPr>
      <w:r>
        <w:rPr>
          <w:rFonts w:ascii="Courier New"/>
          <w:spacing w:val="-4"/>
          <w:sz w:val="20"/>
        </w:rPr>
        <w:t>15:</w:t>
      </w:r>
      <w:r>
        <w:rPr>
          <w:rFonts w:ascii="Courier New"/>
          <w:sz w:val="20"/>
        </w:rPr>
        <w:tab/>
      </w:r>
      <w:r>
        <w:rPr>
          <w:rFonts w:ascii="Courier New"/>
          <w:sz w:val="20"/>
        </w:rPr>
        <w:t>enableSegmentation=False,</w:t>
      </w:r>
      <w:r>
        <w:rPr>
          <w:rFonts w:ascii="Courier New"/>
          <w:spacing w:val="-32"/>
          <w:sz w:val="20"/>
        </w:rPr>
        <w:t xml:space="preserve"> </w:t>
      </w:r>
      <w:r>
        <w:rPr>
          <w:rFonts w:ascii="Courier New"/>
          <w:sz w:val="20"/>
        </w:rPr>
        <w:t xml:space="preserve">detectionCon=0.5, </w:t>
      </w:r>
      <w:r>
        <w:rPr>
          <w:rFonts w:ascii="Courier New"/>
          <w:spacing w:val="-2"/>
          <w:sz w:val="20"/>
        </w:rPr>
        <w:t>trackCon=0.5)</w:t>
      </w:r>
    </w:p>
    <w:p w14:paraId="2D45E857">
      <w:pPr>
        <w:spacing w:before="1" w:line="226" w:lineRule="exact"/>
        <w:ind w:left="165" w:right="0" w:firstLine="0"/>
        <w:jc w:val="left"/>
        <w:rPr>
          <w:rFonts w:ascii="Courier New"/>
          <w:sz w:val="20"/>
        </w:rPr>
      </w:pPr>
      <w:r>
        <w:rPr>
          <w:rFonts w:ascii="Courier New"/>
          <w:spacing w:val="-5"/>
          <w:sz w:val="20"/>
        </w:rPr>
        <w:t>16:</w:t>
      </w:r>
    </w:p>
    <w:p w14:paraId="3571DA97">
      <w:pPr>
        <w:spacing w:before="0" w:line="226" w:lineRule="exact"/>
        <w:ind w:left="165" w:right="0" w:firstLine="0"/>
        <w:jc w:val="left"/>
        <w:rPr>
          <w:rFonts w:ascii="Courier New"/>
          <w:sz w:val="20"/>
        </w:rPr>
      </w:pPr>
      <w:r>
        <w:rPr>
          <w:rFonts w:ascii="Courier New"/>
          <w:sz w:val="20"/>
        </w:rPr>
        <w:t>17:</w:t>
      </w:r>
      <w:r>
        <w:rPr>
          <w:rFonts w:ascii="Courier New"/>
          <w:spacing w:val="-5"/>
          <w:sz w:val="20"/>
        </w:rPr>
        <w:t xml:space="preserve"> </w:t>
      </w:r>
      <w:r>
        <w:rPr>
          <w:rFonts w:ascii="Courier New"/>
          <w:sz w:val="20"/>
        </w:rPr>
        <w:t>count,</w:t>
      </w:r>
      <w:r>
        <w:rPr>
          <w:rFonts w:ascii="Courier New"/>
          <w:spacing w:val="-6"/>
          <w:sz w:val="20"/>
        </w:rPr>
        <w:t xml:space="preserve"> </w:t>
      </w:r>
      <w:r>
        <w:rPr>
          <w:rFonts w:ascii="Courier New"/>
          <w:sz w:val="20"/>
        </w:rPr>
        <w:t>state</w:t>
      </w:r>
      <w:r>
        <w:rPr>
          <w:rFonts w:ascii="Courier New"/>
          <w:spacing w:val="-6"/>
          <w:sz w:val="20"/>
        </w:rPr>
        <w:t xml:space="preserve"> </w:t>
      </w:r>
      <w:r>
        <w:rPr>
          <w:rFonts w:ascii="Courier New"/>
          <w:sz w:val="20"/>
        </w:rPr>
        <w:t>=</w:t>
      </w:r>
      <w:r>
        <w:rPr>
          <w:rFonts w:ascii="Courier New"/>
          <w:spacing w:val="-5"/>
          <w:sz w:val="20"/>
        </w:rPr>
        <w:t xml:space="preserve"> </w:t>
      </w:r>
      <w:r>
        <w:rPr>
          <w:rFonts w:ascii="Courier New"/>
          <w:sz w:val="20"/>
        </w:rPr>
        <w:t>0,</w:t>
      </w:r>
      <w:r>
        <w:rPr>
          <w:rFonts w:ascii="Courier New"/>
          <w:spacing w:val="-5"/>
          <w:sz w:val="20"/>
        </w:rPr>
        <w:t xml:space="preserve"> </w:t>
      </w:r>
      <w:r>
        <w:rPr>
          <w:rFonts w:ascii="Courier New"/>
          <w:spacing w:val="-4"/>
          <w:sz w:val="20"/>
        </w:rPr>
        <w:t>"up"</w:t>
      </w:r>
    </w:p>
    <w:p w14:paraId="2AA38D58">
      <w:pPr>
        <w:spacing w:before="0"/>
        <w:ind w:left="165" w:right="5411" w:firstLine="0"/>
        <w:jc w:val="left"/>
        <w:rPr>
          <w:rFonts w:ascii="Courier New"/>
          <w:sz w:val="20"/>
        </w:rPr>
      </w:pPr>
      <w:r>
        <w:rPr>
          <w:rFonts w:ascii="Courier New"/>
          <w:sz w:val="20"/>
        </w:rPr>
        <w:t>18:</w:t>
      </w:r>
      <w:r>
        <w:rPr>
          <w:rFonts w:ascii="Courier New"/>
          <w:spacing w:val="-12"/>
          <w:sz w:val="20"/>
        </w:rPr>
        <w:t xml:space="preserve"> </w:t>
      </w:r>
      <w:r>
        <w:rPr>
          <w:rFonts w:ascii="Courier New"/>
          <w:sz w:val="20"/>
        </w:rPr>
        <w:t>debounce</w:t>
      </w:r>
      <w:r>
        <w:rPr>
          <w:rFonts w:ascii="Courier New"/>
          <w:spacing w:val="-11"/>
          <w:sz w:val="20"/>
        </w:rPr>
        <w:t xml:space="preserve"> </w:t>
      </w:r>
      <w:r>
        <w:rPr>
          <w:rFonts w:ascii="Courier New"/>
          <w:sz w:val="20"/>
        </w:rPr>
        <w:t>=</w:t>
      </w:r>
      <w:r>
        <w:rPr>
          <w:rFonts w:ascii="Courier New"/>
          <w:spacing w:val="-13"/>
          <w:sz w:val="20"/>
        </w:rPr>
        <w:t xml:space="preserve"> </w:t>
      </w:r>
      <w:r>
        <w:rPr>
          <w:rFonts w:ascii="Courier New"/>
          <w:sz w:val="20"/>
        </w:rPr>
        <w:t xml:space="preserve">deque(maxlen=6) </w:t>
      </w:r>
      <w:r>
        <w:rPr>
          <w:rFonts w:ascii="Courier New"/>
          <w:spacing w:val="-4"/>
          <w:sz w:val="20"/>
        </w:rPr>
        <w:t>19:</w:t>
      </w:r>
    </w:p>
    <w:p w14:paraId="05227B74">
      <w:pPr>
        <w:spacing w:before="0"/>
        <w:ind w:left="165" w:right="0" w:firstLine="0"/>
        <w:jc w:val="left"/>
        <w:rPr>
          <w:rFonts w:ascii="Courier New"/>
          <w:sz w:val="20"/>
        </w:rPr>
      </w:pPr>
      <w:r>
        <w:rPr>
          <w:rFonts w:ascii="Courier New"/>
          <w:sz w:val="20"/>
        </w:rPr>
        <w:t>20:</w:t>
      </w:r>
      <w:r>
        <w:rPr>
          <w:rFonts w:ascii="Courier New"/>
          <w:spacing w:val="-5"/>
          <w:sz w:val="20"/>
        </w:rPr>
        <w:t xml:space="preserve"> </w:t>
      </w:r>
      <w:r>
        <w:rPr>
          <w:rFonts w:ascii="Courier New"/>
          <w:sz w:val="20"/>
        </w:rPr>
        <w:t>def</w:t>
      </w:r>
      <w:r>
        <w:rPr>
          <w:rFonts w:ascii="Courier New"/>
          <w:spacing w:val="-6"/>
          <w:sz w:val="20"/>
        </w:rPr>
        <w:t xml:space="preserve"> </w:t>
      </w:r>
      <w:r>
        <w:rPr>
          <w:rFonts w:ascii="Courier New"/>
          <w:spacing w:val="-2"/>
          <w:sz w:val="20"/>
        </w:rPr>
        <w:t>ratio_pushup(lm):</w:t>
      </w:r>
    </w:p>
    <w:p w14:paraId="5B4B455B">
      <w:pPr>
        <w:tabs>
          <w:tab w:val="left" w:pos="1123"/>
        </w:tabs>
        <w:spacing w:before="1"/>
        <w:ind w:left="165" w:right="2469" w:firstLine="0"/>
        <w:jc w:val="left"/>
        <w:rPr>
          <w:rFonts w:ascii="Courier New"/>
          <w:sz w:val="20"/>
        </w:rPr>
      </w:pPr>
      <w:r>
        <w:rPr>
          <w:rFonts w:ascii="Courier New"/>
          <w:spacing w:val="-4"/>
          <w:sz w:val="20"/>
        </w:rPr>
        <w:t>21:</w:t>
      </w:r>
      <w:r>
        <w:rPr>
          <w:rFonts w:ascii="Courier New"/>
          <w:sz w:val="20"/>
        </w:rPr>
        <w:tab/>
      </w:r>
      <w:r>
        <w:rPr>
          <w:rFonts w:ascii="Courier New"/>
          <w:sz w:val="20"/>
        </w:rPr>
        <w:t>#</w:t>
      </w:r>
      <w:r>
        <w:rPr>
          <w:rFonts w:ascii="Courier New"/>
          <w:spacing w:val="-7"/>
          <w:sz w:val="20"/>
        </w:rPr>
        <w:t xml:space="preserve"> </w:t>
      </w:r>
      <w:r>
        <w:rPr>
          <w:rFonts w:ascii="Courier New"/>
          <w:sz w:val="20"/>
        </w:rPr>
        <w:t>gunakan</w:t>
      </w:r>
      <w:r>
        <w:rPr>
          <w:rFonts w:ascii="Courier New"/>
          <w:spacing w:val="-7"/>
          <w:sz w:val="20"/>
        </w:rPr>
        <w:t xml:space="preserve"> </w:t>
      </w:r>
      <w:r>
        <w:rPr>
          <w:rFonts w:ascii="Courier New"/>
          <w:sz w:val="20"/>
        </w:rPr>
        <w:t>kiri:</w:t>
      </w:r>
      <w:r>
        <w:rPr>
          <w:rFonts w:ascii="Courier New"/>
          <w:spacing w:val="-7"/>
          <w:sz w:val="20"/>
        </w:rPr>
        <w:t xml:space="preserve"> </w:t>
      </w:r>
      <w:r>
        <w:rPr>
          <w:rFonts w:ascii="Courier New"/>
          <w:sz w:val="20"/>
        </w:rPr>
        <w:t>11=shoulderL,</w:t>
      </w:r>
      <w:r>
        <w:rPr>
          <w:rFonts w:ascii="Courier New"/>
          <w:spacing w:val="-8"/>
          <w:sz w:val="20"/>
        </w:rPr>
        <w:t xml:space="preserve"> </w:t>
      </w:r>
      <w:r>
        <w:rPr>
          <w:rFonts w:ascii="Courier New"/>
          <w:sz w:val="20"/>
        </w:rPr>
        <w:t>15=wristL,</w:t>
      </w:r>
      <w:r>
        <w:rPr>
          <w:rFonts w:ascii="Courier New"/>
          <w:spacing w:val="-7"/>
          <w:sz w:val="20"/>
        </w:rPr>
        <w:t xml:space="preserve"> </w:t>
      </w:r>
      <w:r>
        <w:rPr>
          <w:rFonts w:ascii="Courier New"/>
          <w:sz w:val="20"/>
        </w:rPr>
        <w:t xml:space="preserve">23=hipL </w:t>
      </w:r>
      <w:r>
        <w:rPr>
          <w:rFonts w:ascii="Courier New"/>
          <w:spacing w:val="-4"/>
          <w:sz w:val="20"/>
        </w:rPr>
        <w:t>22:</w:t>
      </w:r>
      <w:r>
        <w:rPr>
          <w:rFonts w:ascii="Courier New"/>
          <w:sz w:val="20"/>
        </w:rPr>
        <w:tab/>
      </w:r>
      <w:r>
        <w:rPr>
          <w:rFonts w:ascii="Courier New"/>
          <w:sz w:val="20"/>
        </w:rPr>
        <w:t>sh = np.array(lm[11][1:3])</w:t>
      </w:r>
    </w:p>
    <w:p w14:paraId="2BB6BF3F">
      <w:pPr>
        <w:tabs>
          <w:tab w:val="left" w:pos="1123"/>
        </w:tabs>
        <w:spacing w:before="0" w:line="225" w:lineRule="exact"/>
        <w:ind w:left="165" w:right="0" w:firstLine="0"/>
        <w:jc w:val="left"/>
        <w:rPr>
          <w:rFonts w:ascii="Courier New"/>
          <w:sz w:val="20"/>
        </w:rPr>
      </w:pPr>
      <w:r>
        <w:rPr>
          <w:rFonts w:ascii="Courier New"/>
          <w:spacing w:val="-5"/>
          <w:sz w:val="20"/>
        </w:rPr>
        <w:t>23:</w:t>
      </w:r>
      <w:r>
        <w:rPr>
          <w:rFonts w:ascii="Courier New"/>
          <w:sz w:val="20"/>
        </w:rPr>
        <w:tab/>
      </w:r>
      <w:r>
        <w:rPr>
          <w:rFonts w:ascii="Courier New"/>
          <w:sz w:val="20"/>
        </w:rPr>
        <w:t>wr</w:t>
      </w:r>
      <w:r>
        <w:rPr>
          <w:rFonts w:ascii="Courier New"/>
          <w:spacing w:val="-3"/>
          <w:sz w:val="20"/>
        </w:rPr>
        <w:t xml:space="preserve"> </w:t>
      </w:r>
      <w:r>
        <w:rPr>
          <w:rFonts w:ascii="Courier New"/>
          <w:sz w:val="20"/>
        </w:rPr>
        <w:t>=</w:t>
      </w:r>
      <w:r>
        <w:rPr>
          <w:rFonts w:ascii="Courier New"/>
          <w:spacing w:val="-1"/>
          <w:sz w:val="20"/>
        </w:rPr>
        <w:t xml:space="preserve"> </w:t>
      </w:r>
      <w:r>
        <w:rPr>
          <w:rFonts w:ascii="Courier New"/>
          <w:spacing w:val="-2"/>
          <w:sz w:val="20"/>
        </w:rPr>
        <w:t>np.array(lm[15][1:3])</w:t>
      </w:r>
    </w:p>
    <w:p w14:paraId="1AB862B0">
      <w:pPr>
        <w:tabs>
          <w:tab w:val="left" w:pos="1123"/>
        </w:tabs>
        <w:spacing w:before="2" w:line="226" w:lineRule="exact"/>
        <w:ind w:left="165" w:right="0" w:firstLine="0"/>
        <w:jc w:val="left"/>
        <w:rPr>
          <w:rFonts w:ascii="Courier New"/>
          <w:sz w:val="20"/>
        </w:rPr>
      </w:pPr>
      <w:r>
        <w:rPr>
          <w:rFonts w:ascii="Courier New"/>
          <w:spacing w:val="-5"/>
          <w:sz w:val="20"/>
        </w:rPr>
        <w:t>24:</w:t>
      </w:r>
      <w:r>
        <w:rPr>
          <w:rFonts w:ascii="Courier New"/>
          <w:sz w:val="20"/>
        </w:rPr>
        <w:tab/>
      </w:r>
      <w:r>
        <w:rPr>
          <w:rFonts w:ascii="Courier New"/>
          <w:sz w:val="20"/>
        </w:rPr>
        <w:t>hp</w:t>
      </w:r>
      <w:r>
        <w:rPr>
          <w:rFonts w:ascii="Courier New"/>
          <w:spacing w:val="-3"/>
          <w:sz w:val="20"/>
        </w:rPr>
        <w:t xml:space="preserve"> </w:t>
      </w:r>
      <w:r>
        <w:rPr>
          <w:rFonts w:ascii="Courier New"/>
          <w:sz w:val="20"/>
        </w:rPr>
        <w:t>=</w:t>
      </w:r>
      <w:r>
        <w:rPr>
          <w:rFonts w:ascii="Courier New"/>
          <w:spacing w:val="-1"/>
          <w:sz w:val="20"/>
        </w:rPr>
        <w:t xml:space="preserve"> </w:t>
      </w:r>
      <w:r>
        <w:rPr>
          <w:rFonts w:ascii="Courier New"/>
          <w:spacing w:val="-2"/>
          <w:sz w:val="20"/>
        </w:rPr>
        <w:t>np.array(lm[23][1:3])</w:t>
      </w:r>
    </w:p>
    <w:p w14:paraId="62A6A8A9">
      <w:pPr>
        <w:tabs>
          <w:tab w:val="left" w:pos="1123"/>
        </w:tabs>
        <w:spacing w:before="0"/>
        <w:ind w:left="165" w:right="429" w:firstLine="0"/>
        <w:jc w:val="left"/>
        <w:rPr>
          <w:rFonts w:ascii="Courier New"/>
          <w:sz w:val="20"/>
        </w:rPr>
      </w:pPr>
      <w:r>
        <w:rPr>
          <w:rFonts w:ascii="Courier New"/>
          <w:spacing w:val="-4"/>
          <w:sz w:val="20"/>
        </w:rPr>
        <w:t>25:</w:t>
      </w:r>
      <w:r>
        <w:rPr>
          <w:rFonts w:ascii="Courier New"/>
          <w:sz w:val="20"/>
        </w:rPr>
        <w:tab/>
      </w:r>
      <w:r>
        <w:rPr>
          <w:rFonts w:ascii="Courier New"/>
          <w:sz w:val="20"/>
        </w:rPr>
        <w:t>return</w:t>
      </w:r>
      <w:r>
        <w:rPr>
          <w:rFonts w:ascii="Courier New"/>
          <w:spacing w:val="-4"/>
          <w:sz w:val="20"/>
        </w:rPr>
        <w:t xml:space="preserve"> </w:t>
      </w:r>
      <w:r>
        <w:rPr>
          <w:rFonts w:ascii="Courier New"/>
          <w:sz w:val="20"/>
        </w:rPr>
        <w:t>np.linalg.norm(sh</w:t>
      </w:r>
      <w:r>
        <w:rPr>
          <w:rFonts w:ascii="Courier New"/>
          <w:spacing w:val="-4"/>
          <w:sz w:val="20"/>
        </w:rPr>
        <w:t xml:space="preserve"> </w:t>
      </w:r>
      <w:r>
        <w:rPr>
          <w:rFonts w:ascii="Courier New"/>
          <w:sz w:val="20"/>
        </w:rPr>
        <w:t>-</w:t>
      </w:r>
      <w:r>
        <w:rPr>
          <w:rFonts w:ascii="Courier New"/>
          <w:spacing w:val="-4"/>
          <w:sz w:val="20"/>
        </w:rPr>
        <w:t xml:space="preserve"> </w:t>
      </w:r>
      <w:r>
        <w:rPr>
          <w:rFonts w:ascii="Courier New"/>
          <w:sz w:val="20"/>
        </w:rPr>
        <w:t>wr)</w:t>
      </w:r>
      <w:r>
        <w:rPr>
          <w:rFonts w:ascii="Courier New"/>
          <w:spacing w:val="-4"/>
          <w:sz w:val="20"/>
        </w:rPr>
        <w:t xml:space="preserve"> </w:t>
      </w:r>
      <w:r>
        <w:rPr>
          <w:rFonts w:ascii="Courier New"/>
          <w:sz w:val="20"/>
        </w:rPr>
        <w:t>/</w:t>
      </w:r>
      <w:r>
        <w:rPr>
          <w:rFonts w:ascii="Courier New"/>
          <w:spacing w:val="-4"/>
          <w:sz w:val="20"/>
        </w:rPr>
        <w:t xml:space="preserve"> </w:t>
      </w:r>
      <w:r>
        <w:rPr>
          <w:rFonts w:ascii="Courier New"/>
          <w:sz w:val="20"/>
        </w:rPr>
        <w:t>(np.linalg.norm(sh</w:t>
      </w:r>
      <w:r>
        <w:rPr>
          <w:rFonts w:ascii="Courier New"/>
          <w:spacing w:val="-3"/>
          <w:sz w:val="20"/>
        </w:rPr>
        <w:t xml:space="preserve"> </w:t>
      </w:r>
      <w:r>
        <w:rPr>
          <w:rFonts w:ascii="Courier New"/>
          <w:sz w:val="20"/>
        </w:rPr>
        <w:t>-</w:t>
      </w:r>
      <w:r>
        <w:rPr>
          <w:rFonts w:ascii="Courier New"/>
          <w:spacing w:val="-4"/>
          <w:sz w:val="20"/>
        </w:rPr>
        <w:t xml:space="preserve"> </w:t>
      </w:r>
      <w:r>
        <w:rPr>
          <w:rFonts w:ascii="Courier New"/>
          <w:sz w:val="20"/>
        </w:rPr>
        <w:t>hp)</w:t>
      </w:r>
      <w:r>
        <w:rPr>
          <w:rFonts w:ascii="Courier New"/>
          <w:spacing w:val="-4"/>
          <w:sz w:val="20"/>
        </w:rPr>
        <w:t xml:space="preserve"> </w:t>
      </w:r>
      <w:r>
        <w:rPr>
          <w:rFonts w:ascii="Courier New"/>
          <w:sz w:val="20"/>
        </w:rPr>
        <w:t>+</w:t>
      </w:r>
      <w:r>
        <w:rPr>
          <w:rFonts w:ascii="Courier New"/>
          <w:spacing w:val="-4"/>
          <w:sz w:val="20"/>
        </w:rPr>
        <w:t xml:space="preserve"> </w:t>
      </w:r>
      <w:r>
        <w:rPr>
          <w:rFonts w:ascii="Courier New"/>
          <w:sz w:val="20"/>
        </w:rPr>
        <w:t xml:space="preserve">1e-8) </w:t>
      </w:r>
      <w:r>
        <w:rPr>
          <w:rFonts w:ascii="Courier New"/>
          <w:spacing w:val="-4"/>
          <w:sz w:val="20"/>
        </w:rPr>
        <w:t>26:</w:t>
      </w:r>
    </w:p>
    <w:p w14:paraId="7C969F6B">
      <w:pPr>
        <w:spacing w:before="0" w:line="226" w:lineRule="exact"/>
        <w:ind w:left="165" w:right="0" w:firstLine="0"/>
        <w:jc w:val="left"/>
        <w:rPr>
          <w:rFonts w:ascii="Courier New"/>
          <w:sz w:val="20"/>
        </w:rPr>
      </w:pPr>
      <w:r>
        <w:rPr>
          <w:rFonts w:ascii="Courier New"/>
          <w:sz w:val="20"/>
        </w:rPr>
        <w:t>27:</w:t>
      </w:r>
      <w:r>
        <w:rPr>
          <w:rFonts w:ascii="Courier New"/>
          <w:spacing w:val="-7"/>
          <w:sz w:val="20"/>
        </w:rPr>
        <w:t xml:space="preserve"> </w:t>
      </w:r>
      <w:r>
        <w:rPr>
          <w:rFonts w:ascii="Courier New"/>
          <w:sz w:val="20"/>
        </w:rPr>
        <w:t>while</w:t>
      </w:r>
      <w:r>
        <w:rPr>
          <w:rFonts w:ascii="Courier New"/>
          <w:spacing w:val="-7"/>
          <w:sz w:val="20"/>
        </w:rPr>
        <w:t xml:space="preserve"> </w:t>
      </w:r>
      <w:r>
        <w:rPr>
          <w:rFonts w:ascii="Courier New"/>
          <w:spacing w:val="-2"/>
          <w:sz w:val="20"/>
        </w:rPr>
        <w:t>True:</w:t>
      </w:r>
    </w:p>
    <w:p w14:paraId="07622475">
      <w:pPr>
        <w:tabs>
          <w:tab w:val="left" w:pos="1123"/>
        </w:tabs>
        <w:spacing w:before="0" w:line="226" w:lineRule="exact"/>
        <w:ind w:left="165" w:right="0" w:firstLine="0"/>
        <w:jc w:val="left"/>
        <w:rPr>
          <w:rFonts w:ascii="Courier New"/>
          <w:sz w:val="20"/>
        </w:rPr>
      </w:pPr>
      <w:r>
        <w:rPr>
          <w:rFonts w:ascii="Courier New"/>
          <w:spacing w:val="-5"/>
          <w:sz w:val="20"/>
        </w:rPr>
        <w:t>28:</w:t>
      </w:r>
      <w:r>
        <w:rPr>
          <w:rFonts w:ascii="Courier New"/>
          <w:sz w:val="20"/>
        </w:rPr>
        <w:tab/>
      </w:r>
      <w:r>
        <w:rPr>
          <w:rFonts w:ascii="Courier New"/>
          <w:sz w:val="20"/>
        </w:rPr>
        <w:t>ok,</w:t>
      </w:r>
      <w:r>
        <w:rPr>
          <w:rFonts w:ascii="Courier New"/>
          <w:spacing w:val="-4"/>
          <w:sz w:val="20"/>
        </w:rPr>
        <w:t xml:space="preserve"> </w:t>
      </w:r>
      <w:r>
        <w:rPr>
          <w:rFonts w:ascii="Courier New"/>
          <w:sz w:val="20"/>
        </w:rPr>
        <w:t>img</w:t>
      </w:r>
      <w:r>
        <w:rPr>
          <w:rFonts w:ascii="Courier New"/>
          <w:spacing w:val="-3"/>
          <w:sz w:val="20"/>
        </w:rPr>
        <w:t xml:space="preserve"> </w:t>
      </w:r>
      <w:r>
        <w:rPr>
          <w:rFonts w:ascii="Courier New"/>
          <w:sz w:val="20"/>
        </w:rPr>
        <w:t>=</w:t>
      </w:r>
      <w:r>
        <w:rPr>
          <w:rFonts w:ascii="Courier New"/>
          <w:spacing w:val="-4"/>
          <w:sz w:val="20"/>
        </w:rPr>
        <w:t xml:space="preserve"> </w:t>
      </w:r>
      <w:r>
        <w:rPr>
          <w:rFonts w:ascii="Courier New"/>
          <w:spacing w:val="-2"/>
          <w:sz w:val="20"/>
        </w:rPr>
        <w:t>cap.read()</w:t>
      </w:r>
    </w:p>
    <w:p w14:paraId="20F2AB7E">
      <w:pPr>
        <w:spacing w:after="0" w:line="226" w:lineRule="exact"/>
        <w:jc w:val="left"/>
        <w:rPr>
          <w:rFonts w:ascii="Courier New"/>
          <w:sz w:val="20"/>
        </w:rPr>
        <w:sectPr>
          <w:pgSz w:w="11910" w:h="16840"/>
          <w:pgMar w:top="980" w:right="1275" w:bottom="1240" w:left="1275" w:header="717" w:footer="1050" w:gutter="0"/>
          <w:cols w:space="720" w:num="1"/>
        </w:sectPr>
      </w:pPr>
    </w:p>
    <w:p w14:paraId="55C0BB6A">
      <w:pPr>
        <w:pStyle w:val="5"/>
        <w:spacing w:before="26"/>
        <w:rPr>
          <w:rFonts w:ascii="Courier New"/>
          <w:sz w:val="20"/>
        </w:rPr>
      </w:pPr>
      <w:r>
        <w:rPr>
          <w:rFonts w:ascii="Courier New"/>
          <w:sz w:val="20"/>
        </w:rPr>
        <mc:AlternateContent>
          <mc:Choice Requires="wpg">
            <w:drawing>
              <wp:anchor distT="0" distB="0" distL="0" distR="0" simplePos="0" relativeHeight="251687936" behindDoc="1" locked="0" layoutInCell="1" allowOverlap="1">
                <wp:simplePos x="0" y="0"/>
                <wp:positionH relativeFrom="page">
                  <wp:posOffset>895985</wp:posOffset>
                </wp:positionH>
                <wp:positionV relativeFrom="page">
                  <wp:posOffset>914400</wp:posOffset>
                </wp:positionV>
                <wp:extent cx="5768340" cy="8505825"/>
                <wp:effectExtent l="0" t="0" r="3810" b="9525"/>
                <wp:wrapNone/>
                <wp:docPr id="167" name="Group 167"/>
                <wp:cNvGraphicFramePr/>
                <a:graphic xmlns:a="http://schemas.openxmlformats.org/drawingml/2006/main">
                  <a:graphicData uri="http://schemas.microsoft.com/office/word/2010/wordprocessingGroup">
                    <wpg:wgp>
                      <wpg:cNvGrpSpPr/>
                      <wpg:grpSpPr>
                        <a:xfrm>
                          <a:off x="0" y="0"/>
                          <a:ext cx="5768340" cy="8505825"/>
                          <a:chOff x="0" y="0"/>
                          <a:chExt cx="5768340" cy="8505825"/>
                        </a:xfrm>
                      </wpg:grpSpPr>
                      <wps:wsp>
                        <wps:cNvPr id="124" name="Graphic 124"/>
                        <wps:cNvSpPr/>
                        <wps:spPr>
                          <a:xfrm>
                            <a:off x="0" y="0"/>
                            <a:ext cx="5768340" cy="8499475"/>
                          </a:xfrm>
                          <a:custGeom>
                            <a:avLst/>
                            <a:gdLst/>
                            <a:ahLst/>
                            <a:cxnLst/>
                            <a:rect l="l" t="t" r="r" b="b"/>
                            <a:pathLst>
                              <a:path w="5768340" h="8499475">
                                <a:moveTo>
                                  <a:pt x="5768340" y="0"/>
                                </a:moveTo>
                                <a:lnTo>
                                  <a:pt x="0" y="0"/>
                                </a:lnTo>
                                <a:lnTo>
                                  <a:pt x="0" y="143256"/>
                                </a:lnTo>
                                <a:lnTo>
                                  <a:pt x="0" y="288036"/>
                                </a:lnTo>
                                <a:lnTo>
                                  <a:pt x="0" y="8499348"/>
                                </a:lnTo>
                                <a:lnTo>
                                  <a:pt x="5768340" y="8499348"/>
                                </a:lnTo>
                                <a:lnTo>
                                  <a:pt x="5768340" y="143256"/>
                                </a:lnTo>
                                <a:lnTo>
                                  <a:pt x="5768340" y="0"/>
                                </a:lnTo>
                                <a:close/>
                              </a:path>
                            </a:pathLst>
                          </a:custGeom>
                          <a:solidFill>
                            <a:srgbClr val="D9D9D9"/>
                          </a:solidFill>
                        </wps:spPr>
                        <wps:bodyPr wrap="square" lIns="0" tIns="0" rIns="0" bIns="0" rtlCol="0">
                          <a:noAutofit/>
                        </wps:bodyPr>
                      </wps:wsp>
                      <wps:wsp>
                        <wps:cNvPr id="125" name="Graphic 125"/>
                        <wps:cNvSpPr/>
                        <wps:spPr>
                          <a:xfrm>
                            <a:off x="0" y="8499347"/>
                            <a:ext cx="5768340" cy="6350"/>
                          </a:xfrm>
                          <a:custGeom>
                            <a:avLst/>
                            <a:gdLst/>
                            <a:ahLst/>
                            <a:cxnLst/>
                            <a:rect l="l" t="t" r="r" b="b"/>
                            <a:pathLst>
                              <a:path w="5768340" h="6350">
                                <a:moveTo>
                                  <a:pt x="5768340" y="0"/>
                                </a:moveTo>
                                <a:lnTo>
                                  <a:pt x="0" y="0"/>
                                </a:lnTo>
                                <a:lnTo>
                                  <a:pt x="0" y="6095"/>
                                </a:lnTo>
                                <a:lnTo>
                                  <a:pt x="5768340" y="6095"/>
                                </a:lnTo>
                                <a:lnTo>
                                  <a:pt x="5768340"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70.55pt;margin-top:72pt;height:669.75pt;width:454.2pt;mso-position-horizontal-relative:page;mso-position-vertical-relative:page;z-index:-251628544;mso-width-relative:page;mso-height-relative:page;" coordsize="5768340,8505825" o:gfxdata="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AAAAABkcnMvUEsBAhQA&#10;FAAAAAgAh07iQDg5mz7aAAAADQEAAA8AAAAAAAAAAQAgAAAAIgAAAGRycy9kb3ducmV2LnhtbFBL&#10;AQIUABQAAAAIAIdO4kA2meQ52AIAAKkJAAAOAAAAAAAAAAEAIAAAACkBAABkcnMvZTJvRG9jLnht&#10;bFBLBQYAAAAABgAGAFkBAABzBgAAAAA=&#10;">
                <o:lock v:ext="edit" aspectratio="f"/>
                <v:shape id="Graphic 124" o:spid="_x0000_s1026" o:spt="100" style="position:absolute;left:0;top:0;height:8499475;width:5768340;" fillcolor="#D9D9D9" filled="t" stroked="f" coordsize="5768340,8499475" o:gfxdata="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6O+/bsAAADc&#10;AAAADwAAAAAAAAABACAAAAAiAAAAZHJzL2Rvd25yZXYueG1sUEsBAhQAFAAAAAgAh07iQDMvBZ47&#10;AAAAOQAAABAAAAAAAAAAAQAgAAAACgEAAGRycy9zaGFwZXhtbC54bWxQSwUGAAAAAAYABgBbAQAA&#10;tAMAAAAA&#10;" path="m5768340,0l0,0,0,143256,0,288036,0,8499348,5768340,8499348,5768340,143256,5768340,0xe">
                  <v:fill on="t" focussize="0,0"/>
                  <v:stroke on="f"/>
                  <v:imagedata o:title=""/>
                  <o:lock v:ext="edit" aspectratio="f"/>
                  <v:textbox inset="0mm,0mm,0mm,0mm"/>
                </v:shape>
                <v:shape id="Graphic 125" o:spid="_x0000_s1026" o:spt="100" style="position:absolute;left:0;top:8499347;height:6350;width:5768340;" fillcolor="#000000" filled="t" stroked="f" coordsize="5768340,6350" o:gfxdata="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2KQsbsAAADc&#10;AAAADwAAAAAAAAABACAAAAAiAAAAZHJzL2Rvd25yZXYueG1sUEsBAhQAFAAAAAgAh07iQDMvBZ47&#10;AAAAOQAAABAAAAAAAAAAAQAgAAAACgEAAGRycy9zaGFwZXhtbC54bWxQSwUGAAAAAAYABgBbAQAA&#10;tAMAAAAA&#10;" path="m5768340,0l0,0,0,6095,5768340,6095,5768340,0xe">
                  <v:fill on="t" focussize="0,0"/>
                  <v:stroke on="f"/>
                  <v:imagedata o:title=""/>
                  <o:lock v:ext="edit" aspectratio="f"/>
                  <v:textbox inset="0mm,0mm,0mm,0mm"/>
                </v:shape>
              </v:group>
            </w:pict>
          </mc:Fallback>
        </mc:AlternateContent>
      </w:r>
    </w:p>
    <w:p w14:paraId="5CE31D39">
      <w:pPr>
        <w:pStyle w:val="5"/>
        <w:spacing w:line="20" w:lineRule="exact"/>
        <w:ind w:left="165"/>
        <w:rPr>
          <w:rFonts w:ascii="Courier New"/>
          <w:sz w:val="2"/>
        </w:rPr>
      </w:pPr>
      <w:r>
        <w:rPr>
          <w:rFonts w:ascii="Courier New"/>
          <w:sz w:val="2"/>
        </w:rPr>
        <mc:AlternateContent>
          <mc:Choice Requires="wpg">
            <w:drawing>
              <wp:inline distT="0" distB="0" distL="0" distR="0">
                <wp:extent cx="5712460" cy="6350"/>
                <wp:effectExtent l="0" t="0" r="0" b="0"/>
                <wp:docPr id="168" name="Group 168"/>
                <wp:cNvGraphicFramePr/>
                <a:graphic xmlns:a="http://schemas.openxmlformats.org/drawingml/2006/main">
                  <a:graphicData uri="http://schemas.microsoft.com/office/word/2010/wordprocessingGroup">
                    <wpg:wgp>
                      <wpg:cNvGrpSpPr/>
                      <wpg:grpSpPr>
                        <a:xfrm>
                          <a:off x="0" y="0"/>
                          <a:ext cx="5712460" cy="6350"/>
                          <a:chOff x="0" y="0"/>
                          <a:chExt cx="5712460" cy="6350"/>
                        </a:xfrm>
                      </wpg:grpSpPr>
                      <wps:wsp>
                        <wps:cNvPr id="127" name="Graphic 127"/>
                        <wps:cNvSpPr/>
                        <wps:spPr>
                          <a:xfrm>
                            <a:off x="0" y="3047"/>
                            <a:ext cx="5712460" cy="1270"/>
                          </a:xfrm>
                          <a:custGeom>
                            <a:avLst/>
                            <a:gdLst/>
                            <a:ahLst/>
                            <a:cxnLst/>
                            <a:rect l="l" t="t" r="r" b="b"/>
                            <a:pathLst>
                              <a:path w="5712460">
                                <a:moveTo>
                                  <a:pt x="0" y="0"/>
                                </a:moveTo>
                                <a:lnTo>
                                  <a:pt x="5711951" y="0"/>
                                </a:lnTo>
                              </a:path>
                            </a:pathLst>
                          </a:custGeom>
                          <a:ln w="6095">
                            <a:solidFill>
                              <a:srgbClr val="4472C4"/>
                            </a:solidFill>
                            <a:prstDash val="solid"/>
                          </a:ln>
                        </wps:spPr>
                        <wps:bodyPr wrap="square" lIns="0" tIns="0" rIns="0" bIns="0" rtlCol="0">
                          <a:noAutofit/>
                        </wps:bodyPr>
                      </wps:wsp>
                    </wpg:wgp>
                  </a:graphicData>
                </a:graphic>
              </wp:inline>
            </w:drawing>
          </mc:Choice>
          <mc:Fallback>
            <w:pict>
              <v:group id="_x0000_s1026" o:spid="_x0000_s1026" o:spt="203" style="height:0.5pt;width:449.8pt;" coordsize="5712460,6350" o:gfxdata="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Y5MKy1AAAAAMBAAAPAAAAAAAAAAEAIAAAACIAAABkcnMvZG93bnJldi54bWxQ&#10;SwECFAAUAAAACACHTuJADDBJ4G0CAACvBQAADgAAAAAAAAABACAAAAAjAQAAZHJzL2Uyb0RvYy54&#10;bWxQSwUGAAAAAAYABgBZAQAAAgYAAAAA&#10;">
                <o:lock v:ext="edit" aspectratio="f"/>
                <v:shape id="Graphic 127" o:spid="_x0000_s1026" o:spt="100" style="position:absolute;left:0;top:3047;height:1270;width:5712460;" filled="f" stroked="t" coordsize="5712460,1" o:gfxdata="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Ajqne8AAAA&#10;3AAAAA8AAAAAAAAAAQAgAAAAIgAAAGRycy9kb3ducmV2LnhtbFBLAQIUABQAAAAIAIdO4kAzLwWe&#10;OwAAADkAAAAQAAAAAAAAAAEAIAAAAAsBAABkcnMvc2hhcGV4bWwueG1sUEsFBgAAAAAGAAYAWwEA&#10;ALUDAAAAAA==&#10;" path="m0,0l5711951,0e">
                  <v:fill on="f" focussize="0,0"/>
                  <v:stroke weight="0.47992125984252pt" color="#4472C4" joinstyle="round"/>
                  <v:imagedata o:title=""/>
                  <o:lock v:ext="edit" aspectratio="f"/>
                  <v:textbox inset="0mm,0mm,0mm,0mm"/>
                </v:shape>
                <w10:wrap type="none"/>
                <w10:anchorlock/>
              </v:group>
            </w:pict>
          </mc:Fallback>
        </mc:AlternateContent>
      </w:r>
    </w:p>
    <w:p w14:paraId="1A05DF08">
      <w:pPr>
        <w:tabs>
          <w:tab w:val="left" w:pos="1123"/>
        </w:tabs>
        <w:spacing w:before="183" w:line="226" w:lineRule="exact"/>
        <w:ind w:left="165" w:right="0" w:firstLine="0"/>
        <w:jc w:val="left"/>
        <w:rPr>
          <w:rFonts w:ascii="Courier New"/>
          <w:sz w:val="20"/>
        </w:rPr>
      </w:pPr>
      <w:r>
        <w:rPr>
          <w:rFonts w:ascii="Courier New"/>
          <w:spacing w:val="-5"/>
          <w:sz w:val="20"/>
        </w:rPr>
        <w:t>29:</w:t>
      </w:r>
      <w:r>
        <w:rPr>
          <w:rFonts w:ascii="Courier New"/>
          <w:sz w:val="20"/>
        </w:rPr>
        <w:tab/>
      </w:r>
      <w:r>
        <w:rPr>
          <w:rFonts w:ascii="Courier New"/>
          <w:sz w:val="20"/>
        </w:rPr>
        <w:t>if</w:t>
      </w:r>
      <w:r>
        <w:rPr>
          <w:rFonts w:ascii="Courier New"/>
          <w:spacing w:val="-5"/>
          <w:sz w:val="20"/>
        </w:rPr>
        <w:t xml:space="preserve"> </w:t>
      </w:r>
      <w:r>
        <w:rPr>
          <w:rFonts w:ascii="Courier New"/>
          <w:sz w:val="20"/>
        </w:rPr>
        <w:t>not</w:t>
      </w:r>
      <w:r>
        <w:rPr>
          <w:rFonts w:ascii="Courier New"/>
          <w:spacing w:val="-4"/>
          <w:sz w:val="20"/>
        </w:rPr>
        <w:t xml:space="preserve"> </w:t>
      </w:r>
      <w:r>
        <w:rPr>
          <w:rFonts w:ascii="Courier New"/>
          <w:sz w:val="20"/>
        </w:rPr>
        <w:t>ok:</w:t>
      </w:r>
      <w:r>
        <w:rPr>
          <w:rFonts w:ascii="Courier New"/>
          <w:spacing w:val="-3"/>
          <w:sz w:val="20"/>
        </w:rPr>
        <w:t xml:space="preserve"> </w:t>
      </w:r>
      <w:r>
        <w:rPr>
          <w:rFonts w:ascii="Courier New"/>
          <w:spacing w:val="-4"/>
          <w:sz w:val="20"/>
        </w:rPr>
        <w:t>break</w:t>
      </w:r>
    </w:p>
    <w:p w14:paraId="6682EA16">
      <w:pPr>
        <w:tabs>
          <w:tab w:val="left" w:pos="1123"/>
        </w:tabs>
        <w:spacing w:before="0" w:line="226" w:lineRule="exact"/>
        <w:ind w:left="165" w:right="0" w:firstLine="0"/>
        <w:jc w:val="left"/>
        <w:rPr>
          <w:rFonts w:ascii="Courier New"/>
          <w:sz w:val="20"/>
        </w:rPr>
      </w:pPr>
      <w:r>
        <w:rPr>
          <w:rFonts w:ascii="Courier New"/>
          <w:spacing w:val="-5"/>
          <w:sz w:val="20"/>
        </w:rPr>
        <w:t>30:</w:t>
      </w:r>
      <w:r>
        <w:rPr>
          <w:rFonts w:ascii="Courier New"/>
          <w:sz w:val="20"/>
        </w:rPr>
        <w:tab/>
      </w:r>
      <w:r>
        <w:rPr>
          <w:rFonts w:ascii="Courier New"/>
          <w:sz w:val="20"/>
        </w:rPr>
        <w:t>img</w:t>
      </w:r>
      <w:r>
        <w:rPr>
          <w:rFonts w:ascii="Courier New"/>
          <w:spacing w:val="-13"/>
          <w:sz w:val="20"/>
        </w:rPr>
        <w:t xml:space="preserve"> </w:t>
      </w:r>
      <w:r>
        <w:rPr>
          <w:rFonts w:ascii="Courier New"/>
          <w:sz w:val="20"/>
        </w:rPr>
        <w:t>=</w:t>
      </w:r>
      <w:r>
        <w:rPr>
          <w:rFonts w:ascii="Courier New"/>
          <w:spacing w:val="-14"/>
          <w:sz w:val="20"/>
        </w:rPr>
        <w:t xml:space="preserve"> </w:t>
      </w:r>
      <w:r>
        <w:rPr>
          <w:rFonts w:ascii="Courier New"/>
          <w:sz w:val="20"/>
        </w:rPr>
        <w:t>detector.findPose(img,</w:t>
      </w:r>
      <w:r>
        <w:rPr>
          <w:rFonts w:ascii="Courier New"/>
          <w:spacing w:val="-13"/>
          <w:sz w:val="20"/>
        </w:rPr>
        <w:t xml:space="preserve"> </w:t>
      </w:r>
      <w:r>
        <w:rPr>
          <w:rFonts w:ascii="Courier New"/>
          <w:spacing w:val="-2"/>
          <w:sz w:val="20"/>
        </w:rPr>
        <w:t>draw=True)</w:t>
      </w:r>
    </w:p>
    <w:p w14:paraId="03D2754C">
      <w:pPr>
        <w:tabs>
          <w:tab w:val="left" w:pos="1123"/>
        </w:tabs>
        <w:spacing w:before="1"/>
        <w:ind w:left="165" w:right="1868" w:firstLine="0"/>
        <w:jc w:val="left"/>
        <w:rPr>
          <w:rFonts w:ascii="Courier New"/>
          <w:sz w:val="20"/>
        </w:rPr>
      </w:pPr>
      <w:r>
        <w:rPr>
          <w:rFonts w:ascii="Courier New"/>
          <w:spacing w:val="-4"/>
          <w:sz w:val="20"/>
        </w:rPr>
        <w:t>31:</w:t>
      </w:r>
      <w:r>
        <w:rPr>
          <w:rFonts w:ascii="Courier New"/>
          <w:sz w:val="20"/>
        </w:rPr>
        <w:tab/>
      </w:r>
      <w:r>
        <w:rPr>
          <w:rFonts w:ascii="Courier New"/>
          <w:sz w:val="20"/>
        </w:rPr>
        <w:t>lmList,</w:t>
      </w:r>
      <w:r>
        <w:rPr>
          <w:rFonts w:ascii="Courier New"/>
          <w:spacing w:val="-6"/>
          <w:sz w:val="20"/>
        </w:rPr>
        <w:t xml:space="preserve"> </w:t>
      </w:r>
      <w:r>
        <w:rPr>
          <w:rFonts w:ascii="Courier New"/>
          <w:sz w:val="20"/>
        </w:rPr>
        <w:t>_</w:t>
      </w:r>
      <w:r>
        <w:rPr>
          <w:rFonts w:ascii="Courier New"/>
          <w:spacing w:val="-6"/>
          <w:sz w:val="20"/>
        </w:rPr>
        <w:t xml:space="preserve"> </w:t>
      </w:r>
      <w:r>
        <w:rPr>
          <w:rFonts w:ascii="Courier New"/>
          <w:sz w:val="20"/>
        </w:rPr>
        <w:t>=</w:t>
      </w:r>
      <w:r>
        <w:rPr>
          <w:rFonts w:ascii="Courier New"/>
          <w:spacing w:val="-7"/>
          <w:sz w:val="20"/>
        </w:rPr>
        <w:t xml:space="preserve"> </w:t>
      </w:r>
      <w:r>
        <w:rPr>
          <w:rFonts w:ascii="Courier New"/>
          <w:sz w:val="20"/>
        </w:rPr>
        <w:t>detector.findPosition(img,</w:t>
      </w:r>
      <w:r>
        <w:rPr>
          <w:rFonts w:ascii="Courier New"/>
          <w:spacing w:val="-7"/>
          <w:sz w:val="20"/>
        </w:rPr>
        <w:t xml:space="preserve"> </w:t>
      </w:r>
      <w:r>
        <w:rPr>
          <w:rFonts w:ascii="Courier New"/>
          <w:sz w:val="20"/>
        </w:rPr>
        <w:t>draw=False)</w:t>
      </w:r>
      <w:r>
        <w:rPr>
          <w:rFonts w:ascii="Courier New"/>
          <w:spacing w:val="80"/>
          <w:sz w:val="20"/>
        </w:rPr>
        <w:t xml:space="preserve"> </w:t>
      </w:r>
      <w:r>
        <w:rPr>
          <w:rFonts w:ascii="Courier New"/>
          <w:sz w:val="20"/>
        </w:rPr>
        <w:t># [(id,x,y,z,vis), ...]</w:t>
      </w:r>
    </w:p>
    <w:p w14:paraId="30F8ACC4">
      <w:pPr>
        <w:tabs>
          <w:tab w:val="left" w:pos="1123"/>
        </w:tabs>
        <w:spacing w:before="1"/>
        <w:ind w:left="165" w:right="6908" w:firstLine="0"/>
        <w:jc w:val="left"/>
        <w:rPr>
          <w:rFonts w:ascii="Courier New"/>
          <w:sz w:val="20"/>
        </w:rPr>
      </w:pPr>
      <w:r>
        <w:rPr>
          <w:rFonts w:ascii="Courier New"/>
          <w:spacing w:val="-4"/>
          <w:sz w:val="20"/>
        </w:rPr>
        <w:t>32:</w:t>
      </w:r>
      <w:r>
        <w:rPr>
          <w:rFonts w:ascii="Courier New"/>
          <w:sz w:val="20"/>
        </w:rPr>
        <w:tab/>
      </w:r>
      <w:r>
        <w:rPr>
          <w:rFonts w:ascii="Courier New"/>
          <w:sz w:val="20"/>
        </w:rPr>
        <w:t>flag</w:t>
      </w:r>
      <w:r>
        <w:rPr>
          <w:rFonts w:ascii="Courier New"/>
          <w:spacing w:val="-16"/>
          <w:sz w:val="20"/>
        </w:rPr>
        <w:t xml:space="preserve"> </w:t>
      </w:r>
      <w:r>
        <w:rPr>
          <w:rFonts w:ascii="Courier New"/>
          <w:sz w:val="20"/>
        </w:rPr>
        <w:t>=</w:t>
      </w:r>
      <w:r>
        <w:rPr>
          <w:rFonts w:ascii="Courier New"/>
          <w:spacing w:val="-16"/>
          <w:sz w:val="20"/>
        </w:rPr>
        <w:t xml:space="preserve"> </w:t>
      </w:r>
      <w:r>
        <w:rPr>
          <w:rFonts w:ascii="Courier New"/>
          <w:sz w:val="20"/>
        </w:rPr>
        <w:t xml:space="preserve">None </w:t>
      </w:r>
      <w:r>
        <w:rPr>
          <w:rFonts w:ascii="Courier New"/>
          <w:spacing w:val="-4"/>
          <w:sz w:val="20"/>
        </w:rPr>
        <w:t>33:</w:t>
      </w:r>
    </w:p>
    <w:p w14:paraId="286D83CB">
      <w:pPr>
        <w:tabs>
          <w:tab w:val="left" w:pos="1123"/>
        </w:tabs>
        <w:spacing w:before="0" w:line="225" w:lineRule="exact"/>
        <w:ind w:left="165" w:right="0" w:firstLine="0"/>
        <w:jc w:val="left"/>
        <w:rPr>
          <w:rFonts w:ascii="Courier New"/>
          <w:sz w:val="20"/>
        </w:rPr>
      </w:pPr>
      <w:r>
        <w:rPr>
          <w:rFonts w:ascii="Courier New"/>
          <w:spacing w:val="-5"/>
          <w:sz w:val="20"/>
        </w:rPr>
        <w:t>34:</w:t>
      </w:r>
      <w:r>
        <w:rPr>
          <w:rFonts w:ascii="Courier New"/>
          <w:sz w:val="20"/>
        </w:rPr>
        <w:tab/>
      </w:r>
      <w:r>
        <w:rPr>
          <w:rFonts w:ascii="Courier New"/>
          <w:sz w:val="20"/>
        </w:rPr>
        <w:t>if</w:t>
      </w:r>
      <w:r>
        <w:rPr>
          <w:rFonts w:ascii="Courier New"/>
          <w:spacing w:val="-3"/>
          <w:sz w:val="20"/>
        </w:rPr>
        <w:t xml:space="preserve"> </w:t>
      </w:r>
      <w:r>
        <w:rPr>
          <w:rFonts w:ascii="Courier New"/>
          <w:spacing w:val="-2"/>
          <w:sz w:val="20"/>
        </w:rPr>
        <w:t>lmList:</w:t>
      </w:r>
    </w:p>
    <w:p w14:paraId="683C09BF">
      <w:pPr>
        <w:tabs>
          <w:tab w:val="left" w:pos="1604"/>
        </w:tabs>
        <w:spacing w:before="1" w:line="226" w:lineRule="exact"/>
        <w:ind w:left="165" w:right="0" w:firstLine="0"/>
        <w:jc w:val="left"/>
        <w:rPr>
          <w:rFonts w:ascii="Courier New"/>
          <w:sz w:val="20"/>
        </w:rPr>
      </w:pPr>
      <w:r>
        <w:rPr>
          <w:rFonts w:ascii="Courier New"/>
          <w:spacing w:val="-5"/>
          <w:sz w:val="20"/>
        </w:rPr>
        <w:t>35:</w:t>
      </w:r>
      <w:r>
        <w:rPr>
          <w:rFonts w:ascii="Courier New"/>
          <w:sz w:val="20"/>
        </w:rPr>
        <w:tab/>
      </w:r>
      <w:r>
        <w:rPr>
          <w:rFonts w:ascii="Courier New"/>
          <w:sz w:val="20"/>
        </w:rPr>
        <w:t>if</w:t>
      </w:r>
      <w:r>
        <w:rPr>
          <w:rFonts w:ascii="Courier New"/>
          <w:spacing w:val="-4"/>
          <w:sz w:val="20"/>
        </w:rPr>
        <w:t xml:space="preserve"> </w:t>
      </w:r>
      <w:r>
        <w:rPr>
          <w:rFonts w:ascii="Courier New"/>
          <w:sz w:val="20"/>
        </w:rPr>
        <w:t>MODE</w:t>
      </w:r>
      <w:r>
        <w:rPr>
          <w:rFonts w:ascii="Courier New"/>
          <w:spacing w:val="-5"/>
          <w:sz w:val="20"/>
        </w:rPr>
        <w:t xml:space="preserve"> </w:t>
      </w:r>
      <w:r>
        <w:rPr>
          <w:rFonts w:ascii="Courier New"/>
          <w:sz w:val="20"/>
        </w:rPr>
        <w:t>==</w:t>
      </w:r>
      <w:r>
        <w:rPr>
          <w:rFonts w:ascii="Courier New"/>
          <w:spacing w:val="-4"/>
          <w:sz w:val="20"/>
        </w:rPr>
        <w:t xml:space="preserve"> </w:t>
      </w:r>
      <w:r>
        <w:rPr>
          <w:rFonts w:ascii="Courier New"/>
          <w:spacing w:val="-2"/>
          <w:sz w:val="20"/>
        </w:rPr>
        <w:t>"squat":</w:t>
      </w:r>
    </w:p>
    <w:p w14:paraId="3F98A05D">
      <w:pPr>
        <w:tabs>
          <w:tab w:val="left" w:pos="2084"/>
        </w:tabs>
        <w:spacing w:before="0" w:line="226" w:lineRule="exact"/>
        <w:ind w:left="165" w:right="0" w:firstLine="0"/>
        <w:jc w:val="left"/>
        <w:rPr>
          <w:rFonts w:ascii="Courier New"/>
          <w:sz w:val="20"/>
        </w:rPr>
      </w:pPr>
      <w:r>
        <w:rPr>
          <w:rFonts w:ascii="Courier New"/>
          <w:spacing w:val="-5"/>
          <w:sz w:val="20"/>
        </w:rPr>
        <w:t>36:</w:t>
      </w:r>
      <w:r>
        <w:rPr>
          <w:rFonts w:ascii="Courier New"/>
          <w:sz w:val="20"/>
        </w:rPr>
        <w:tab/>
      </w:r>
      <w:r>
        <w:rPr>
          <w:rFonts w:ascii="Courier New"/>
          <w:sz w:val="20"/>
        </w:rPr>
        <w:t>#</w:t>
      </w:r>
      <w:r>
        <w:rPr>
          <w:rFonts w:ascii="Courier New"/>
          <w:spacing w:val="-8"/>
          <w:sz w:val="20"/>
        </w:rPr>
        <w:t xml:space="preserve"> </w:t>
      </w:r>
      <w:r>
        <w:rPr>
          <w:rFonts w:ascii="Courier New"/>
          <w:sz w:val="20"/>
        </w:rPr>
        <w:t>rata-rata</w:t>
      </w:r>
      <w:r>
        <w:rPr>
          <w:rFonts w:ascii="Courier New"/>
          <w:spacing w:val="-6"/>
          <w:sz w:val="20"/>
        </w:rPr>
        <w:t xml:space="preserve"> </w:t>
      </w:r>
      <w:r>
        <w:rPr>
          <w:rFonts w:ascii="Courier New"/>
          <w:sz w:val="20"/>
        </w:rPr>
        <w:t>sudut</w:t>
      </w:r>
      <w:r>
        <w:rPr>
          <w:rFonts w:ascii="Courier New"/>
          <w:spacing w:val="-7"/>
          <w:sz w:val="20"/>
        </w:rPr>
        <w:t xml:space="preserve"> </w:t>
      </w:r>
      <w:r>
        <w:rPr>
          <w:rFonts w:ascii="Courier New"/>
          <w:sz w:val="20"/>
        </w:rPr>
        <w:t>lutut</w:t>
      </w:r>
      <w:r>
        <w:rPr>
          <w:rFonts w:ascii="Courier New"/>
          <w:spacing w:val="-6"/>
          <w:sz w:val="20"/>
        </w:rPr>
        <w:t xml:space="preserve"> </w:t>
      </w:r>
      <w:r>
        <w:rPr>
          <w:rFonts w:ascii="Courier New"/>
          <w:sz w:val="20"/>
        </w:rPr>
        <w:t>kiri</w:t>
      </w:r>
      <w:r>
        <w:rPr>
          <w:rFonts w:ascii="Courier New"/>
          <w:spacing w:val="-6"/>
          <w:sz w:val="20"/>
        </w:rPr>
        <w:t xml:space="preserve"> </w:t>
      </w:r>
      <w:r>
        <w:rPr>
          <w:rFonts w:ascii="Courier New"/>
          <w:sz w:val="20"/>
        </w:rPr>
        <w:t>&amp;</w:t>
      </w:r>
      <w:r>
        <w:rPr>
          <w:rFonts w:ascii="Courier New"/>
          <w:spacing w:val="-5"/>
          <w:sz w:val="20"/>
        </w:rPr>
        <w:t xml:space="preserve"> </w:t>
      </w:r>
      <w:r>
        <w:rPr>
          <w:rFonts w:ascii="Courier New"/>
          <w:spacing w:val="-2"/>
          <w:sz w:val="20"/>
        </w:rPr>
        <w:t>kanan</w:t>
      </w:r>
    </w:p>
    <w:p w14:paraId="31DD36E5">
      <w:pPr>
        <w:tabs>
          <w:tab w:val="left" w:pos="2084"/>
        </w:tabs>
        <w:spacing w:before="1" w:line="226" w:lineRule="exact"/>
        <w:ind w:left="165" w:right="0" w:firstLine="0"/>
        <w:jc w:val="left"/>
        <w:rPr>
          <w:rFonts w:ascii="Courier New"/>
          <w:sz w:val="20"/>
        </w:rPr>
      </w:pPr>
      <w:r>
        <w:rPr>
          <w:rFonts w:ascii="Courier New"/>
          <w:spacing w:val="-5"/>
          <w:sz w:val="20"/>
        </w:rPr>
        <w:t>37:</w:t>
      </w:r>
      <w:r>
        <w:rPr>
          <w:rFonts w:ascii="Courier New"/>
          <w:sz w:val="20"/>
        </w:rPr>
        <w:tab/>
      </w:r>
      <w:r>
        <w:rPr>
          <w:rFonts w:ascii="Courier New"/>
          <w:sz w:val="20"/>
        </w:rPr>
        <w:t>#</w:t>
      </w:r>
      <w:r>
        <w:rPr>
          <w:rFonts w:ascii="Courier New"/>
          <w:spacing w:val="-10"/>
          <w:sz w:val="20"/>
        </w:rPr>
        <w:t xml:space="preserve"> </w:t>
      </w:r>
      <w:r>
        <w:rPr>
          <w:rFonts w:ascii="Courier New"/>
          <w:sz w:val="20"/>
        </w:rPr>
        <w:t>angL,</w:t>
      </w:r>
      <w:r>
        <w:rPr>
          <w:rFonts w:ascii="Courier New"/>
          <w:spacing w:val="-8"/>
          <w:sz w:val="20"/>
        </w:rPr>
        <w:t xml:space="preserve"> </w:t>
      </w:r>
      <w:r>
        <w:rPr>
          <w:rFonts w:ascii="Courier New"/>
          <w:sz w:val="20"/>
        </w:rPr>
        <w:t>_</w:t>
      </w:r>
      <w:r>
        <w:rPr>
          <w:rFonts w:ascii="Courier New"/>
          <w:spacing w:val="-8"/>
          <w:sz w:val="20"/>
        </w:rPr>
        <w:t xml:space="preserve"> </w:t>
      </w:r>
      <w:r>
        <w:rPr>
          <w:rFonts w:ascii="Courier New"/>
          <w:sz w:val="20"/>
        </w:rPr>
        <w:t>=</w:t>
      </w:r>
      <w:r>
        <w:rPr>
          <w:rFonts w:ascii="Courier New"/>
          <w:spacing w:val="-7"/>
          <w:sz w:val="20"/>
        </w:rPr>
        <w:t xml:space="preserve"> </w:t>
      </w:r>
      <w:r>
        <w:rPr>
          <w:rFonts w:ascii="Courier New"/>
          <w:sz w:val="20"/>
        </w:rPr>
        <w:t>detector.findAngle(img,</w:t>
      </w:r>
      <w:r>
        <w:rPr>
          <w:rFonts w:ascii="Courier New"/>
          <w:spacing w:val="-8"/>
          <w:sz w:val="20"/>
        </w:rPr>
        <w:t xml:space="preserve"> </w:t>
      </w:r>
      <w:r>
        <w:rPr>
          <w:rFonts w:ascii="Courier New"/>
          <w:sz w:val="20"/>
        </w:rPr>
        <w:t>23,</w:t>
      </w:r>
      <w:r>
        <w:rPr>
          <w:rFonts w:ascii="Courier New"/>
          <w:spacing w:val="-8"/>
          <w:sz w:val="20"/>
        </w:rPr>
        <w:t xml:space="preserve"> </w:t>
      </w:r>
      <w:r>
        <w:rPr>
          <w:rFonts w:ascii="Courier New"/>
          <w:sz w:val="20"/>
        </w:rPr>
        <w:t>25,</w:t>
      </w:r>
      <w:r>
        <w:rPr>
          <w:rFonts w:ascii="Courier New"/>
          <w:spacing w:val="-8"/>
          <w:sz w:val="20"/>
        </w:rPr>
        <w:t xml:space="preserve"> </w:t>
      </w:r>
      <w:r>
        <w:rPr>
          <w:rFonts w:ascii="Courier New"/>
          <w:sz w:val="20"/>
        </w:rPr>
        <w:t>27,</w:t>
      </w:r>
      <w:r>
        <w:rPr>
          <w:rFonts w:ascii="Courier New"/>
          <w:spacing w:val="-7"/>
          <w:sz w:val="20"/>
        </w:rPr>
        <w:t xml:space="preserve"> </w:t>
      </w:r>
      <w:r>
        <w:rPr>
          <w:rFonts w:ascii="Courier New"/>
          <w:spacing w:val="-2"/>
          <w:sz w:val="20"/>
        </w:rPr>
        <w:t>draw=False)</w:t>
      </w:r>
    </w:p>
    <w:p w14:paraId="1DE30374">
      <w:pPr>
        <w:tabs>
          <w:tab w:val="left" w:pos="2084"/>
        </w:tabs>
        <w:spacing w:before="0" w:line="226" w:lineRule="exact"/>
        <w:ind w:left="165" w:right="0" w:firstLine="0"/>
        <w:jc w:val="left"/>
        <w:rPr>
          <w:rFonts w:ascii="Courier New"/>
          <w:sz w:val="20"/>
        </w:rPr>
      </w:pPr>
      <w:r>
        <w:rPr>
          <w:rFonts w:ascii="Courier New"/>
          <w:spacing w:val="-5"/>
          <w:sz w:val="20"/>
        </w:rPr>
        <w:t>38:</w:t>
      </w:r>
      <w:r>
        <w:rPr>
          <w:rFonts w:ascii="Courier New"/>
          <w:sz w:val="20"/>
        </w:rPr>
        <w:tab/>
      </w:r>
      <w:r>
        <w:rPr>
          <w:rFonts w:ascii="Courier New"/>
          <w:sz w:val="20"/>
        </w:rPr>
        <w:t>#</w:t>
      </w:r>
      <w:r>
        <w:rPr>
          <w:rFonts w:ascii="Courier New"/>
          <w:spacing w:val="-10"/>
          <w:sz w:val="20"/>
        </w:rPr>
        <w:t xml:space="preserve"> </w:t>
      </w:r>
      <w:r>
        <w:rPr>
          <w:rFonts w:ascii="Courier New"/>
          <w:sz w:val="20"/>
        </w:rPr>
        <w:t>angR,</w:t>
      </w:r>
      <w:r>
        <w:rPr>
          <w:rFonts w:ascii="Courier New"/>
          <w:spacing w:val="-8"/>
          <w:sz w:val="20"/>
        </w:rPr>
        <w:t xml:space="preserve"> </w:t>
      </w:r>
      <w:r>
        <w:rPr>
          <w:rFonts w:ascii="Courier New"/>
          <w:sz w:val="20"/>
        </w:rPr>
        <w:t>_</w:t>
      </w:r>
      <w:r>
        <w:rPr>
          <w:rFonts w:ascii="Courier New"/>
          <w:spacing w:val="-8"/>
          <w:sz w:val="20"/>
        </w:rPr>
        <w:t xml:space="preserve"> </w:t>
      </w:r>
      <w:r>
        <w:rPr>
          <w:rFonts w:ascii="Courier New"/>
          <w:sz w:val="20"/>
        </w:rPr>
        <w:t>=</w:t>
      </w:r>
      <w:r>
        <w:rPr>
          <w:rFonts w:ascii="Courier New"/>
          <w:spacing w:val="-7"/>
          <w:sz w:val="20"/>
        </w:rPr>
        <w:t xml:space="preserve"> </w:t>
      </w:r>
      <w:r>
        <w:rPr>
          <w:rFonts w:ascii="Courier New"/>
          <w:sz w:val="20"/>
        </w:rPr>
        <w:t>detector.findAngle(img,</w:t>
      </w:r>
      <w:r>
        <w:rPr>
          <w:rFonts w:ascii="Courier New"/>
          <w:spacing w:val="-8"/>
          <w:sz w:val="20"/>
        </w:rPr>
        <w:t xml:space="preserve"> </w:t>
      </w:r>
      <w:r>
        <w:rPr>
          <w:rFonts w:ascii="Courier New"/>
          <w:sz w:val="20"/>
        </w:rPr>
        <w:t>24,</w:t>
      </w:r>
      <w:r>
        <w:rPr>
          <w:rFonts w:ascii="Courier New"/>
          <w:spacing w:val="-8"/>
          <w:sz w:val="20"/>
        </w:rPr>
        <w:t xml:space="preserve"> </w:t>
      </w:r>
      <w:r>
        <w:rPr>
          <w:rFonts w:ascii="Courier New"/>
          <w:sz w:val="20"/>
        </w:rPr>
        <w:t>26,</w:t>
      </w:r>
      <w:r>
        <w:rPr>
          <w:rFonts w:ascii="Courier New"/>
          <w:spacing w:val="-8"/>
          <w:sz w:val="20"/>
        </w:rPr>
        <w:t xml:space="preserve"> </w:t>
      </w:r>
      <w:r>
        <w:rPr>
          <w:rFonts w:ascii="Courier New"/>
          <w:sz w:val="20"/>
        </w:rPr>
        <w:t>28,</w:t>
      </w:r>
      <w:r>
        <w:rPr>
          <w:rFonts w:ascii="Courier New"/>
          <w:spacing w:val="-7"/>
          <w:sz w:val="20"/>
        </w:rPr>
        <w:t xml:space="preserve"> </w:t>
      </w:r>
      <w:r>
        <w:rPr>
          <w:rFonts w:ascii="Courier New"/>
          <w:spacing w:val="-2"/>
          <w:sz w:val="20"/>
        </w:rPr>
        <w:t>draw=False)</w:t>
      </w:r>
    </w:p>
    <w:p w14:paraId="7A51D368">
      <w:pPr>
        <w:spacing w:before="0" w:line="226" w:lineRule="exact"/>
        <w:ind w:left="165" w:right="0" w:firstLine="0"/>
        <w:jc w:val="left"/>
        <w:rPr>
          <w:rFonts w:ascii="Courier New"/>
          <w:sz w:val="20"/>
        </w:rPr>
      </w:pPr>
      <w:r>
        <w:rPr>
          <w:rFonts w:ascii="Courier New"/>
          <w:spacing w:val="-5"/>
          <w:sz w:val="20"/>
        </w:rPr>
        <w:t>39:</w:t>
      </w:r>
    </w:p>
    <w:p w14:paraId="01DA7ED8">
      <w:pPr>
        <w:spacing w:before="2" w:line="226" w:lineRule="exact"/>
        <w:ind w:left="165" w:right="0" w:firstLine="0"/>
        <w:jc w:val="left"/>
        <w:rPr>
          <w:rFonts w:ascii="Courier New"/>
          <w:sz w:val="20"/>
        </w:rPr>
      </w:pPr>
      <w:r>
        <w:rPr>
          <w:rFonts w:ascii="Courier New"/>
          <w:spacing w:val="-5"/>
          <w:sz w:val="20"/>
        </w:rPr>
        <w:t>40:</w:t>
      </w:r>
    </w:p>
    <w:p w14:paraId="6A95F3BD">
      <w:pPr>
        <w:tabs>
          <w:tab w:val="left" w:pos="2084"/>
        </w:tabs>
        <w:spacing w:before="0" w:line="226" w:lineRule="exact"/>
        <w:ind w:left="165" w:right="0" w:firstLine="0"/>
        <w:jc w:val="left"/>
        <w:rPr>
          <w:rFonts w:ascii="Courier New"/>
          <w:sz w:val="20"/>
        </w:rPr>
      </w:pPr>
      <w:r>
        <w:rPr>
          <w:rFonts w:ascii="Courier New"/>
          <w:spacing w:val="-5"/>
          <w:sz w:val="20"/>
        </w:rPr>
        <w:t>41:</w:t>
      </w:r>
      <w:r>
        <w:rPr>
          <w:rFonts w:ascii="Courier New"/>
          <w:sz w:val="20"/>
        </w:rPr>
        <w:tab/>
      </w:r>
      <w:r>
        <w:rPr>
          <w:rFonts w:ascii="Courier New"/>
          <w:sz w:val="20"/>
        </w:rPr>
        <w:t>angL,</w:t>
      </w:r>
      <w:r>
        <w:rPr>
          <w:rFonts w:ascii="Courier New"/>
          <w:spacing w:val="-5"/>
          <w:sz w:val="20"/>
        </w:rPr>
        <w:t xml:space="preserve"> </w:t>
      </w:r>
      <w:r>
        <w:rPr>
          <w:rFonts w:ascii="Courier New"/>
          <w:sz w:val="20"/>
        </w:rPr>
        <w:t>img</w:t>
      </w:r>
      <w:r>
        <w:rPr>
          <w:rFonts w:ascii="Courier New"/>
          <w:spacing w:val="-5"/>
          <w:sz w:val="20"/>
        </w:rPr>
        <w:t xml:space="preserve"> </w:t>
      </w:r>
      <w:r>
        <w:rPr>
          <w:rFonts w:ascii="Courier New"/>
          <w:sz w:val="20"/>
        </w:rPr>
        <w:t>=</w:t>
      </w:r>
      <w:r>
        <w:rPr>
          <w:rFonts w:ascii="Courier New"/>
          <w:spacing w:val="-4"/>
          <w:sz w:val="20"/>
        </w:rPr>
        <w:t xml:space="preserve"> </w:t>
      </w:r>
      <w:r>
        <w:rPr>
          <w:rFonts w:ascii="Courier New"/>
          <w:spacing w:val="-2"/>
          <w:sz w:val="20"/>
        </w:rPr>
        <w:t>detector.findAngle(lmList[23][0:2],</w:t>
      </w:r>
    </w:p>
    <w:p w14:paraId="55F57383">
      <w:pPr>
        <w:tabs>
          <w:tab w:val="left" w:pos="5924"/>
        </w:tabs>
        <w:spacing w:before="1" w:line="226" w:lineRule="exact"/>
        <w:ind w:left="165" w:right="0" w:firstLine="0"/>
        <w:jc w:val="left"/>
        <w:rPr>
          <w:rFonts w:ascii="Courier New"/>
          <w:sz w:val="20"/>
        </w:rPr>
      </w:pPr>
      <w:r>
        <w:rPr>
          <w:rFonts w:ascii="Courier New"/>
          <w:spacing w:val="-5"/>
          <w:sz w:val="20"/>
        </w:rPr>
        <w:t>42:</w:t>
      </w:r>
      <w:r>
        <w:rPr>
          <w:rFonts w:ascii="Courier New"/>
          <w:sz w:val="20"/>
        </w:rPr>
        <w:tab/>
      </w:r>
      <w:r>
        <w:rPr>
          <w:rFonts w:ascii="Courier New"/>
          <w:spacing w:val="-2"/>
          <w:sz w:val="20"/>
        </w:rPr>
        <w:t>lmList[25][0:2],</w:t>
      </w:r>
    </w:p>
    <w:p w14:paraId="38C0CCFA">
      <w:pPr>
        <w:tabs>
          <w:tab w:val="left" w:pos="5925"/>
        </w:tabs>
        <w:spacing w:before="0" w:line="226" w:lineRule="exact"/>
        <w:ind w:left="165" w:right="0" w:firstLine="0"/>
        <w:jc w:val="left"/>
        <w:rPr>
          <w:rFonts w:ascii="Courier New"/>
          <w:sz w:val="20"/>
        </w:rPr>
      </w:pPr>
      <w:r>
        <w:rPr>
          <w:rFonts w:ascii="Courier New"/>
          <w:spacing w:val="-5"/>
          <w:sz w:val="20"/>
        </w:rPr>
        <w:t>43:</w:t>
      </w:r>
      <w:r>
        <w:rPr>
          <w:rFonts w:ascii="Courier New"/>
          <w:sz w:val="20"/>
        </w:rPr>
        <w:tab/>
      </w:r>
      <w:r>
        <w:rPr>
          <w:rFonts w:ascii="Courier New"/>
          <w:spacing w:val="-2"/>
          <w:sz w:val="20"/>
        </w:rPr>
        <w:t>lmList[27][0:2],</w:t>
      </w:r>
    </w:p>
    <w:p w14:paraId="6A304835">
      <w:pPr>
        <w:tabs>
          <w:tab w:val="left" w:pos="5925"/>
        </w:tabs>
        <w:spacing w:before="0" w:line="226" w:lineRule="exact"/>
        <w:ind w:left="165" w:right="0" w:firstLine="0"/>
        <w:jc w:val="left"/>
        <w:rPr>
          <w:rFonts w:ascii="Courier New"/>
          <w:sz w:val="20"/>
        </w:rPr>
      </w:pPr>
      <w:r>
        <w:rPr>
          <w:rFonts w:ascii="Courier New"/>
          <w:spacing w:val="-5"/>
          <w:sz w:val="20"/>
        </w:rPr>
        <w:t>44:</w:t>
      </w:r>
      <w:r>
        <w:rPr>
          <w:rFonts w:ascii="Courier New"/>
          <w:sz w:val="20"/>
        </w:rPr>
        <w:tab/>
      </w:r>
      <w:r>
        <w:rPr>
          <w:rFonts w:ascii="Courier New"/>
          <w:spacing w:val="-2"/>
          <w:sz w:val="20"/>
        </w:rPr>
        <w:t>img=img,</w:t>
      </w:r>
    </w:p>
    <w:p w14:paraId="26A9AE1E">
      <w:pPr>
        <w:tabs>
          <w:tab w:val="left" w:pos="5925"/>
        </w:tabs>
        <w:spacing w:before="2" w:line="226" w:lineRule="exact"/>
        <w:ind w:left="165" w:right="0" w:firstLine="0"/>
        <w:jc w:val="left"/>
        <w:rPr>
          <w:rFonts w:ascii="Courier New"/>
          <w:sz w:val="20"/>
        </w:rPr>
      </w:pPr>
      <w:r>
        <w:rPr>
          <w:rFonts w:ascii="Courier New"/>
          <w:spacing w:val="-5"/>
          <w:sz w:val="20"/>
        </w:rPr>
        <w:t>45:</w:t>
      </w:r>
      <w:r>
        <w:rPr>
          <w:rFonts w:ascii="Courier New"/>
          <w:sz w:val="20"/>
        </w:rPr>
        <w:tab/>
      </w:r>
      <w:r>
        <w:rPr>
          <w:rFonts w:ascii="Courier New"/>
          <w:sz w:val="20"/>
        </w:rPr>
        <w:t>color=(0,</w:t>
      </w:r>
      <w:r>
        <w:rPr>
          <w:rFonts w:ascii="Courier New"/>
          <w:spacing w:val="-10"/>
          <w:sz w:val="20"/>
        </w:rPr>
        <w:t xml:space="preserve"> </w:t>
      </w:r>
      <w:r>
        <w:rPr>
          <w:rFonts w:ascii="Courier New"/>
          <w:sz w:val="20"/>
        </w:rPr>
        <w:t>0,</w:t>
      </w:r>
      <w:r>
        <w:rPr>
          <w:rFonts w:ascii="Courier New"/>
          <w:spacing w:val="-9"/>
          <w:sz w:val="20"/>
        </w:rPr>
        <w:t xml:space="preserve"> </w:t>
      </w:r>
      <w:r>
        <w:rPr>
          <w:rFonts w:ascii="Courier New"/>
          <w:spacing w:val="-2"/>
          <w:sz w:val="20"/>
        </w:rPr>
        <w:t>255),</w:t>
      </w:r>
    </w:p>
    <w:p w14:paraId="71BD8839">
      <w:pPr>
        <w:tabs>
          <w:tab w:val="left" w:pos="5924"/>
        </w:tabs>
        <w:spacing w:before="0" w:line="226" w:lineRule="exact"/>
        <w:ind w:left="165" w:right="0" w:firstLine="0"/>
        <w:jc w:val="left"/>
        <w:rPr>
          <w:rFonts w:ascii="Courier New"/>
          <w:sz w:val="20"/>
        </w:rPr>
      </w:pPr>
      <w:r>
        <w:rPr>
          <w:rFonts w:ascii="Courier New"/>
          <w:spacing w:val="-5"/>
          <w:sz w:val="20"/>
        </w:rPr>
        <w:t>46:</w:t>
      </w:r>
      <w:r>
        <w:rPr>
          <w:rFonts w:ascii="Courier New"/>
          <w:sz w:val="20"/>
        </w:rPr>
        <w:tab/>
      </w:r>
      <w:r>
        <w:rPr>
          <w:rFonts w:ascii="Courier New"/>
          <w:spacing w:val="-2"/>
          <w:sz w:val="20"/>
        </w:rPr>
        <w:t>scale=10)</w:t>
      </w:r>
    </w:p>
    <w:p w14:paraId="48A8FA1A">
      <w:pPr>
        <w:spacing w:before="1" w:line="226" w:lineRule="exact"/>
        <w:ind w:left="165" w:right="0" w:firstLine="0"/>
        <w:jc w:val="left"/>
        <w:rPr>
          <w:rFonts w:ascii="Courier New"/>
          <w:sz w:val="20"/>
        </w:rPr>
      </w:pPr>
      <w:r>
        <w:rPr>
          <w:rFonts w:ascii="Courier New"/>
          <w:spacing w:val="-5"/>
          <w:sz w:val="20"/>
        </w:rPr>
        <w:t>47:</w:t>
      </w:r>
    </w:p>
    <w:p w14:paraId="190091F7">
      <w:pPr>
        <w:tabs>
          <w:tab w:val="left" w:pos="2084"/>
        </w:tabs>
        <w:spacing w:before="0" w:line="226" w:lineRule="exact"/>
        <w:ind w:left="165" w:right="0" w:firstLine="0"/>
        <w:jc w:val="left"/>
        <w:rPr>
          <w:rFonts w:ascii="Courier New"/>
          <w:sz w:val="20"/>
        </w:rPr>
      </w:pPr>
      <w:r>
        <w:rPr>
          <w:rFonts w:ascii="Courier New"/>
          <w:spacing w:val="-5"/>
          <w:sz w:val="20"/>
        </w:rPr>
        <w:t>48:</w:t>
      </w:r>
      <w:r>
        <w:rPr>
          <w:rFonts w:ascii="Courier New"/>
          <w:sz w:val="20"/>
        </w:rPr>
        <w:tab/>
      </w:r>
      <w:r>
        <w:rPr>
          <w:rFonts w:ascii="Courier New"/>
          <w:sz w:val="20"/>
        </w:rPr>
        <w:t>angR,</w:t>
      </w:r>
      <w:r>
        <w:rPr>
          <w:rFonts w:ascii="Courier New"/>
          <w:spacing w:val="-5"/>
          <w:sz w:val="20"/>
        </w:rPr>
        <w:t xml:space="preserve"> </w:t>
      </w:r>
      <w:r>
        <w:rPr>
          <w:rFonts w:ascii="Courier New"/>
          <w:sz w:val="20"/>
        </w:rPr>
        <w:t>img</w:t>
      </w:r>
      <w:r>
        <w:rPr>
          <w:rFonts w:ascii="Courier New"/>
          <w:spacing w:val="-5"/>
          <w:sz w:val="20"/>
        </w:rPr>
        <w:t xml:space="preserve"> </w:t>
      </w:r>
      <w:r>
        <w:rPr>
          <w:rFonts w:ascii="Courier New"/>
          <w:sz w:val="20"/>
        </w:rPr>
        <w:t>=</w:t>
      </w:r>
      <w:r>
        <w:rPr>
          <w:rFonts w:ascii="Courier New"/>
          <w:spacing w:val="-4"/>
          <w:sz w:val="20"/>
        </w:rPr>
        <w:t xml:space="preserve"> </w:t>
      </w:r>
      <w:r>
        <w:rPr>
          <w:rFonts w:ascii="Courier New"/>
          <w:spacing w:val="-2"/>
          <w:sz w:val="20"/>
        </w:rPr>
        <w:t>detector.findAngle(lmList[24][0:2],</w:t>
      </w:r>
    </w:p>
    <w:p w14:paraId="3892D990">
      <w:pPr>
        <w:tabs>
          <w:tab w:val="left" w:pos="5925"/>
        </w:tabs>
        <w:spacing w:before="0" w:line="226" w:lineRule="exact"/>
        <w:ind w:left="165" w:right="0" w:firstLine="0"/>
        <w:jc w:val="left"/>
        <w:rPr>
          <w:rFonts w:ascii="Courier New"/>
          <w:sz w:val="20"/>
        </w:rPr>
      </w:pPr>
      <w:r>
        <w:rPr>
          <w:rFonts w:ascii="Courier New"/>
          <w:spacing w:val="-5"/>
          <w:sz w:val="20"/>
        </w:rPr>
        <w:t>49:</w:t>
      </w:r>
      <w:r>
        <w:rPr>
          <w:rFonts w:ascii="Courier New"/>
          <w:sz w:val="20"/>
        </w:rPr>
        <w:tab/>
      </w:r>
      <w:r>
        <w:rPr>
          <w:rFonts w:ascii="Courier New"/>
          <w:spacing w:val="-2"/>
          <w:sz w:val="20"/>
        </w:rPr>
        <w:t>lmList[26][0:2],</w:t>
      </w:r>
    </w:p>
    <w:p w14:paraId="28DB8C51">
      <w:pPr>
        <w:tabs>
          <w:tab w:val="left" w:pos="5925"/>
        </w:tabs>
        <w:spacing w:before="2" w:line="226" w:lineRule="exact"/>
        <w:ind w:left="165" w:right="0" w:firstLine="0"/>
        <w:jc w:val="left"/>
        <w:rPr>
          <w:rFonts w:ascii="Courier New"/>
          <w:sz w:val="20"/>
        </w:rPr>
      </w:pPr>
      <w:r>
        <w:rPr>
          <w:rFonts w:ascii="Courier New"/>
          <w:spacing w:val="-5"/>
          <w:sz w:val="20"/>
        </w:rPr>
        <w:t>50:</w:t>
      </w:r>
      <w:r>
        <w:rPr>
          <w:rFonts w:ascii="Courier New"/>
          <w:sz w:val="20"/>
        </w:rPr>
        <w:tab/>
      </w:r>
      <w:r>
        <w:rPr>
          <w:rFonts w:ascii="Courier New"/>
          <w:spacing w:val="-2"/>
          <w:sz w:val="20"/>
        </w:rPr>
        <w:t>lmList[28][0:2],</w:t>
      </w:r>
    </w:p>
    <w:p w14:paraId="3B7CCD2A">
      <w:pPr>
        <w:tabs>
          <w:tab w:val="left" w:pos="5924"/>
        </w:tabs>
        <w:spacing w:before="0" w:line="226" w:lineRule="exact"/>
        <w:ind w:left="165" w:right="0" w:firstLine="0"/>
        <w:jc w:val="left"/>
        <w:rPr>
          <w:rFonts w:ascii="Courier New"/>
          <w:sz w:val="20"/>
        </w:rPr>
      </w:pPr>
      <w:r>
        <w:rPr>
          <w:rFonts w:ascii="Courier New"/>
          <w:spacing w:val="-5"/>
          <w:sz w:val="20"/>
        </w:rPr>
        <w:t>51:</w:t>
      </w:r>
      <w:r>
        <w:rPr>
          <w:rFonts w:ascii="Courier New"/>
          <w:sz w:val="20"/>
        </w:rPr>
        <w:tab/>
      </w:r>
      <w:r>
        <w:rPr>
          <w:rFonts w:ascii="Courier New"/>
          <w:spacing w:val="-2"/>
          <w:sz w:val="20"/>
        </w:rPr>
        <w:t>img=img,</w:t>
      </w:r>
    </w:p>
    <w:p w14:paraId="3D9EF157">
      <w:pPr>
        <w:tabs>
          <w:tab w:val="left" w:pos="5925"/>
        </w:tabs>
        <w:spacing w:before="1" w:line="226" w:lineRule="exact"/>
        <w:ind w:left="165" w:right="0" w:firstLine="0"/>
        <w:jc w:val="left"/>
        <w:rPr>
          <w:rFonts w:ascii="Courier New"/>
          <w:sz w:val="20"/>
        </w:rPr>
      </w:pPr>
      <w:r>
        <w:rPr>
          <w:rFonts w:ascii="Courier New"/>
          <w:spacing w:val="-5"/>
          <w:sz w:val="20"/>
        </w:rPr>
        <w:t>52:</w:t>
      </w:r>
      <w:r>
        <w:rPr>
          <w:rFonts w:ascii="Courier New"/>
          <w:sz w:val="20"/>
        </w:rPr>
        <w:tab/>
      </w:r>
      <w:r>
        <w:rPr>
          <w:rFonts w:ascii="Courier New"/>
          <w:sz w:val="20"/>
        </w:rPr>
        <w:t>color=(0,</w:t>
      </w:r>
      <w:r>
        <w:rPr>
          <w:rFonts w:ascii="Courier New"/>
          <w:spacing w:val="-11"/>
          <w:sz w:val="20"/>
        </w:rPr>
        <w:t xml:space="preserve"> </w:t>
      </w:r>
      <w:r>
        <w:rPr>
          <w:rFonts w:ascii="Courier New"/>
          <w:sz w:val="20"/>
        </w:rPr>
        <w:t>255,</w:t>
      </w:r>
      <w:r>
        <w:rPr>
          <w:rFonts w:ascii="Courier New"/>
          <w:spacing w:val="-10"/>
          <w:sz w:val="20"/>
        </w:rPr>
        <w:t xml:space="preserve"> </w:t>
      </w:r>
      <w:r>
        <w:rPr>
          <w:rFonts w:ascii="Courier New"/>
          <w:spacing w:val="-5"/>
          <w:sz w:val="20"/>
        </w:rPr>
        <w:t>0),</w:t>
      </w:r>
    </w:p>
    <w:p w14:paraId="4263B510">
      <w:pPr>
        <w:tabs>
          <w:tab w:val="left" w:pos="5925"/>
        </w:tabs>
        <w:spacing w:before="0" w:line="226" w:lineRule="exact"/>
        <w:ind w:left="165" w:right="0" w:firstLine="0"/>
        <w:jc w:val="left"/>
        <w:rPr>
          <w:rFonts w:ascii="Courier New"/>
          <w:sz w:val="20"/>
        </w:rPr>
      </w:pPr>
      <w:r>
        <w:rPr>
          <w:rFonts w:ascii="Courier New"/>
          <w:spacing w:val="-5"/>
          <w:sz w:val="20"/>
        </w:rPr>
        <w:t>53:</w:t>
      </w:r>
      <w:r>
        <w:rPr>
          <w:rFonts w:ascii="Courier New"/>
          <w:sz w:val="20"/>
        </w:rPr>
        <w:tab/>
      </w:r>
      <w:r>
        <w:rPr>
          <w:rFonts w:ascii="Courier New"/>
          <w:spacing w:val="-2"/>
          <w:sz w:val="20"/>
        </w:rPr>
        <w:t>scale=10)</w:t>
      </w:r>
    </w:p>
    <w:p w14:paraId="48FA8F07">
      <w:pPr>
        <w:spacing w:before="0" w:line="226" w:lineRule="exact"/>
        <w:ind w:left="165" w:right="0" w:firstLine="0"/>
        <w:jc w:val="left"/>
        <w:rPr>
          <w:rFonts w:ascii="Courier New"/>
          <w:sz w:val="20"/>
        </w:rPr>
      </w:pPr>
      <w:r>
        <w:rPr>
          <w:rFonts w:ascii="Courier New"/>
          <w:spacing w:val="-5"/>
          <w:sz w:val="20"/>
        </w:rPr>
        <w:t>54:</w:t>
      </w:r>
    </w:p>
    <w:p w14:paraId="1EBF18EA">
      <w:pPr>
        <w:tabs>
          <w:tab w:val="left" w:pos="2084"/>
        </w:tabs>
        <w:spacing w:before="2" w:line="226" w:lineRule="exact"/>
        <w:ind w:left="165" w:right="0" w:firstLine="0"/>
        <w:jc w:val="left"/>
        <w:rPr>
          <w:rFonts w:ascii="Courier New"/>
          <w:sz w:val="20"/>
        </w:rPr>
      </w:pPr>
      <w:r>
        <w:rPr>
          <w:rFonts w:ascii="Courier New"/>
          <w:spacing w:val="-5"/>
          <w:sz w:val="20"/>
        </w:rPr>
        <w:t>55:</w:t>
      </w:r>
      <w:r>
        <w:rPr>
          <w:rFonts w:ascii="Courier New"/>
          <w:sz w:val="20"/>
        </w:rPr>
        <w:tab/>
      </w:r>
      <w:r>
        <w:rPr>
          <w:rFonts w:ascii="Courier New"/>
          <w:sz w:val="20"/>
        </w:rPr>
        <w:t>ang</w:t>
      </w:r>
      <w:r>
        <w:rPr>
          <w:rFonts w:ascii="Courier New"/>
          <w:spacing w:val="-5"/>
          <w:sz w:val="20"/>
        </w:rPr>
        <w:t xml:space="preserve"> </w:t>
      </w:r>
      <w:r>
        <w:rPr>
          <w:rFonts w:ascii="Courier New"/>
          <w:sz w:val="20"/>
        </w:rPr>
        <w:t>=</w:t>
      </w:r>
      <w:r>
        <w:rPr>
          <w:rFonts w:ascii="Courier New"/>
          <w:spacing w:val="-4"/>
          <w:sz w:val="20"/>
        </w:rPr>
        <w:t xml:space="preserve"> </w:t>
      </w:r>
      <w:r>
        <w:rPr>
          <w:rFonts w:ascii="Courier New"/>
          <w:sz w:val="20"/>
        </w:rPr>
        <w:t>(angL</w:t>
      </w:r>
      <w:r>
        <w:rPr>
          <w:rFonts w:ascii="Courier New"/>
          <w:spacing w:val="-4"/>
          <w:sz w:val="20"/>
        </w:rPr>
        <w:t xml:space="preserve"> </w:t>
      </w:r>
      <w:r>
        <w:rPr>
          <w:rFonts w:ascii="Courier New"/>
          <w:sz w:val="20"/>
        </w:rPr>
        <w:t>+</w:t>
      </w:r>
      <w:r>
        <w:rPr>
          <w:rFonts w:ascii="Courier New"/>
          <w:spacing w:val="-4"/>
          <w:sz w:val="20"/>
        </w:rPr>
        <w:t xml:space="preserve"> </w:t>
      </w:r>
      <w:r>
        <w:rPr>
          <w:rFonts w:ascii="Courier New"/>
          <w:sz w:val="20"/>
        </w:rPr>
        <w:t>angR)</w:t>
      </w:r>
      <w:r>
        <w:rPr>
          <w:rFonts w:ascii="Courier New"/>
          <w:spacing w:val="-4"/>
          <w:sz w:val="20"/>
        </w:rPr>
        <w:t xml:space="preserve"> </w:t>
      </w:r>
      <w:r>
        <w:rPr>
          <w:rFonts w:ascii="Courier New"/>
          <w:sz w:val="20"/>
        </w:rPr>
        <w:t>/</w:t>
      </w:r>
      <w:r>
        <w:rPr>
          <w:rFonts w:ascii="Courier New"/>
          <w:spacing w:val="-5"/>
          <w:sz w:val="20"/>
        </w:rPr>
        <w:t xml:space="preserve"> 2.0</w:t>
      </w:r>
    </w:p>
    <w:p w14:paraId="707A7928">
      <w:pPr>
        <w:tabs>
          <w:tab w:val="left" w:pos="2084"/>
        </w:tabs>
        <w:spacing w:before="0" w:line="226" w:lineRule="exact"/>
        <w:ind w:left="165" w:right="0" w:firstLine="0"/>
        <w:jc w:val="left"/>
        <w:rPr>
          <w:rFonts w:ascii="Courier New"/>
          <w:sz w:val="20"/>
        </w:rPr>
      </w:pPr>
      <w:r>
        <w:rPr>
          <w:rFonts w:ascii="Courier New"/>
          <w:spacing w:val="-5"/>
          <w:sz w:val="20"/>
        </w:rPr>
        <w:t>56:</w:t>
      </w:r>
      <w:r>
        <w:rPr>
          <w:rFonts w:ascii="Courier New"/>
          <w:sz w:val="20"/>
        </w:rPr>
        <w:tab/>
      </w:r>
      <w:r>
        <w:rPr>
          <w:rFonts w:ascii="Courier New"/>
          <w:sz w:val="20"/>
        </w:rPr>
        <w:t>if</w:t>
      </w:r>
      <w:r>
        <w:rPr>
          <w:rFonts w:ascii="Courier New"/>
          <w:spacing w:val="-6"/>
          <w:sz w:val="20"/>
        </w:rPr>
        <w:t xml:space="preserve"> </w:t>
      </w:r>
      <w:r>
        <w:rPr>
          <w:rFonts w:ascii="Courier New"/>
          <w:sz w:val="20"/>
        </w:rPr>
        <w:t>ang</w:t>
      </w:r>
      <w:r>
        <w:rPr>
          <w:rFonts w:ascii="Courier New"/>
          <w:spacing w:val="-6"/>
          <w:sz w:val="20"/>
        </w:rPr>
        <w:t xml:space="preserve"> </w:t>
      </w:r>
      <w:r>
        <w:rPr>
          <w:rFonts w:ascii="Courier New"/>
          <w:sz w:val="20"/>
        </w:rPr>
        <w:t>&lt;</w:t>
      </w:r>
      <w:r>
        <w:rPr>
          <w:rFonts w:ascii="Courier New"/>
          <w:spacing w:val="-5"/>
          <w:sz w:val="20"/>
        </w:rPr>
        <w:t xml:space="preserve"> </w:t>
      </w:r>
      <w:r>
        <w:rPr>
          <w:rFonts w:ascii="Courier New"/>
          <w:sz w:val="20"/>
        </w:rPr>
        <w:t>KNEE_DOWN:</w:t>
      </w:r>
      <w:r>
        <w:rPr>
          <w:rFonts w:ascii="Courier New"/>
          <w:spacing w:val="-5"/>
          <w:sz w:val="20"/>
        </w:rPr>
        <w:t xml:space="preserve"> </w:t>
      </w:r>
      <w:r>
        <w:rPr>
          <w:rFonts w:ascii="Courier New"/>
          <w:sz w:val="20"/>
        </w:rPr>
        <w:t>flag</w:t>
      </w:r>
      <w:r>
        <w:rPr>
          <w:rFonts w:ascii="Courier New"/>
          <w:spacing w:val="-6"/>
          <w:sz w:val="20"/>
        </w:rPr>
        <w:t xml:space="preserve"> </w:t>
      </w:r>
      <w:r>
        <w:rPr>
          <w:rFonts w:ascii="Courier New"/>
          <w:sz w:val="20"/>
        </w:rPr>
        <w:t>=</w:t>
      </w:r>
      <w:r>
        <w:rPr>
          <w:rFonts w:ascii="Courier New"/>
          <w:spacing w:val="-5"/>
          <w:sz w:val="20"/>
        </w:rPr>
        <w:t xml:space="preserve"> </w:t>
      </w:r>
      <w:r>
        <w:rPr>
          <w:rFonts w:ascii="Courier New"/>
          <w:spacing w:val="-2"/>
          <w:sz w:val="20"/>
        </w:rPr>
        <w:t>"down"</w:t>
      </w:r>
    </w:p>
    <w:p w14:paraId="4C5C21EB">
      <w:pPr>
        <w:tabs>
          <w:tab w:val="left" w:pos="2084"/>
        </w:tabs>
        <w:spacing w:before="1" w:line="226" w:lineRule="exact"/>
        <w:ind w:left="165" w:right="0" w:firstLine="0"/>
        <w:jc w:val="left"/>
        <w:rPr>
          <w:rFonts w:ascii="Courier New"/>
          <w:sz w:val="20"/>
        </w:rPr>
      </w:pPr>
      <w:r>
        <w:rPr>
          <w:rFonts w:ascii="Courier New"/>
          <w:spacing w:val="-5"/>
          <w:sz w:val="20"/>
        </w:rPr>
        <w:t>57:</w:t>
      </w:r>
      <w:r>
        <w:rPr>
          <w:rFonts w:ascii="Courier New"/>
          <w:sz w:val="20"/>
        </w:rPr>
        <w:tab/>
      </w:r>
      <w:r>
        <w:rPr>
          <w:rFonts w:ascii="Courier New"/>
          <w:sz w:val="20"/>
        </w:rPr>
        <w:t>elif</w:t>
      </w:r>
      <w:r>
        <w:rPr>
          <w:rFonts w:ascii="Courier New"/>
          <w:spacing w:val="-5"/>
          <w:sz w:val="20"/>
        </w:rPr>
        <w:t xml:space="preserve"> </w:t>
      </w:r>
      <w:r>
        <w:rPr>
          <w:rFonts w:ascii="Courier New"/>
          <w:sz w:val="20"/>
        </w:rPr>
        <w:t>ang</w:t>
      </w:r>
      <w:r>
        <w:rPr>
          <w:rFonts w:ascii="Courier New"/>
          <w:spacing w:val="-5"/>
          <w:sz w:val="20"/>
        </w:rPr>
        <w:t xml:space="preserve"> </w:t>
      </w:r>
      <w:r>
        <w:rPr>
          <w:rFonts w:ascii="Courier New"/>
          <w:sz w:val="20"/>
        </w:rPr>
        <w:t>&gt;</w:t>
      </w:r>
      <w:r>
        <w:rPr>
          <w:rFonts w:ascii="Courier New"/>
          <w:spacing w:val="-4"/>
          <w:sz w:val="20"/>
        </w:rPr>
        <w:t xml:space="preserve"> </w:t>
      </w:r>
      <w:r>
        <w:rPr>
          <w:rFonts w:ascii="Courier New"/>
          <w:sz w:val="20"/>
        </w:rPr>
        <w:t>KNEE_UP:</w:t>
      </w:r>
      <w:r>
        <w:rPr>
          <w:rFonts w:ascii="Courier New"/>
          <w:spacing w:val="50"/>
          <w:w w:val="150"/>
          <w:sz w:val="20"/>
        </w:rPr>
        <w:t xml:space="preserve"> </w:t>
      </w:r>
      <w:r>
        <w:rPr>
          <w:rFonts w:ascii="Courier New"/>
          <w:sz w:val="20"/>
        </w:rPr>
        <w:t>flag</w:t>
      </w:r>
      <w:r>
        <w:rPr>
          <w:rFonts w:ascii="Courier New"/>
          <w:spacing w:val="-4"/>
          <w:sz w:val="20"/>
        </w:rPr>
        <w:t xml:space="preserve"> </w:t>
      </w:r>
      <w:r>
        <w:rPr>
          <w:rFonts w:ascii="Courier New"/>
          <w:sz w:val="20"/>
        </w:rPr>
        <w:t>=</w:t>
      </w:r>
      <w:r>
        <w:rPr>
          <w:rFonts w:ascii="Courier New"/>
          <w:spacing w:val="-6"/>
          <w:sz w:val="20"/>
        </w:rPr>
        <w:t xml:space="preserve"> </w:t>
      </w:r>
      <w:r>
        <w:rPr>
          <w:rFonts w:ascii="Courier New"/>
          <w:spacing w:val="-4"/>
          <w:sz w:val="20"/>
        </w:rPr>
        <w:t>"up"</w:t>
      </w:r>
    </w:p>
    <w:p w14:paraId="5E1D17DB">
      <w:pPr>
        <w:tabs>
          <w:tab w:val="left" w:pos="2084"/>
        </w:tabs>
        <w:spacing w:before="0" w:line="226" w:lineRule="exact"/>
        <w:ind w:left="165" w:right="0" w:firstLine="0"/>
        <w:jc w:val="left"/>
        <w:rPr>
          <w:rFonts w:ascii="Courier New"/>
          <w:sz w:val="20"/>
        </w:rPr>
      </w:pPr>
      <w:r>
        <w:rPr>
          <w:rFonts w:ascii="Courier New"/>
          <w:spacing w:val="-5"/>
          <w:sz w:val="20"/>
        </w:rPr>
        <w:t>58:</w:t>
      </w:r>
      <w:r>
        <w:rPr>
          <w:rFonts w:ascii="Courier New"/>
          <w:sz w:val="20"/>
        </w:rPr>
        <w:tab/>
      </w:r>
      <w:r>
        <w:rPr>
          <w:rFonts w:ascii="Courier New"/>
          <w:sz w:val="20"/>
        </w:rPr>
        <w:t>cv2.putText(img,</w:t>
      </w:r>
      <w:r>
        <w:rPr>
          <w:rFonts w:ascii="Courier New"/>
          <w:spacing w:val="-20"/>
          <w:sz w:val="20"/>
        </w:rPr>
        <w:t xml:space="preserve"> </w:t>
      </w:r>
      <w:r>
        <w:rPr>
          <w:rFonts w:ascii="Courier New"/>
          <w:sz w:val="20"/>
        </w:rPr>
        <w:t>f"Knee:</w:t>
      </w:r>
      <w:r>
        <w:rPr>
          <w:rFonts w:ascii="Courier New"/>
          <w:spacing w:val="-18"/>
          <w:sz w:val="20"/>
        </w:rPr>
        <w:t xml:space="preserve"> </w:t>
      </w:r>
      <w:r>
        <w:rPr>
          <w:rFonts w:ascii="Courier New"/>
          <w:sz w:val="20"/>
        </w:rPr>
        <w:t>{ang:5.1f}",</w:t>
      </w:r>
      <w:r>
        <w:rPr>
          <w:rFonts w:ascii="Courier New"/>
          <w:spacing w:val="-17"/>
          <w:sz w:val="20"/>
        </w:rPr>
        <w:t xml:space="preserve"> </w:t>
      </w:r>
      <w:r>
        <w:rPr>
          <w:rFonts w:ascii="Courier New"/>
          <w:spacing w:val="-2"/>
          <w:sz w:val="20"/>
        </w:rPr>
        <w:t>(20,70),</w:t>
      </w:r>
    </w:p>
    <w:p w14:paraId="18B0023E">
      <w:pPr>
        <w:tabs>
          <w:tab w:val="left" w:pos="3524"/>
        </w:tabs>
        <w:spacing w:before="0" w:line="226" w:lineRule="exact"/>
        <w:ind w:left="165" w:right="0" w:firstLine="0"/>
        <w:jc w:val="left"/>
        <w:rPr>
          <w:rFonts w:ascii="Courier New"/>
          <w:sz w:val="20"/>
        </w:rPr>
      </w:pPr>
      <w:r>
        <w:rPr>
          <w:rFonts w:ascii="Courier New"/>
          <w:spacing w:val="-5"/>
          <w:sz w:val="20"/>
        </w:rPr>
        <w:t>59:</w:t>
      </w:r>
      <w:r>
        <w:rPr>
          <w:rFonts w:ascii="Courier New"/>
          <w:sz w:val="20"/>
        </w:rPr>
        <w:tab/>
      </w:r>
      <w:r>
        <w:rPr>
          <w:rFonts w:ascii="Courier New"/>
          <w:sz w:val="20"/>
        </w:rPr>
        <w:t>cv2.FONT_HERSHEY_SIMPLEX,</w:t>
      </w:r>
      <w:r>
        <w:rPr>
          <w:rFonts w:ascii="Courier New"/>
          <w:spacing w:val="-20"/>
          <w:sz w:val="20"/>
        </w:rPr>
        <w:t xml:space="preserve"> </w:t>
      </w:r>
      <w:r>
        <w:rPr>
          <w:rFonts w:ascii="Courier New"/>
          <w:sz w:val="20"/>
        </w:rPr>
        <w:t>0.8,</w:t>
      </w:r>
      <w:r>
        <w:rPr>
          <w:rFonts w:ascii="Courier New"/>
          <w:spacing w:val="-21"/>
          <w:sz w:val="20"/>
        </w:rPr>
        <w:t xml:space="preserve"> </w:t>
      </w:r>
      <w:r>
        <w:rPr>
          <w:rFonts w:ascii="Courier New"/>
          <w:sz w:val="20"/>
        </w:rPr>
        <w:t>(0,255,0),</w:t>
      </w:r>
      <w:r>
        <w:rPr>
          <w:rFonts w:ascii="Courier New"/>
          <w:spacing w:val="-19"/>
          <w:sz w:val="20"/>
        </w:rPr>
        <w:t xml:space="preserve"> </w:t>
      </w:r>
      <w:r>
        <w:rPr>
          <w:rFonts w:ascii="Courier New"/>
          <w:spacing w:val="-5"/>
          <w:sz w:val="20"/>
        </w:rPr>
        <w:t>2)</w:t>
      </w:r>
    </w:p>
    <w:p w14:paraId="44FA74A1">
      <w:pPr>
        <w:tabs>
          <w:tab w:val="left" w:pos="1604"/>
        </w:tabs>
        <w:spacing w:before="1" w:line="226" w:lineRule="exact"/>
        <w:ind w:left="165" w:right="0" w:firstLine="0"/>
        <w:jc w:val="left"/>
        <w:rPr>
          <w:rFonts w:ascii="Courier New"/>
          <w:sz w:val="20"/>
        </w:rPr>
      </w:pPr>
      <w:r>
        <w:rPr>
          <w:rFonts w:ascii="Courier New"/>
          <w:spacing w:val="-5"/>
          <w:sz w:val="20"/>
        </w:rPr>
        <w:t>60:</w:t>
      </w:r>
      <w:r>
        <w:rPr>
          <w:rFonts w:ascii="Courier New"/>
          <w:sz w:val="20"/>
        </w:rPr>
        <w:tab/>
      </w:r>
      <w:r>
        <w:rPr>
          <w:rFonts w:ascii="Courier New"/>
          <w:spacing w:val="-2"/>
          <w:sz w:val="20"/>
        </w:rPr>
        <w:t>else:</w:t>
      </w:r>
    </w:p>
    <w:p w14:paraId="3869B3FD">
      <w:pPr>
        <w:tabs>
          <w:tab w:val="left" w:pos="2084"/>
        </w:tabs>
        <w:spacing w:before="0" w:line="226" w:lineRule="exact"/>
        <w:ind w:left="165" w:right="0" w:firstLine="0"/>
        <w:jc w:val="left"/>
        <w:rPr>
          <w:rFonts w:ascii="Courier New" w:hAnsi="Courier New"/>
          <w:sz w:val="20"/>
        </w:rPr>
      </w:pPr>
      <w:r>
        <w:rPr>
          <w:rFonts w:ascii="Courier New" w:hAnsi="Courier New"/>
          <w:spacing w:val="-5"/>
          <w:sz w:val="20"/>
        </w:rPr>
        <w:t>61:</w:t>
      </w:r>
      <w:r>
        <w:rPr>
          <w:rFonts w:ascii="Courier New" w:hAnsi="Courier New"/>
          <w:sz w:val="20"/>
        </w:rPr>
        <w:tab/>
      </w:r>
      <w:r>
        <w:rPr>
          <w:rFonts w:ascii="Courier New" w:hAnsi="Courier New"/>
          <w:sz w:val="20"/>
        </w:rPr>
        <w:t>#</w:t>
      </w:r>
      <w:r>
        <w:rPr>
          <w:rFonts w:ascii="Courier New" w:hAnsi="Courier New"/>
          <w:spacing w:val="-8"/>
          <w:sz w:val="20"/>
        </w:rPr>
        <w:t xml:space="preserve"> </w:t>
      </w:r>
      <w:r>
        <w:rPr>
          <w:rFonts w:ascii="Courier New" w:hAnsi="Courier New"/>
          <w:sz w:val="20"/>
        </w:rPr>
        <w:t>push-up:</w:t>
      </w:r>
      <w:r>
        <w:rPr>
          <w:rFonts w:ascii="Courier New" w:hAnsi="Courier New"/>
          <w:spacing w:val="-7"/>
          <w:sz w:val="20"/>
        </w:rPr>
        <w:t xml:space="preserve"> </w:t>
      </w:r>
      <w:r>
        <w:rPr>
          <w:rFonts w:ascii="Courier New" w:hAnsi="Courier New"/>
          <w:sz w:val="20"/>
        </w:rPr>
        <w:t>rasio</w:t>
      </w:r>
      <w:r>
        <w:rPr>
          <w:rFonts w:ascii="Courier New" w:hAnsi="Courier New"/>
          <w:spacing w:val="-7"/>
          <w:sz w:val="20"/>
        </w:rPr>
        <w:t xml:space="preserve"> </w:t>
      </w:r>
      <w:r>
        <w:rPr>
          <w:rFonts w:ascii="Courier New" w:hAnsi="Courier New"/>
          <w:spacing w:val="-2"/>
          <w:sz w:val="20"/>
        </w:rPr>
        <w:t>(shoulder–wrist)/(shoulder–hip)</w:t>
      </w:r>
    </w:p>
    <w:p w14:paraId="05A1E3C7">
      <w:pPr>
        <w:tabs>
          <w:tab w:val="left" w:pos="2084"/>
        </w:tabs>
        <w:spacing w:before="2" w:line="226" w:lineRule="exact"/>
        <w:ind w:left="165" w:right="0" w:firstLine="0"/>
        <w:jc w:val="left"/>
        <w:rPr>
          <w:rFonts w:ascii="Courier New"/>
          <w:sz w:val="20"/>
        </w:rPr>
      </w:pPr>
      <w:r>
        <w:rPr>
          <w:rFonts w:ascii="Courier New"/>
          <w:spacing w:val="-5"/>
          <w:sz w:val="20"/>
        </w:rPr>
        <w:t>62:</w:t>
      </w:r>
      <w:r>
        <w:rPr>
          <w:rFonts w:ascii="Courier New"/>
          <w:sz w:val="20"/>
        </w:rPr>
        <w:tab/>
      </w:r>
      <w:r>
        <w:rPr>
          <w:rFonts w:ascii="Courier New"/>
          <w:sz w:val="20"/>
        </w:rPr>
        <w:t>r</w:t>
      </w:r>
      <w:r>
        <w:rPr>
          <w:rFonts w:ascii="Courier New"/>
          <w:spacing w:val="-2"/>
          <w:sz w:val="20"/>
        </w:rPr>
        <w:t xml:space="preserve"> </w:t>
      </w:r>
      <w:r>
        <w:rPr>
          <w:rFonts w:ascii="Courier New"/>
          <w:sz w:val="20"/>
        </w:rPr>
        <w:t>=</w:t>
      </w:r>
      <w:r>
        <w:rPr>
          <w:rFonts w:ascii="Courier New"/>
          <w:spacing w:val="-2"/>
          <w:sz w:val="20"/>
        </w:rPr>
        <w:t xml:space="preserve"> ratio_pushup(lmList)</w:t>
      </w:r>
    </w:p>
    <w:p w14:paraId="1503CA17">
      <w:pPr>
        <w:tabs>
          <w:tab w:val="left" w:pos="2084"/>
        </w:tabs>
        <w:spacing w:before="0" w:line="226" w:lineRule="exact"/>
        <w:ind w:left="165" w:right="0" w:firstLine="0"/>
        <w:jc w:val="left"/>
        <w:rPr>
          <w:rFonts w:ascii="Courier New"/>
          <w:sz w:val="20"/>
        </w:rPr>
      </w:pPr>
      <w:r>
        <w:rPr>
          <w:rFonts w:ascii="Courier New"/>
          <w:spacing w:val="-5"/>
          <w:sz w:val="20"/>
        </w:rPr>
        <w:t>63:</w:t>
      </w:r>
      <w:r>
        <w:rPr>
          <w:rFonts w:ascii="Courier New"/>
          <w:sz w:val="20"/>
        </w:rPr>
        <w:tab/>
      </w:r>
      <w:r>
        <w:rPr>
          <w:rFonts w:ascii="Courier New"/>
          <w:sz w:val="20"/>
        </w:rPr>
        <w:t>if</w:t>
      </w:r>
      <w:r>
        <w:rPr>
          <w:rFonts w:ascii="Courier New"/>
          <w:spacing w:val="-4"/>
          <w:sz w:val="20"/>
        </w:rPr>
        <w:t xml:space="preserve"> </w:t>
      </w:r>
      <w:r>
        <w:rPr>
          <w:rFonts w:ascii="Courier New"/>
          <w:sz w:val="20"/>
        </w:rPr>
        <w:t>r</w:t>
      </w:r>
      <w:r>
        <w:rPr>
          <w:rFonts w:ascii="Courier New"/>
          <w:spacing w:val="-4"/>
          <w:sz w:val="20"/>
        </w:rPr>
        <w:t xml:space="preserve"> </w:t>
      </w:r>
      <w:r>
        <w:rPr>
          <w:rFonts w:ascii="Courier New"/>
          <w:sz w:val="20"/>
        </w:rPr>
        <w:t>&lt;</w:t>
      </w:r>
      <w:r>
        <w:rPr>
          <w:rFonts w:ascii="Courier New"/>
          <w:spacing w:val="-5"/>
          <w:sz w:val="20"/>
        </w:rPr>
        <w:t xml:space="preserve"> </w:t>
      </w:r>
      <w:r>
        <w:rPr>
          <w:rFonts w:ascii="Courier New"/>
          <w:sz w:val="20"/>
        </w:rPr>
        <w:t>DOWN_R:</w:t>
      </w:r>
      <w:r>
        <w:rPr>
          <w:rFonts w:ascii="Courier New"/>
          <w:spacing w:val="-4"/>
          <w:sz w:val="20"/>
        </w:rPr>
        <w:t xml:space="preserve"> </w:t>
      </w:r>
      <w:r>
        <w:rPr>
          <w:rFonts w:ascii="Courier New"/>
          <w:sz w:val="20"/>
        </w:rPr>
        <w:t>flag</w:t>
      </w:r>
      <w:r>
        <w:rPr>
          <w:rFonts w:ascii="Courier New"/>
          <w:spacing w:val="-4"/>
          <w:sz w:val="20"/>
        </w:rPr>
        <w:t xml:space="preserve"> </w:t>
      </w:r>
      <w:r>
        <w:rPr>
          <w:rFonts w:ascii="Courier New"/>
          <w:sz w:val="20"/>
        </w:rPr>
        <w:t>=</w:t>
      </w:r>
      <w:r>
        <w:rPr>
          <w:rFonts w:ascii="Courier New"/>
          <w:spacing w:val="-5"/>
          <w:sz w:val="20"/>
        </w:rPr>
        <w:t xml:space="preserve"> </w:t>
      </w:r>
      <w:r>
        <w:rPr>
          <w:rFonts w:ascii="Courier New"/>
          <w:spacing w:val="-2"/>
          <w:sz w:val="20"/>
        </w:rPr>
        <w:t>"down"</w:t>
      </w:r>
    </w:p>
    <w:p w14:paraId="671DAE36">
      <w:pPr>
        <w:tabs>
          <w:tab w:val="left" w:pos="2084"/>
        </w:tabs>
        <w:spacing w:before="0" w:line="226" w:lineRule="exact"/>
        <w:ind w:left="165" w:right="0" w:firstLine="0"/>
        <w:jc w:val="left"/>
        <w:rPr>
          <w:rFonts w:ascii="Courier New"/>
          <w:sz w:val="20"/>
        </w:rPr>
      </w:pPr>
      <w:r>
        <w:rPr>
          <w:rFonts w:ascii="Courier New"/>
          <w:spacing w:val="-5"/>
          <w:sz w:val="20"/>
        </w:rPr>
        <w:t>64:</w:t>
      </w:r>
      <w:r>
        <w:rPr>
          <w:rFonts w:ascii="Courier New"/>
          <w:sz w:val="20"/>
        </w:rPr>
        <w:tab/>
      </w:r>
      <w:r>
        <w:rPr>
          <w:rFonts w:ascii="Courier New"/>
          <w:sz w:val="20"/>
        </w:rPr>
        <w:t>elif</w:t>
      </w:r>
      <w:r>
        <w:rPr>
          <w:rFonts w:ascii="Courier New"/>
          <w:spacing w:val="-4"/>
          <w:sz w:val="20"/>
        </w:rPr>
        <w:t xml:space="preserve"> </w:t>
      </w:r>
      <w:r>
        <w:rPr>
          <w:rFonts w:ascii="Courier New"/>
          <w:sz w:val="20"/>
        </w:rPr>
        <w:t>r</w:t>
      </w:r>
      <w:r>
        <w:rPr>
          <w:rFonts w:ascii="Courier New"/>
          <w:spacing w:val="-4"/>
          <w:sz w:val="20"/>
        </w:rPr>
        <w:t xml:space="preserve"> </w:t>
      </w:r>
      <w:r>
        <w:rPr>
          <w:rFonts w:ascii="Courier New"/>
          <w:sz w:val="20"/>
        </w:rPr>
        <w:t>&gt;</w:t>
      </w:r>
      <w:r>
        <w:rPr>
          <w:rFonts w:ascii="Courier New"/>
          <w:spacing w:val="-3"/>
          <w:sz w:val="20"/>
        </w:rPr>
        <w:t xml:space="preserve"> </w:t>
      </w:r>
      <w:r>
        <w:rPr>
          <w:rFonts w:ascii="Courier New"/>
          <w:sz w:val="20"/>
        </w:rPr>
        <w:t>UP_R:</w:t>
      </w:r>
      <w:r>
        <w:rPr>
          <w:rFonts w:ascii="Courier New"/>
          <w:spacing w:val="53"/>
          <w:w w:val="150"/>
          <w:sz w:val="20"/>
        </w:rPr>
        <w:t xml:space="preserve"> </w:t>
      </w:r>
      <w:r>
        <w:rPr>
          <w:rFonts w:ascii="Courier New"/>
          <w:sz w:val="20"/>
        </w:rPr>
        <w:t>flag</w:t>
      </w:r>
      <w:r>
        <w:rPr>
          <w:rFonts w:ascii="Courier New"/>
          <w:spacing w:val="-3"/>
          <w:sz w:val="20"/>
        </w:rPr>
        <w:t xml:space="preserve"> </w:t>
      </w:r>
      <w:r>
        <w:rPr>
          <w:rFonts w:ascii="Courier New"/>
          <w:sz w:val="20"/>
        </w:rPr>
        <w:t>=</w:t>
      </w:r>
      <w:r>
        <w:rPr>
          <w:rFonts w:ascii="Courier New"/>
          <w:spacing w:val="-4"/>
          <w:sz w:val="20"/>
        </w:rPr>
        <w:t xml:space="preserve"> "up"</w:t>
      </w:r>
    </w:p>
    <w:p w14:paraId="0967A28B">
      <w:pPr>
        <w:tabs>
          <w:tab w:val="left" w:pos="2084"/>
        </w:tabs>
        <w:spacing w:before="1" w:line="226" w:lineRule="exact"/>
        <w:ind w:left="165" w:right="0" w:firstLine="0"/>
        <w:jc w:val="left"/>
        <w:rPr>
          <w:rFonts w:ascii="Courier New"/>
          <w:sz w:val="20"/>
        </w:rPr>
      </w:pPr>
      <w:r>
        <w:rPr>
          <w:rFonts w:ascii="Courier New"/>
          <w:spacing w:val="-5"/>
          <w:sz w:val="20"/>
        </w:rPr>
        <w:t>65:</w:t>
      </w:r>
      <w:r>
        <w:rPr>
          <w:rFonts w:ascii="Courier New"/>
          <w:sz w:val="20"/>
        </w:rPr>
        <w:tab/>
      </w:r>
      <w:r>
        <w:rPr>
          <w:rFonts w:ascii="Courier New"/>
          <w:sz w:val="20"/>
        </w:rPr>
        <w:t>cv2.putText(img,</w:t>
      </w:r>
      <w:r>
        <w:rPr>
          <w:rFonts w:ascii="Courier New"/>
          <w:spacing w:val="-18"/>
          <w:sz w:val="20"/>
        </w:rPr>
        <w:t xml:space="preserve"> </w:t>
      </w:r>
      <w:r>
        <w:rPr>
          <w:rFonts w:ascii="Courier New"/>
          <w:sz w:val="20"/>
        </w:rPr>
        <w:t>f"Ratio:</w:t>
      </w:r>
      <w:r>
        <w:rPr>
          <w:rFonts w:ascii="Courier New"/>
          <w:spacing w:val="-17"/>
          <w:sz w:val="20"/>
        </w:rPr>
        <w:t xml:space="preserve"> </w:t>
      </w:r>
      <w:r>
        <w:rPr>
          <w:rFonts w:ascii="Courier New"/>
          <w:sz w:val="20"/>
        </w:rPr>
        <w:t>{r:4.2f}",</w:t>
      </w:r>
      <w:r>
        <w:rPr>
          <w:rFonts w:ascii="Courier New"/>
          <w:spacing w:val="-18"/>
          <w:sz w:val="20"/>
        </w:rPr>
        <w:t xml:space="preserve"> </w:t>
      </w:r>
      <w:r>
        <w:rPr>
          <w:rFonts w:ascii="Courier New"/>
          <w:spacing w:val="-2"/>
          <w:sz w:val="20"/>
        </w:rPr>
        <w:t>(20,70),</w:t>
      </w:r>
    </w:p>
    <w:p w14:paraId="21CB0589">
      <w:pPr>
        <w:tabs>
          <w:tab w:val="left" w:pos="3524"/>
        </w:tabs>
        <w:spacing w:before="0" w:line="226" w:lineRule="exact"/>
        <w:ind w:left="165" w:right="0" w:firstLine="0"/>
        <w:jc w:val="left"/>
        <w:rPr>
          <w:rFonts w:ascii="Courier New"/>
          <w:sz w:val="20"/>
        </w:rPr>
      </w:pPr>
      <w:r>
        <w:rPr>
          <w:rFonts w:ascii="Courier New"/>
          <w:spacing w:val="-5"/>
          <w:sz w:val="20"/>
        </w:rPr>
        <w:t>66:</w:t>
      </w:r>
      <w:r>
        <w:rPr>
          <w:rFonts w:ascii="Courier New"/>
          <w:sz w:val="20"/>
        </w:rPr>
        <w:tab/>
      </w:r>
      <w:r>
        <w:rPr>
          <w:rFonts w:ascii="Courier New"/>
          <w:sz w:val="20"/>
        </w:rPr>
        <w:t>cv2.FONT_HERSHEY_SIMPLEX,</w:t>
      </w:r>
      <w:r>
        <w:rPr>
          <w:rFonts w:ascii="Courier New"/>
          <w:spacing w:val="-21"/>
          <w:sz w:val="20"/>
        </w:rPr>
        <w:t xml:space="preserve"> </w:t>
      </w:r>
      <w:r>
        <w:rPr>
          <w:rFonts w:ascii="Courier New"/>
          <w:sz w:val="20"/>
        </w:rPr>
        <w:t>0.8,</w:t>
      </w:r>
      <w:r>
        <w:rPr>
          <w:rFonts w:ascii="Courier New"/>
          <w:spacing w:val="-21"/>
          <w:sz w:val="20"/>
        </w:rPr>
        <w:t xml:space="preserve"> </w:t>
      </w:r>
      <w:r>
        <w:rPr>
          <w:rFonts w:ascii="Courier New"/>
          <w:sz w:val="20"/>
        </w:rPr>
        <w:t>(0,255,255),</w:t>
      </w:r>
      <w:r>
        <w:rPr>
          <w:rFonts w:ascii="Courier New"/>
          <w:spacing w:val="-21"/>
          <w:sz w:val="20"/>
        </w:rPr>
        <w:t xml:space="preserve"> </w:t>
      </w:r>
      <w:r>
        <w:rPr>
          <w:rFonts w:ascii="Courier New"/>
          <w:spacing w:val="-5"/>
          <w:sz w:val="20"/>
        </w:rPr>
        <w:t>2)</w:t>
      </w:r>
    </w:p>
    <w:p w14:paraId="68C94BAC">
      <w:pPr>
        <w:spacing w:before="2" w:line="226" w:lineRule="exact"/>
        <w:ind w:left="165" w:right="0" w:firstLine="0"/>
        <w:jc w:val="left"/>
        <w:rPr>
          <w:rFonts w:ascii="Courier New"/>
          <w:sz w:val="20"/>
        </w:rPr>
      </w:pPr>
      <w:r>
        <w:rPr>
          <w:rFonts w:ascii="Courier New"/>
          <w:spacing w:val="-5"/>
          <w:sz w:val="20"/>
        </w:rPr>
        <w:t>67:</w:t>
      </w:r>
    </w:p>
    <w:p w14:paraId="57225798">
      <w:pPr>
        <w:tabs>
          <w:tab w:val="left" w:pos="1604"/>
        </w:tabs>
        <w:spacing w:before="0" w:line="226" w:lineRule="exact"/>
        <w:ind w:left="165" w:right="0" w:firstLine="0"/>
        <w:jc w:val="left"/>
        <w:rPr>
          <w:rFonts w:ascii="Courier New"/>
          <w:sz w:val="20"/>
        </w:rPr>
      </w:pPr>
      <w:r>
        <w:rPr>
          <w:rFonts w:ascii="Courier New"/>
          <w:spacing w:val="-5"/>
          <w:sz w:val="20"/>
        </w:rPr>
        <w:t>68:</w:t>
      </w:r>
      <w:r>
        <w:rPr>
          <w:rFonts w:ascii="Courier New"/>
          <w:sz w:val="20"/>
        </w:rPr>
        <w:tab/>
      </w:r>
      <w:r>
        <w:rPr>
          <w:rFonts w:ascii="Courier New"/>
          <w:spacing w:val="-2"/>
          <w:sz w:val="20"/>
        </w:rPr>
        <w:t>debounce.append(flag)</w:t>
      </w:r>
    </w:p>
    <w:p w14:paraId="458C46B4">
      <w:pPr>
        <w:tabs>
          <w:tab w:val="left" w:pos="1604"/>
          <w:tab w:val="left" w:pos="2084"/>
        </w:tabs>
        <w:spacing w:before="0"/>
        <w:ind w:left="165" w:right="909" w:firstLine="0"/>
        <w:jc w:val="left"/>
        <w:rPr>
          <w:rFonts w:ascii="Courier New"/>
          <w:sz w:val="20"/>
        </w:rPr>
      </w:pPr>
      <w:r>
        <w:rPr>
          <w:rFonts w:ascii="Courier New"/>
          <w:spacing w:val="-4"/>
          <w:sz w:val="20"/>
        </w:rPr>
        <w:t>69:</w:t>
      </w:r>
      <w:r>
        <w:rPr>
          <w:rFonts w:ascii="Courier New"/>
          <w:sz w:val="20"/>
        </w:rPr>
        <w:tab/>
      </w:r>
      <w:r>
        <w:rPr>
          <w:rFonts w:ascii="Courier New"/>
          <w:sz w:val="20"/>
        </w:rPr>
        <w:t>if</w:t>
      </w:r>
      <w:r>
        <w:rPr>
          <w:rFonts w:ascii="Courier New"/>
          <w:spacing w:val="-5"/>
          <w:sz w:val="20"/>
        </w:rPr>
        <w:t xml:space="preserve"> </w:t>
      </w:r>
      <w:r>
        <w:rPr>
          <w:rFonts w:ascii="Courier New"/>
          <w:sz w:val="20"/>
        </w:rPr>
        <w:t>debounce.count("down")</w:t>
      </w:r>
      <w:r>
        <w:rPr>
          <w:rFonts w:ascii="Courier New"/>
          <w:spacing w:val="-6"/>
          <w:sz w:val="20"/>
        </w:rPr>
        <w:t xml:space="preserve"> </w:t>
      </w:r>
      <w:r>
        <w:rPr>
          <w:rFonts w:ascii="Courier New"/>
          <w:sz w:val="20"/>
        </w:rPr>
        <w:t>&gt;=</w:t>
      </w:r>
      <w:r>
        <w:rPr>
          <w:rFonts w:ascii="Courier New"/>
          <w:spacing w:val="-6"/>
          <w:sz w:val="20"/>
        </w:rPr>
        <w:t xml:space="preserve"> </w:t>
      </w:r>
      <w:r>
        <w:rPr>
          <w:rFonts w:ascii="Courier New"/>
          <w:sz w:val="20"/>
        </w:rPr>
        <w:t>SAMPLE_OK</w:t>
      </w:r>
      <w:r>
        <w:rPr>
          <w:rFonts w:ascii="Courier New"/>
          <w:spacing w:val="-5"/>
          <w:sz w:val="20"/>
        </w:rPr>
        <w:t xml:space="preserve"> </w:t>
      </w:r>
      <w:r>
        <w:rPr>
          <w:rFonts w:ascii="Courier New"/>
          <w:sz w:val="20"/>
        </w:rPr>
        <w:t>and</w:t>
      </w:r>
      <w:r>
        <w:rPr>
          <w:rFonts w:ascii="Courier New"/>
          <w:spacing w:val="-5"/>
          <w:sz w:val="20"/>
        </w:rPr>
        <w:t xml:space="preserve"> </w:t>
      </w:r>
      <w:r>
        <w:rPr>
          <w:rFonts w:ascii="Courier New"/>
          <w:sz w:val="20"/>
        </w:rPr>
        <w:t>state</w:t>
      </w:r>
      <w:r>
        <w:rPr>
          <w:rFonts w:ascii="Courier New"/>
          <w:spacing w:val="-5"/>
          <w:sz w:val="20"/>
        </w:rPr>
        <w:t xml:space="preserve"> </w:t>
      </w:r>
      <w:r>
        <w:rPr>
          <w:rFonts w:ascii="Courier New"/>
          <w:sz w:val="20"/>
        </w:rPr>
        <w:t>==</w:t>
      </w:r>
      <w:r>
        <w:rPr>
          <w:rFonts w:ascii="Courier New"/>
          <w:spacing w:val="-5"/>
          <w:sz w:val="20"/>
        </w:rPr>
        <w:t xml:space="preserve"> </w:t>
      </w:r>
      <w:r>
        <w:rPr>
          <w:rFonts w:ascii="Courier New"/>
          <w:sz w:val="20"/>
        </w:rPr>
        <w:t xml:space="preserve">"up": </w:t>
      </w:r>
      <w:r>
        <w:rPr>
          <w:rFonts w:ascii="Courier New"/>
          <w:spacing w:val="-4"/>
          <w:sz w:val="20"/>
        </w:rPr>
        <w:t>70:</w:t>
      </w:r>
      <w:r>
        <w:rPr>
          <w:rFonts w:ascii="Courier New"/>
          <w:sz w:val="20"/>
        </w:rPr>
        <w:tab/>
      </w:r>
      <w:r>
        <w:rPr>
          <w:rFonts w:ascii="Courier New"/>
          <w:sz w:val="20"/>
        </w:rPr>
        <w:tab/>
      </w:r>
      <w:r>
        <w:rPr>
          <w:rFonts w:ascii="Courier New"/>
          <w:sz w:val="20"/>
        </w:rPr>
        <w:t>state = "down"</w:t>
      </w:r>
    </w:p>
    <w:p w14:paraId="292F7DF8">
      <w:pPr>
        <w:tabs>
          <w:tab w:val="left" w:pos="1604"/>
          <w:tab w:val="left" w:pos="2084"/>
        </w:tabs>
        <w:spacing w:before="0"/>
        <w:ind w:left="165" w:right="908" w:firstLine="0"/>
        <w:jc w:val="left"/>
        <w:rPr>
          <w:rFonts w:ascii="Courier New"/>
          <w:sz w:val="20"/>
        </w:rPr>
      </w:pPr>
      <w:r>
        <w:rPr>
          <w:rFonts w:ascii="Courier New"/>
          <w:spacing w:val="-4"/>
          <w:sz w:val="20"/>
        </w:rPr>
        <w:t>71:</w:t>
      </w:r>
      <w:r>
        <w:rPr>
          <w:rFonts w:ascii="Courier New"/>
          <w:sz w:val="20"/>
        </w:rPr>
        <w:tab/>
      </w:r>
      <w:r>
        <w:rPr>
          <w:rFonts w:ascii="Courier New"/>
          <w:sz w:val="20"/>
        </w:rPr>
        <w:t>if</w:t>
      </w:r>
      <w:r>
        <w:rPr>
          <w:rFonts w:ascii="Courier New"/>
          <w:spacing w:val="-5"/>
          <w:sz w:val="20"/>
        </w:rPr>
        <w:t xml:space="preserve"> </w:t>
      </w:r>
      <w:r>
        <w:rPr>
          <w:rFonts w:ascii="Courier New"/>
          <w:sz w:val="20"/>
        </w:rPr>
        <w:t>debounce.count("up")</w:t>
      </w:r>
      <w:r>
        <w:rPr>
          <w:rFonts w:ascii="Courier New"/>
          <w:spacing w:val="-5"/>
          <w:sz w:val="20"/>
        </w:rPr>
        <w:t xml:space="preserve"> </w:t>
      </w:r>
      <w:r>
        <w:rPr>
          <w:rFonts w:ascii="Courier New"/>
          <w:sz w:val="20"/>
        </w:rPr>
        <w:t>&gt;=</w:t>
      </w:r>
      <w:r>
        <w:rPr>
          <w:rFonts w:ascii="Courier New"/>
          <w:spacing w:val="-5"/>
          <w:sz w:val="20"/>
        </w:rPr>
        <w:t xml:space="preserve"> </w:t>
      </w:r>
      <w:r>
        <w:rPr>
          <w:rFonts w:ascii="Courier New"/>
          <w:sz w:val="20"/>
        </w:rPr>
        <w:t>SAMPLE_OK</w:t>
      </w:r>
      <w:r>
        <w:rPr>
          <w:rFonts w:ascii="Courier New"/>
          <w:spacing w:val="-6"/>
          <w:sz w:val="20"/>
        </w:rPr>
        <w:t xml:space="preserve"> </w:t>
      </w:r>
      <w:r>
        <w:rPr>
          <w:rFonts w:ascii="Courier New"/>
          <w:sz w:val="20"/>
        </w:rPr>
        <w:t>and</w:t>
      </w:r>
      <w:r>
        <w:rPr>
          <w:rFonts w:ascii="Courier New"/>
          <w:spacing w:val="-5"/>
          <w:sz w:val="20"/>
        </w:rPr>
        <w:t xml:space="preserve"> </w:t>
      </w:r>
      <w:r>
        <w:rPr>
          <w:rFonts w:ascii="Courier New"/>
          <w:sz w:val="20"/>
        </w:rPr>
        <w:t>state</w:t>
      </w:r>
      <w:r>
        <w:rPr>
          <w:rFonts w:ascii="Courier New"/>
          <w:spacing w:val="-5"/>
          <w:sz w:val="20"/>
        </w:rPr>
        <w:t xml:space="preserve"> </w:t>
      </w:r>
      <w:r>
        <w:rPr>
          <w:rFonts w:ascii="Courier New"/>
          <w:sz w:val="20"/>
        </w:rPr>
        <w:t>==</w:t>
      </w:r>
      <w:r>
        <w:rPr>
          <w:rFonts w:ascii="Courier New"/>
          <w:spacing w:val="-5"/>
          <w:sz w:val="20"/>
        </w:rPr>
        <w:t xml:space="preserve"> </w:t>
      </w:r>
      <w:r>
        <w:rPr>
          <w:rFonts w:ascii="Courier New"/>
          <w:sz w:val="20"/>
        </w:rPr>
        <w:t xml:space="preserve">"down": </w:t>
      </w:r>
      <w:r>
        <w:rPr>
          <w:rFonts w:ascii="Courier New"/>
          <w:spacing w:val="-4"/>
          <w:sz w:val="20"/>
        </w:rPr>
        <w:t>72:</w:t>
      </w:r>
      <w:r>
        <w:rPr>
          <w:rFonts w:ascii="Courier New"/>
          <w:sz w:val="20"/>
        </w:rPr>
        <w:tab/>
      </w:r>
      <w:r>
        <w:rPr>
          <w:rFonts w:ascii="Courier New"/>
          <w:sz w:val="20"/>
        </w:rPr>
        <w:tab/>
      </w:r>
      <w:r>
        <w:rPr>
          <w:rFonts w:ascii="Courier New"/>
          <w:sz w:val="20"/>
        </w:rPr>
        <w:t>state = "up"; count += 1</w:t>
      </w:r>
    </w:p>
    <w:p w14:paraId="3B72B036">
      <w:pPr>
        <w:spacing w:before="0" w:line="226" w:lineRule="exact"/>
        <w:ind w:left="165" w:right="0" w:firstLine="0"/>
        <w:jc w:val="left"/>
        <w:rPr>
          <w:rFonts w:ascii="Courier New"/>
          <w:sz w:val="20"/>
        </w:rPr>
      </w:pPr>
      <w:r>
        <w:rPr>
          <w:rFonts w:ascii="Courier New"/>
          <w:spacing w:val="-5"/>
          <w:sz w:val="20"/>
        </w:rPr>
        <w:t>73:</w:t>
      </w:r>
    </w:p>
    <w:p w14:paraId="6661F655">
      <w:pPr>
        <w:tabs>
          <w:tab w:val="left" w:pos="1123"/>
          <w:tab w:val="left" w:pos="2564"/>
        </w:tabs>
        <w:spacing w:before="0"/>
        <w:ind w:left="165" w:right="309" w:firstLine="0"/>
        <w:jc w:val="left"/>
        <w:rPr>
          <w:rFonts w:ascii="Courier New"/>
          <w:sz w:val="20"/>
        </w:rPr>
      </w:pPr>
      <w:r>
        <w:rPr>
          <w:rFonts w:ascii="Courier New"/>
          <w:spacing w:val="-4"/>
          <w:sz w:val="20"/>
        </w:rPr>
        <w:t>74:</w:t>
      </w:r>
      <w:r>
        <w:rPr>
          <w:rFonts w:ascii="Courier New"/>
          <w:sz w:val="20"/>
        </w:rPr>
        <w:tab/>
      </w:r>
      <w:r>
        <w:rPr>
          <w:rFonts w:ascii="Courier New"/>
          <w:sz w:val="20"/>
        </w:rPr>
        <w:t>cv2.putText(img,</w:t>
      </w:r>
      <w:r>
        <w:rPr>
          <w:rFonts w:ascii="Courier New"/>
          <w:spacing w:val="-6"/>
          <w:sz w:val="20"/>
        </w:rPr>
        <w:t xml:space="preserve"> </w:t>
      </w:r>
      <w:r>
        <w:rPr>
          <w:rFonts w:ascii="Courier New"/>
          <w:sz w:val="20"/>
        </w:rPr>
        <w:t>f"Mode:</w:t>
      </w:r>
      <w:r>
        <w:rPr>
          <w:rFonts w:ascii="Courier New"/>
          <w:spacing w:val="-6"/>
          <w:sz w:val="20"/>
        </w:rPr>
        <w:t xml:space="preserve"> </w:t>
      </w:r>
      <w:r>
        <w:rPr>
          <w:rFonts w:ascii="Courier New"/>
          <w:sz w:val="20"/>
        </w:rPr>
        <w:t>{MODE.upper()}</w:t>
      </w:r>
      <w:r>
        <w:rPr>
          <w:rFonts w:ascii="Courier New"/>
          <w:spacing w:val="80"/>
          <w:sz w:val="20"/>
        </w:rPr>
        <w:t xml:space="preserve"> </w:t>
      </w:r>
      <w:r>
        <w:rPr>
          <w:rFonts w:ascii="Courier New"/>
          <w:sz w:val="20"/>
        </w:rPr>
        <w:t>Count:</w:t>
      </w:r>
      <w:r>
        <w:rPr>
          <w:rFonts w:ascii="Courier New"/>
          <w:spacing w:val="-7"/>
          <w:sz w:val="20"/>
        </w:rPr>
        <w:t xml:space="preserve"> </w:t>
      </w:r>
      <w:r>
        <w:rPr>
          <w:rFonts w:ascii="Courier New"/>
          <w:sz w:val="20"/>
        </w:rPr>
        <w:t>{count}",</w:t>
      </w:r>
      <w:r>
        <w:rPr>
          <w:rFonts w:ascii="Courier New"/>
          <w:spacing w:val="-6"/>
          <w:sz w:val="20"/>
        </w:rPr>
        <w:t xml:space="preserve"> </w:t>
      </w:r>
      <w:r>
        <w:rPr>
          <w:rFonts w:ascii="Courier New"/>
          <w:sz w:val="20"/>
        </w:rPr>
        <w:t xml:space="preserve">(20,40), </w:t>
      </w:r>
      <w:r>
        <w:rPr>
          <w:rFonts w:ascii="Courier New"/>
          <w:spacing w:val="-4"/>
          <w:sz w:val="20"/>
        </w:rPr>
        <w:t>75:</w:t>
      </w:r>
      <w:r>
        <w:rPr>
          <w:rFonts w:ascii="Courier New"/>
          <w:sz w:val="20"/>
        </w:rPr>
        <w:tab/>
      </w:r>
      <w:r>
        <w:rPr>
          <w:rFonts w:ascii="Courier New"/>
          <w:sz w:val="20"/>
        </w:rPr>
        <w:tab/>
      </w:r>
      <w:r>
        <w:rPr>
          <w:rFonts w:ascii="Courier New"/>
          <w:sz w:val="20"/>
        </w:rPr>
        <w:t>cv2.FONT_HERSHEY_SIMPLEX, 0.9, (255,255,255), 2)</w:t>
      </w:r>
    </w:p>
    <w:p w14:paraId="646ED4F1">
      <w:pPr>
        <w:tabs>
          <w:tab w:val="left" w:pos="1123"/>
        </w:tabs>
        <w:spacing w:before="0"/>
        <w:ind w:left="165" w:right="0" w:firstLine="0"/>
        <w:jc w:val="left"/>
        <w:rPr>
          <w:rFonts w:ascii="Courier New"/>
          <w:sz w:val="20"/>
        </w:rPr>
      </w:pPr>
      <w:r>
        <w:rPr>
          <w:rFonts w:ascii="Courier New"/>
          <w:spacing w:val="-5"/>
          <w:sz w:val="20"/>
        </w:rPr>
        <w:t>76:</w:t>
      </w:r>
      <w:r>
        <w:rPr>
          <w:rFonts w:ascii="Courier New"/>
          <w:sz w:val="20"/>
        </w:rPr>
        <w:tab/>
      </w:r>
      <w:r>
        <w:rPr>
          <w:rFonts w:ascii="Courier New"/>
          <w:sz w:val="20"/>
        </w:rPr>
        <w:t>cv2.putText(img,</w:t>
      </w:r>
      <w:r>
        <w:rPr>
          <w:rFonts w:ascii="Courier New"/>
          <w:spacing w:val="-17"/>
          <w:sz w:val="20"/>
        </w:rPr>
        <w:t xml:space="preserve"> </w:t>
      </w:r>
      <w:r>
        <w:rPr>
          <w:rFonts w:ascii="Courier New"/>
          <w:sz w:val="20"/>
        </w:rPr>
        <w:t>f"State:</w:t>
      </w:r>
      <w:r>
        <w:rPr>
          <w:rFonts w:ascii="Courier New"/>
          <w:spacing w:val="-17"/>
          <w:sz w:val="20"/>
        </w:rPr>
        <w:t xml:space="preserve"> </w:t>
      </w:r>
      <w:r>
        <w:rPr>
          <w:rFonts w:ascii="Courier New"/>
          <w:sz w:val="20"/>
        </w:rPr>
        <w:t>{state}",</w:t>
      </w:r>
      <w:r>
        <w:rPr>
          <w:rFonts w:ascii="Courier New"/>
          <w:spacing w:val="-17"/>
          <w:sz w:val="20"/>
        </w:rPr>
        <w:t xml:space="preserve"> </w:t>
      </w:r>
      <w:r>
        <w:rPr>
          <w:rFonts w:ascii="Courier New"/>
          <w:spacing w:val="-2"/>
          <w:sz w:val="20"/>
        </w:rPr>
        <w:t>(20,100),</w:t>
      </w:r>
    </w:p>
    <w:p w14:paraId="7E10F918">
      <w:pPr>
        <w:tabs>
          <w:tab w:val="left" w:pos="2564"/>
        </w:tabs>
        <w:spacing w:before="2" w:line="226" w:lineRule="exact"/>
        <w:ind w:left="165" w:right="0" w:firstLine="0"/>
        <w:jc w:val="left"/>
        <w:rPr>
          <w:rFonts w:ascii="Courier New"/>
          <w:sz w:val="20"/>
        </w:rPr>
      </w:pPr>
      <w:r>
        <w:rPr>
          <w:rFonts w:ascii="Courier New"/>
          <w:spacing w:val="-5"/>
          <w:sz w:val="20"/>
        </w:rPr>
        <w:t>77:</w:t>
      </w:r>
      <w:r>
        <w:rPr>
          <w:rFonts w:ascii="Courier New"/>
          <w:sz w:val="20"/>
        </w:rPr>
        <w:tab/>
      </w:r>
      <w:r>
        <w:rPr>
          <w:rFonts w:ascii="Courier New"/>
          <w:sz w:val="20"/>
        </w:rPr>
        <w:t>cv2.FONT_HERSHEY_SIMPLEX,</w:t>
      </w:r>
      <w:r>
        <w:rPr>
          <w:rFonts w:ascii="Courier New"/>
          <w:spacing w:val="-22"/>
          <w:sz w:val="20"/>
        </w:rPr>
        <w:t xml:space="preserve"> </w:t>
      </w:r>
      <w:r>
        <w:rPr>
          <w:rFonts w:ascii="Courier New"/>
          <w:sz w:val="20"/>
        </w:rPr>
        <w:t>0.8,</w:t>
      </w:r>
      <w:r>
        <w:rPr>
          <w:rFonts w:ascii="Courier New"/>
          <w:spacing w:val="-22"/>
          <w:sz w:val="20"/>
        </w:rPr>
        <w:t xml:space="preserve"> </w:t>
      </w:r>
      <w:r>
        <w:rPr>
          <w:rFonts w:ascii="Courier New"/>
          <w:sz w:val="20"/>
        </w:rPr>
        <w:t>(255,255,255),</w:t>
      </w:r>
      <w:r>
        <w:rPr>
          <w:rFonts w:ascii="Courier New"/>
          <w:spacing w:val="-22"/>
          <w:sz w:val="20"/>
        </w:rPr>
        <w:t xml:space="preserve"> </w:t>
      </w:r>
      <w:r>
        <w:rPr>
          <w:rFonts w:ascii="Courier New"/>
          <w:spacing w:val="-5"/>
          <w:sz w:val="20"/>
        </w:rPr>
        <w:t>2)</w:t>
      </w:r>
    </w:p>
    <w:p w14:paraId="5478E4A5">
      <w:pPr>
        <w:spacing w:before="0" w:line="226" w:lineRule="exact"/>
        <w:ind w:left="165" w:right="0" w:firstLine="0"/>
        <w:jc w:val="left"/>
        <w:rPr>
          <w:rFonts w:ascii="Courier New"/>
          <w:sz w:val="20"/>
        </w:rPr>
      </w:pPr>
      <w:r>
        <w:rPr>
          <w:rFonts w:ascii="Courier New"/>
          <w:spacing w:val="-5"/>
          <w:sz w:val="20"/>
        </w:rPr>
        <w:t>78:</w:t>
      </w:r>
    </w:p>
    <w:p w14:paraId="298B200E">
      <w:pPr>
        <w:tabs>
          <w:tab w:val="left" w:pos="1123"/>
        </w:tabs>
        <w:spacing w:before="0"/>
        <w:ind w:left="165" w:right="4509" w:firstLine="0"/>
        <w:jc w:val="left"/>
        <w:rPr>
          <w:rFonts w:ascii="Courier New"/>
          <w:sz w:val="20"/>
        </w:rPr>
      </w:pPr>
      <w:r>
        <w:rPr>
          <w:rFonts w:ascii="Courier New"/>
          <w:spacing w:val="-4"/>
          <w:sz w:val="20"/>
        </w:rPr>
        <w:t>79:</w:t>
      </w:r>
      <w:r>
        <w:rPr>
          <w:rFonts w:ascii="Courier New"/>
          <w:sz w:val="20"/>
        </w:rPr>
        <w:tab/>
      </w:r>
      <w:r>
        <w:rPr>
          <w:rFonts w:ascii="Courier New"/>
          <w:sz w:val="20"/>
        </w:rPr>
        <w:t>cv2.imshow("Pose</w:t>
      </w:r>
      <w:r>
        <w:rPr>
          <w:rFonts w:ascii="Courier New"/>
          <w:spacing w:val="-16"/>
          <w:sz w:val="20"/>
        </w:rPr>
        <w:t xml:space="preserve"> </w:t>
      </w:r>
      <w:r>
        <w:rPr>
          <w:rFonts w:ascii="Courier New"/>
          <w:sz w:val="20"/>
        </w:rPr>
        <w:t>Counter",</w:t>
      </w:r>
      <w:r>
        <w:rPr>
          <w:rFonts w:ascii="Courier New"/>
          <w:spacing w:val="-17"/>
          <w:sz w:val="20"/>
        </w:rPr>
        <w:t xml:space="preserve"> </w:t>
      </w:r>
      <w:r>
        <w:rPr>
          <w:rFonts w:ascii="Courier New"/>
          <w:sz w:val="20"/>
        </w:rPr>
        <w:t xml:space="preserve">img) </w:t>
      </w:r>
      <w:r>
        <w:rPr>
          <w:rFonts w:ascii="Courier New"/>
          <w:spacing w:val="-4"/>
          <w:sz w:val="20"/>
        </w:rPr>
        <w:t>80:</w:t>
      </w:r>
      <w:r>
        <w:rPr>
          <w:rFonts w:ascii="Courier New"/>
          <w:sz w:val="20"/>
        </w:rPr>
        <w:tab/>
      </w:r>
      <w:r>
        <w:rPr>
          <w:rFonts w:ascii="Courier New"/>
          <w:sz w:val="20"/>
        </w:rPr>
        <w:t>key = cv2.waitKey(1) &amp; 0xFF</w:t>
      </w:r>
    </w:p>
    <w:p w14:paraId="34AB8EA5">
      <w:pPr>
        <w:tabs>
          <w:tab w:val="left" w:pos="1123"/>
        </w:tabs>
        <w:spacing w:before="0"/>
        <w:ind w:left="165" w:right="0" w:firstLine="0"/>
        <w:jc w:val="left"/>
        <w:rPr>
          <w:rFonts w:ascii="Courier New"/>
          <w:sz w:val="20"/>
        </w:rPr>
      </w:pPr>
      <w:r>
        <w:rPr>
          <w:rFonts w:ascii="Courier New"/>
          <w:spacing w:val="-5"/>
          <w:sz w:val="20"/>
        </w:rPr>
        <w:t>81:</w:t>
      </w:r>
      <w:r>
        <w:rPr>
          <w:rFonts w:ascii="Courier New"/>
          <w:sz w:val="20"/>
        </w:rPr>
        <w:tab/>
      </w:r>
      <w:r>
        <w:rPr>
          <w:rFonts w:ascii="Courier New"/>
          <w:sz w:val="20"/>
        </w:rPr>
        <w:t>if</w:t>
      </w:r>
      <w:r>
        <w:rPr>
          <w:rFonts w:ascii="Courier New"/>
          <w:spacing w:val="-7"/>
          <w:sz w:val="20"/>
        </w:rPr>
        <w:t xml:space="preserve"> </w:t>
      </w:r>
      <w:r>
        <w:rPr>
          <w:rFonts w:ascii="Courier New"/>
          <w:sz w:val="20"/>
        </w:rPr>
        <w:t>key</w:t>
      </w:r>
      <w:r>
        <w:rPr>
          <w:rFonts w:ascii="Courier New"/>
          <w:spacing w:val="-6"/>
          <w:sz w:val="20"/>
        </w:rPr>
        <w:t xml:space="preserve"> </w:t>
      </w:r>
      <w:r>
        <w:rPr>
          <w:rFonts w:ascii="Courier New"/>
          <w:sz w:val="20"/>
        </w:rPr>
        <w:t>==</w:t>
      </w:r>
      <w:r>
        <w:rPr>
          <w:rFonts w:ascii="Courier New"/>
          <w:spacing w:val="-6"/>
          <w:sz w:val="20"/>
        </w:rPr>
        <w:t xml:space="preserve"> </w:t>
      </w:r>
      <w:r>
        <w:rPr>
          <w:rFonts w:ascii="Courier New"/>
          <w:sz w:val="20"/>
        </w:rPr>
        <w:t>ord('q'):</w:t>
      </w:r>
      <w:r>
        <w:rPr>
          <w:rFonts w:ascii="Courier New"/>
          <w:spacing w:val="-6"/>
          <w:sz w:val="20"/>
        </w:rPr>
        <w:t xml:space="preserve"> </w:t>
      </w:r>
      <w:r>
        <w:rPr>
          <w:rFonts w:ascii="Courier New"/>
          <w:spacing w:val="-4"/>
          <w:sz w:val="20"/>
        </w:rPr>
        <w:t>break</w:t>
      </w:r>
    </w:p>
    <w:p w14:paraId="7A5F3C23">
      <w:pPr>
        <w:tabs>
          <w:tab w:val="left" w:pos="1123"/>
        </w:tabs>
        <w:spacing w:before="1"/>
        <w:ind w:left="165" w:right="189" w:firstLine="0"/>
        <w:jc w:val="left"/>
        <w:rPr>
          <w:rFonts w:ascii="Courier New"/>
          <w:sz w:val="20"/>
        </w:rPr>
      </w:pPr>
      <w:r>
        <w:rPr>
          <w:rFonts w:ascii="Courier New"/>
          <w:spacing w:val="-4"/>
          <w:sz w:val="20"/>
        </w:rPr>
        <w:t>82:</w:t>
      </w:r>
      <w:r>
        <w:rPr>
          <w:rFonts w:ascii="Courier New"/>
          <w:sz w:val="20"/>
        </w:rPr>
        <w:tab/>
      </w:r>
      <w:r>
        <w:rPr>
          <w:rFonts w:ascii="Courier New"/>
          <w:sz w:val="20"/>
        </w:rPr>
        <w:t>if</w:t>
      </w:r>
      <w:r>
        <w:rPr>
          <w:rFonts w:ascii="Courier New"/>
          <w:spacing w:val="-4"/>
          <w:sz w:val="20"/>
        </w:rPr>
        <w:t xml:space="preserve"> </w:t>
      </w:r>
      <w:r>
        <w:rPr>
          <w:rFonts w:ascii="Courier New"/>
          <w:sz w:val="20"/>
        </w:rPr>
        <w:t>key</w:t>
      </w:r>
      <w:r>
        <w:rPr>
          <w:rFonts w:ascii="Courier New"/>
          <w:spacing w:val="-3"/>
          <w:sz w:val="20"/>
        </w:rPr>
        <w:t xml:space="preserve"> </w:t>
      </w:r>
      <w:r>
        <w:rPr>
          <w:rFonts w:ascii="Courier New"/>
          <w:sz w:val="20"/>
        </w:rPr>
        <w:t>==</w:t>
      </w:r>
      <w:r>
        <w:rPr>
          <w:rFonts w:ascii="Courier New"/>
          <w:spacing w:val="-3"/>
          <w:sz w:val="20"/>
        </w:rPr>
        <w:t xml:space="preserve"> </w:t>
      </w:r>
      <w:r>
        <w:rPr>
          <w:rFonts w:ascii="Courier New"/>
          <w:sz w:val="20"/>
        </w:rPr>
        <w:t>ord('m'):</w:t>
      </w:r>
      <w:r>
        <w:rPr>
          <w:rFonts w:ascii="Courier New"/>
          <w:spacing w:val="-3"/>
          <w:sz w:val="20"/>
        </w:rPr>
        <w:t xml:space="preserve"> </w:t>
      </w:r>
      <w:r>
        <w:rPr>
          <w:rFonts w:ascii="Courier New"/>
          <w:sz w:val="20"/>
        </w:rPr>
        <w:t>MODE</w:t>
      </w:r>
      <w:r>
        <w:rPr>
          <w:rFonts w:ascii="Courier New"/>
          <w:spacing w:val="-3"/>
          <w:sz w:val="20"/>
        </w:rPr>
        <w:t xml:space="preserve"> </w:t>
      </w:r>
      <w:r>
        <w:rPr>
          <w:rFonts w:ascii="Courier New"/>
          <w:sz w:val="20"/>
        </w:rPr>
        <w:t>=</w:t>
      </w:r>
      <w:r>
        <w:rPr>
          <w:rFonts w:ascii="Courier New"/>
          <w:spacing w:val="-4"/>
          <w:sz w:val="20"/>
        </w:rPr>
        <w:t xml:space="preserve"> </w:t>
      </w:r>
      <w:r>
        <w:rPr>
          <w:rFonts w:ascii="Courier New"/>
          <w:sz w:val="20"/>
        </w:rPr>
        <w:t>"pushup"</w:t>
      </w:r>
      <w:r>
        <w:rPr>
          <w:rFonts w:ascii="Courier New"/>
          <w:spacing w:val="-4"/>
          <w:sz w:val="20"/>
        </w:rPr>
        <w:t xml:space="preserve"> </w:t>
      </w:r>
      <w:r>
        <w:rPr>
          <w:rFonts w:ascii="Courier New"/>
          <w:sz w:val="20"/>
        </w:rPr>
        <w:t>if</w:t>
      </w:r>
      <w:r>
        <w:rPr>
          <w:rFonts w:ascii="Courier New"/>
          <w:spacing w:val="-4"/>
          <w:sz w:val="20"/>
        </w:rPr>
        <w:t xml:space="preserve"> </w:t>
      </w:r>
      <w:r>
        <w:rPr>
          <w:rFonts w:ascii="Courier New"/>
          <w:sz w:val="20"/>
        </w:rPr>
        <w:t>MODE</w:t>
      </w:r>
      <w:r>
        <w:rPr>
          <w:rFonts w:ascii="Courier New"/>
          <w:spacing w:val="-3"/>
          <w:sz w:val="20"/>
        </w:rPr>
        <w:t xml:space="preserve"> </w:t>
      </w:r>
      <w:r>
        <w:rPr>
          <w:rFonts w:ascii="Courier New"/>
          <w:sz w:val="20"/>
        </w:rPr>
        <w:t>==</w:t>
      </w:r>
      <w:r>
        <w:rPr>
          <w:rFonts w:ascii="Courier New"/>
          <w:spacing w:val="-2"/>
          <w:sz w:val="20"/>
        </w:rPr>
        <w:t xml:space="preserve"> </w:t>
      </w:r>
      <w:r>
        <w:rPr>
          <w:rFonts w:ascii="Courier New"/>
          <w:sz w:val="20"/>
        </w:rPr>
        <w:t>"squat"</w:t>
      </w:r>
      <w:r>
        <w:rPr>
          <w:rFonts w:ascii="Courier New"/>
          <w:spacing w:val="-4"/>
          <w:sz w:val="20"/>
        </w:rPr>
        <w:t xml:space="preserve"> </w:t>
      </w:r>
      <w:r>
        <w:rPr>
          <w:rFonts w:ascii="Courier New"/>
          <w:sz w:val="20"/>
        </w:rPr>
        <w:t>else</w:t>
      </w:r>
      <w:r>
        <w:rPr>
          <w:rFonts w:ascii="Courier New"/>
          <w:spacing w:val="-3"/>
          <w:sz w:val="20"/>
        </w:rPr>
        <w:t xml:space="preserve"> </w:t>
      </w:r>
      <w:r>
        <w:rPr>
          <w:rFonts w:ascii="Courier New"/>
          <w:sz w:val="20"/>
        </w:rPr>
        <w:t xml:space="preserve">"squat" </w:t>
      </w:r>
      <w:r>
        <w:rPr>
          <w:rFonts w:ascii="Courier New"/>
          <w:spacing w:val="-4"/>
          <w:sz w:val="20"/>
        </w:rPr>
        <w:t>83:</w:t>
      </w:r>
    </w:p>
    <w:p w14:paraId="4377D5CD">
      <w:pPr>
        <w:spacing w:before="0" w:line="225" w:lineRule="exact"/>
        <w:ind w:left="165" w:right="0" w:firstLine="0"/>
        <w:jc w:val="left"/>
        <w:rPr>
          <w:rFonts w:ascii="Courier New"/>
          <w:sz w:val="20"/>
        </w:rPr>
      </w:pPr>
      <w:r>
        <w:rPr>
          <w:rFonts w:ascii="Courier New"/>
          <w:sz w:val="20"/>
        </w:rPr>
        <w:t>84:</w:t>
      </w:r>
      <w:r>
        <w:rPr>
          <w:rFonts w:ascii="Courier New"/>
          <w:spacing w:val="-6"/>
          <w:sz w:val="20"/>
        </w:rPr>
        <w:t xml:space="preserve"> </w:t>
      </w:r>
      <w:r>
        <w:rPr>
          <w:rFonts w:ascii="Courier New"/>
          <w:spacing w:val="-2"/>
          <w:sz w:val="20"/>
        </w:rPr>
        <w:t>cap.release()</w:t>
      </w:r>
    </w:p>
    <w:p w14:paraId="22E0DCAE">
      <w:pPr>
        <w:spacing w:before="2" w:line="226" w:lineRule="exact"/>
        <w:ind w:left="165" w:right="0" w:firstLine="0"/>
        <w:jc w:val="left"/>
        <w:rPr>
          <w:rFonts w:ascii="Courier New"/>
          <w:sz w:val="20"/>
        </w:rPr>
      </w:pPr>
      <w:r>
        <w:rPr>
          <w:rFonts w:ascii="Courier New"/>
          <w:sz w:val="20"/>
        </w:rPr>
        <w:t>85:</w:t>
      </w:r>
      <w:r>
        <w:rPr>
          <w:rFonts w:ascii="Courier New"/>
          <w:spacing w:val="-6"/>
          <w:sz w:val="20"/>
        </w:rPr>
        <w:t xml:space="preserve"> </w:t>
      </w:r>
      <w:r>
        <w:rPr>
          <w:rFonts w:ascii="Courier New"/>
          <w:spacing w:val="-2"/>
          <w:sz w:val="20"/>
        </w:rPr>
        <w:t>cv2.destroyAllWindows()</w:t>
      </w:r>
    </w:p>
    <w:p w14:paraId="266CCE8F">
      <w:pPr>
        <w:spacing w:before="0" w:line="226" w:lineRule="exact"/>
        <w:ind w:left="165" w:right="0" w:firstLine="0"/>
        <w:jc w:val="left"/>
        <w:rPr>
          <w:rFonts w:ascii="Courier New"/>
          <w:sz w:val="20"/>
        </w:rPr>
      </w:pPr>
      <w:r>
        <w:rPr>
          <w:rFonts w:ascii="Courier New"/>
          <w:spacing w:val="-5"/>
          <w:sz w:val="20"/>
        </w:rPr>
        <w:t>86:</w:t>
      </w:r>
    </w:p>
    <w:p w14:paraId="26163EAB">
      <w:pPr>
        <w:spacing w:after="0" w:line="226" w:lineRule="exact"/>
        <w:jc w:val="left"/>
        <w:rPr>
          <w:rFonts w:ascii="Courier New"/>
          <w:sz w:val="20"/>
        </w:rPr>
      </w:pPr>
    </w:p>
    <w:p w14:paraId="38DF04E4">
      <w:pPr>
        <w:spacing w:after="0" w:line="226" w:lineRule="exact"/>
        <w:jc w:val="left"/>
        <w:rPr>
          <w:rFonts w:ascii="Courier New"/>
          <w:sz w:val="20"/>
        </w:rPr>
      </w:pPr>
    </w:p>
    <w:p w14:paraId="72C77299">
      <w:pPr>
        <w:spacing w:after="0" w:line="226" w:lineRule="exact"/>
        <w:jc w:val="left"/>
        <w:rPr>
          <w:rFonts w:ascii="Courier New"/>
          <w:sz w:val="20"/>
        </w:rPr>
        <w:sectPr>
          <w:pgSz w:w="11910" w:h="16840"/>
          <w:pgMar w:top="980" w:right="1275" w:bottom="1240" w:left="1275" w:header="717" w:footer="1050" w:gutter="0"/>
          <w:cols w:space="720" w:num="1"/>
        </w:sectPr>
      </w:pPr>
    </w:p>
    <w:p w14:paraId="28402E66">
      <w:pPr>
        <w:pStyle w:val="5"/>
        <w:spacing w:before="26"/>
        <w:rPr>
          <w:rFonts w:ascii="Courier New"/>
          <w:sz w:val="20"/>
        </w:rPr>
      </w:pPr>
    </w:p>
    <w:p w14:paraId="3B927BB7">
      <w:pPr>
        <w:pStyle w:val="5"/>
        <w:spacing w:line="20" w:lineRule="exact"/>
        <w:ind w:left="165"/>
        <w:rPr>
          <w:rFonts w:ascii="Courier New"/>
          <w:sz w:val="2"/>
        </w:rPr>
      </w:pPr>
      <w:r>
        <w:rPr>
          <w:rFonts w:ascii="Courier New"/>
          <w:sz w:val="2"/>
        </w:rPr>
        <mc:AlternateContent>
          <mc:Choice Requires="wpg">
            <w:drawing>
              <wp:inline distT="0" distB="0" distL="0" distR="0">
                <wp:extent cx="5712460" cy="6350"/>
                <wp:effectExtent l="0" t="0" r="0" b="0"/>
                <wp:docPr id="169" name="Group 169"/>
                <wp:cNvGraphicFramePr/>
                <a:graphic xmlns:a="http://schemas.openxmlformats.org/drawingml/2006/main">
                  <a:graphicData uri="http://schemas.microsoft.com/office/word/2010/wordprocessingGroup">
                    <wpg:wgp>
                      <wpg:cNvGrpSpPr/>
                      <wpg:grpSpPr>
                        <a:xfrm>
                          <a:off x="0" y="0"/>
                          <a:ext cx="5712460" cy="6350"/>
                          <a:chOff x="0" y="0"/>
                          <a:chExt cx="5712460" cy="6350"/>
                        </a:xfrm>
                      </wpg:grpSpPr>
                      <wps:wsp>
                        <wps:cNvPr id="129" name="Graphic 129"/>
                        <wps:cNvSpPr/>
                        <wps:spPr>
                          <a:xfrm>
                            <a:off x="0" y="3047"/>
                            <a:ext cx="5712460" cy="1270"/>
                          </a:xfrm>
                          <a:custGeom>
                            <a:avLst/>
                            <a:gdLst/>
                            <a:ahLst/>
                            <a:cxnLst/>
                            <a:rect l="l" t="t" r="r" b="b"/>
                            <a:pathLst>
                              <a:path w="5712460">
                                <a:moveTo>
                                  <a:pt x="0" y="0"/>
                                </a:moveTo>
                                <a:lnTo>
                                  <a:pt x="5711951" y="0"/>
                                </a:lnTo>
                              </a:path>
                            </a:pathLst>
                          </a:custGeom>
                          <a:ln w="6095">
                            <a:solidFill>
                              <a:srgbClr val="4472C4"/>
                            </a:solidFill>
                            <a:prstDash val="solid"/>
                          </a:ln>
                        </wps:spPr>
                        <wps:bodyPr wrap="square" lIns="0" tIns="0" rIns="0" bIns="0" rtlCol="0">
                          <a:noAutofit/>
                        </wps:bodyPr>
                      </wps:wsp>
                    </wpg:wgp>
                  </a:graphicData>
                </a:graphic>
              </wp:inline>
            </w:drawing>
          </mc:Choice>
          <mc:Fallback>
            <w:pict>
              <v:group id="_x0000_s1026" o:spid="_x0000_s1026" o:spt="203" style="height:0.5pt;width:449.8pt;" coordsize="5712460,6350" o:gfxdata="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Y5MKy1AAAAAMBAAAPAAAAAAAAAAEAIAAAACIAAABkcnMvZG93bnJldi54bWxQ&#10;SwECFAAUAAAACACHTuJAOJO5g20CAACvBQAADgAAAAAAAAABACAAAAAjAQAAZHJzL2Uyb0RvYy54&#10;bWxQSwUGAAAAAAYABgBZAQAAAgYAAAAA&#10;">
                <o:lock v:ext="edit" aspectratio="f"/>
                <v:shape id="Graphic 129" o:spid="_x0000_s1026" o:spt="100" style="position:absolute;left:0;top:3047;height:1270;width:5712460;" filled="f" stroked="t" coordsize="5712460,1" o:gfxdata="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7wm568AAAA&#10;3AAAAA8AAAAAAAAAAQAgAAAAIgAAAGRycy9kb3ducmV2LnhtbFBLAQIUABQAAAAIAIdO4kAzLwWe&#10;OwAAADkAAAAQAAAAAAAAAAEAIAAAAAsBAABkcnMvc2hhcGV4bWwueG1sUEsFBgAAAAAGAAYAWwEA&#10;ALUDAAAAAA==&#10;" path="m0,0l5711951,0e">
                  <v:fill on="f" focussize="0,0"/>
                  <v:stroke weight="0.47992125984252pt" color="#4472C4" joinstyle="round"/>
                  <v:imagedata o:title=""/>
                  <o:lock v:ext="edit" aspectratio="f"/>
                  <v:textbox inset="0mm,0mm,0mm,0mm"/>
                </v:shape>
                <w10:wrap type="none"/>
                <w10:anchorlock/>
              </v:group>
            </w:pict>
          </mc:Fallback>
        </mc:AlternateContent>
      </w:r>
    </w:p>
    <w:p w14:paraId="3DCAFE00">
      <w:pPr>
        <w:pStyle w:val="2"/>
        <w:numPr>
          <w:numId w:val="0"/>
        </w:numPr>
        <w:tabs>
          <w:tab w:val="left" w:pos="592"/>
        </w:tabs>
        <w:spacing w:before="183" w:after="0" w:line="240" w:lineRule="auto"/>
        <w:ind w:left="165" w:leftChars="0" w:right="0" w:rightChars="0"/>
        <w:jc w:val="left"/>
        <w:rPr>
          <w:rFonts w:hint="default"/>
          <w:lang w:val="en-US"/>
        </w:rPr>
      </w:pPr>
      <w:r>
        <w:rPr>
          <w:rFonts w:hint="default"/>
          <w:lang w:val="en-US"/>
        </w:rPr>
        <w:drawing>
          <wp:inline distT="0" distB="0" distL="114300" distR="114300">
            <wp:extent cx="5620385" cy="8258175"/>
            <wp:effectExtent l="0" t="0" r="18415" b="9525"/>
            <wp:docPr id="175" name="Picture 175" descr="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d6"/>
                    <pic:cNvPicPr>
                      <a:picLocks noChangeAspect="1"/>
                    </pic:cNvPicPr>
                  </pic:nvPicPr>
                  <pic:blipFill>
                    <a:blip r:embed="rId35"/>
                    <a:srcRect b="31223"/>
                    <a:stretch>
                      <a:fillRect/>
                    </a:stretch>
                  </pic:blipFill>
                  <pic:spPr>
                    <a:xfrm>
                      <a:off x="0" y="0"/>
                      <a:ext cx="5620385" cy="8258175"/>
                    </a:xfrm>
                    <a:prstGeom prst="rect">
                      <a:avLst/>
                    </a:prstGeom>
                  </pic:spPr>
                </pic:pic>
              </a:graphicData>
            </a:graphic>
          </wp:inline>
        </w:drawing>
      </w:r>
      <w:bookmarkStart w:id="0" w:name="_GoBack"/>
      <w:r>
        <w:rPr>
          <w:rFonts w:hint="default"/>
          <w:lang w:val="en-US"/>
        </w:rPr>
        <w:drawing>
          <wp:inline distT="0" distB="0" distL="114300" distR="114300">
            <wp:extent cx="5777230" cy="3856990"/>
            <wp:effectExtent l="0" t="0" r="13970" b="10160"/>
            <wp:docPr id="174" name="Picture 174" descr="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d6"/>
                    <pic:cNvPicPr>
                      <a:picLocks noChangeAspect="1"/>
                    </pic:cNvPicPr>
                  </pic:nvPicPr>
                  <pic:blipFill>
                    <a:blip r:embed="rId35"/>
                    <a:srcRect t="68750"/>
                    <a:stretch>
                      <a:fillRect/>
                    </a:stretch>
                  </pic:blipFill>
                  <pic:spPr>
                    <a:xfrm>
                      <a:off x="0" y="0"/>
                      <a:ext cx="5777230" cy="3856990"/>
                    </a:xfrm>
                    <a:prstGeom prst="rect">
                      <a:avLst/>
                    </a:prstGeom>
                  </pic:spPr>
                </pic:pic>
              </a:graphicData>
            </a:graphic>
          </wp:inline>
        </w:drawing>
      </w:r>
      <w:bookmarkEnd w:id="0"/>
    </w:p>
    <w:p w14:paraId="5759BD5B">
      <w:pPr>
        <w:pStyle w:val="2"/>
        <w:numPr>
          <w:ilvl w:val="0"/>
          <w:numId w:val="1"/>
        </w:numPr>
        <w:tabs>
          <w:tab w:val="left" w:pos="592"/>
        </w:tabs>
        <w:spacing w:before="183" w:after="0" w:line="240" w:lineRule="auto"/>
        <w:ind w:left="592" w:right="0" w:hanging="427"/>
        <w:jc w:val="left"/>
      </w:pPr>
      <w:r>
        <w:t>Hasil</w:t>
      </w:r>
      <w:r>
        <w:rPr>
          <w:spacing w:val="-3"/>
        </w:rPr>
        <w:t xml:space="preserve"> </w:t>
      </w:r>
      <w:r>
        <w:rPr>
          <w:spacing w:val="-2"/>
        </w:rPr>
        <w:t>Praktikum</w:t>
      </w:r>
    </w:p>
    <w:p w14:paraId="11ED1262">
      <w:pPr>
        <w:pStyle w:val="5"/>
        <w:spacing w:before="161"/>
        <w:ind w:left="165"/>
        <w:jc w:val="both"/>
      </w:pPr>
      <w:r>
        <w:t>Lengkapi</w:t>
      </w:r>
      <w:r>
        <w:rPr>
          <w:spacing w:val="-7"/>
        </w:rPr>
        <w:t xml:space="preserve"> </w:t>
      </w:r>
      <w:r>
        <w:t>hasil</w:t>
      </w:r>
      <w:r>
        <w:rPr>
          <w:spacing w:val="-4"/>
        </w:rPr>
        <w:t xml:space="preserve"> </w:t>
      </w:r>
      <w:r>
        <w:t>tabel</w:t>
      </w:r>
      <w:r>
        <w:rPr>
          <w:spacing w:val="-5"/>
        </w:rPr>
        <w:t xml:space="preserve"> </w:t>
      </w:r>
      <w:r>
        <w:t>praktikum</w:t>
      </w:r>
      <w:r>
        <w:rPr>
          <w:spacing w:val="-4"/>
        </w:rPr>
        <w:t xml:space="preserve"> </w:t>
      </w:r>
      <w:r>
        <w:rPr>
          <w:spacing w:val="-2"/>
        </w:rPr>
        <w:t>berikut:</w:t>
      </w:r>
    </w:p>
    <w:p w14:paraId="271B49FB">
      <w:pPr>
        <w:pStyle w:val="5"/>
        <w:spacing w:before="9"/>
        <w:rPr>
          <w:sz w:val="13"/>
        </w:rPr>
      </w:pPr>
    </w:p>
    <w:tbl>
      <w:tblPr>
        <w:tblStyle w:val="4"/>
        <w:tblW w:w="0" w:type="auto"/>
        <w:tblInd w:w="1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11"/>
        <w:gridCol w:w="5496"/>
        <w:gridCol w:w="3060"/>
      </w:tblGrid>
      <w:tr w14:paraId="1410D88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511" w:type="dxa"/>
          </w:tcPr>
          <w:p w14:paraId="35C1AB9F">
            <w:pPr>
              <w:pStyle w:val="9"/>
              <w:spacing w:line="256" w:lineRule="exact"/>
              <w:ind w:left="9" w:right="2"/>
              <w:jc w:val="center"/>
              <w:rPr>
                <w:b/>
                <w:sz w:val="24"/>
              </w:rPr>
            </w:pPr>
            <w:r>
              <w:rPr>
                <w:b/>
                <w:spacing w:val="-5"/>
                <w:sz w:val="24"/>
              </w:rPr>
              <w:t>No</w:t>
            </w:r>
          </w:p>
        </w:tc>
        <w:tc>
          <w:tcPr>
            <w:tcW w:w="5496" w:type="dxa"/>
          </w:tcPr>
          <w:p w14:paraId="52FDC0C3">
            <w:pPr>
              <w:pStyle w:val="9"/>
              <w:spacing w:line="256" w:lineRule="exact"/>
              <w:ind w:left="8"/>
              <w:jc w:val="center"/>
              <w:rPr>
                <w:b/>
                <w:sz w:val="24"/>
              </w:rPr>
            </w:pPr>
            <w:r>
              <w:rPr>
                <w:b/>
                <w:sz w:val="24"/>
              </w:rPr>
              <w:t xml:space="preserve">Nama </w:t>
            </w:r>
            <w:r>
              <w:rPr>
                <w:b/>
                <w:spacing w:val="-2"/>
                <w:sz w:val="24"/>
              </w:rPr>
              <w:t>Praktikum</w:t>
            </w:r>
          </w:p>
        </w:tc>
        <w:tc>
          <w:tcPr>
            <w:tcW w:w="3060" w:type="dxa"/>
          </w:tcPr>
          <w:p w14:paraId="68B39737">
            <w:pPr>
              <w:pStyle w:val="9"/>
              <w:spacing w:line="256" w:lineRule="exact"/>
              <w:ind w:left="672"/>
              <w:rPr>
                <w:b/>
                <w:sz w:val="24"/>
              </w:rPr>
            </w:pPr>
            <w:r>
              <w:rPr>
                <w:b/>
                <w:sz w:val="24"/>
              </w:rPr>
              <w:t>Hasil</w:t>
            </w:r>
            <w:r>
              <w:rPr>
                <w:b/>
                <w:spacing w:val="-3"/>
                <w:sz w:val="24"/>
              </w:rPr>
              <w:t xml:space="preserve"> </w:t>
            </w:r>
            <w:r>
              <w:rPr>
                <w:b/>
                <w:spacing w:val="-2"/>
                <w:sz w:val="24"/>
              </w:rPr>
              <w:t>Praktikum</w:t>
            </w:r>
          </w:p>
        </w:tc>
      </w:tr>
      <w:tr w14:paraId="62E37FE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7" w:hRule="atLeast"/>
        </w:trPr>
        <w:tc>
          <w:tcPr>
            <w:tcW w:w="511" w:type="dxa"/>
          </w:tcPr>
          <w:p w14:paraId="68415D99">
            <w:pPr>
              <w:pStyle w:val="9"/>
              <w:spacing w:before="1" w:line="257" w:lineRule="exact"/>
              <w:ind w:left="9" w:right="2"/>
              <w:jc w:val="center"/>
              <w:rPr>
                <w:sz w:val="24"/>
              </w:rPr>
            </w:pPr>
            <w:r>
              <w:rPr>
                <w:spacing w:val="-10"/>
                <w:sz w:val="24"/>
              </w:rPr>
              <w:t>1</w:t>
            </w:r>
          </w:p>
        </w:tc>
        <w:tc>
          <w:tcPr>
            <w:tcW w:w="5496" w:type="dxa"/>
          </w:tcPr>
          <w:p w14:paraId="5D91F777">
            <w:pPr>
              <w:pStyle w:val="9"/>
              <w:spacing w:before="1" w:line="257" w:lineRule="exact"/>
              <w:ind w:left="107"/>
              <w:rPr>
                <w:b/>
                <w:sz w:val="24"/>
              </w:rPr>
            </w:pPr>
            <w:r>
              <w:rPr>
                <w:b/>
                <w:sz w:val="24"/>
              </w:rPr>
              <w:t>D1</w:t>
            </w:r>
            <w:r>
              <w:rPr>
                <w:b/>
                <w:spacing w:val="-4"/>
                <w:sz w:val="24"/>
              </w:rPr>
              <w:t xml:space="preserve"> </w:t>
            </w:r>
            <w:r>
              <w:rPr>
                <w:b/>
                <w:sz w:val="24"/>
              </w:rPr>
              <w:t>—</w:t>
            </w:r>
            <w:r>
              <w:rPr>
                <w:b/>
                <w:spacing w:val="-2"/>
                <w:sz w:val="24"/>
              </w:rPr>
              <w:t xml:space="preserve"> </w:t>
            </w:r>
            <w:r>
              <w:rPr>
                <w:b/>
                <w:sz w:val="24"/>
              </w:rPr>
              <w:t>Inisialisasi</w:t>
            </w:r>
            <w:r>
              <w:rPr>
                <w:b/>
                <w:spacing w:val="-4"/>
                <w:sz w:val="24"/>
              </w:rPr>
              <w:t xml:space="preserve"> </w:t>
            </w:r>
            <w:r>
              <w:rPr>
                <w:b/>
                <w:sz w:val="24"/>
              </w:rPr>
              <w:t>Kamera</w:t>
            </w:r>
            <w:r>
              <w:rPr>
                <w:b/>
                <w:spacing w:val="-2"/>
                <w:sz w:val="24"/>
              </w:rPr>
              <w:t xml:space="preserve"> </w:t>
            </w:r>
            <w:r>
              <w:rPr>
                <w:b/>
                <w:sz w:val="24"/>
              </w:rPr>
              <w:t>dan</w:t>
            </w:r>
            <w:r>
              <w:rPr>
                <w:b/>
                <w:spacing w:val="-2"/>
                <w:sz w:val="24"/>
              </w:rPr>
              <w:t xml:space="preserve"> </w:t>
            </w:r>
            <w:r>
              <w:rPr>
                <w:b/>
                <w:sz w:val="24"/>
              </w:rPr>
              <w:t>Akuisisi</w:t>
            </w:r>
            <w:r>
              <w:rPr>
                <w:b/>
                <w:spacing w:val="-3"/>
                <w:sz w:val="24"/>
              </w:rPr>
              <w:t xml:space="preserve"> </w:t>
            </w:r>
            <w:r>
              <w:rPr>
                <w:b/>
                <w:spacing w:val="-2"/>
                <w:sz w:val="24"/>
              </w:rPr>
              <w:t>Citra</w:t>
            </w:r>
          </w:p>
        </w:tc>
        <w:tc>
          <w:tcPr>
            <w:tcW w:w="3060" w:type="dxa"/>
          </w:tcPr>
          <w:p w14:paraId="66CFF3D3">
            <w:pPr>
              <w:pStyle w:val="9"/>
              <w:ind w:left="0"/>
              <w:rPr>
                <w:sz w:val="20"/>
              </w:rPr>
            </w:pPr>
          </w:p>
        </w:tc>
      </w:tr>
      <w:tr w14:paraId="23A0D26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511" w:type="dxa"/>
          </w:tcPr>
          <w:p w14:paraId="7BBD4216">
            <w:pPr>
              <w:pStyle w:val="9"/>
              <w:spacing w:line="256" w:lineRule="exact"/>
              <w:ind w:left="9" w:right="2"/>
              <w:jc w:val="center"/>
              <w:rPr>
                <w:sz w:val="24"/>
              </w:rPr>
            </w:pPr>
            <w:r>
              <w:rPr>
                <w:spacing w:val="-10"/>
                <w:sz w:val="24"/>
              </w:rPr>
              <w:t>2</w:t>
            </w:r>
          </w:p>
        </w:tc>
        <w:tc>
          <w:tcPr>
            <w:tcW w:w="5496" w:type="dxa"/>
          </w:tcPr>
          <w:p w14:paraId="45C58D78">
            <w:pPr>
              <w:pStyle w:val="9"/>
              <w:spacing w:line="256" w:lineRule="exact"/>
              <w:ind w:left="107"/>
              <w:rPr>
                <w:b/>
                <w:sz w:val="24"/>
              </w:rPr>
            </w:pPr>
            <w:r>
              <w:rPr>
                <w:b/>
                <w:sz w:val="24"/>
              </w:rPr>
              <w:t>D2</w:t>
            </w:r>
            <w:r>
              <w:rPr>
                <w:b/>
                <w:spacing w:val="-4"/>
                <w:sz w:val="24"/>
              </w:rPr>
              <w:t xml:space="preserve"> </w:t>
            </w:r>
            <w:r>
              <w:rPr>
                <w:b/>
                <w:sz w:val="24"/>
              </w:rPr>
              <w:t>—</w:t>
            </w:r>
            <w:r>
              <w:rPr>
                <w:b/>
                <w:spacing w:val="-2"/>
                <w:sz w:val="24"/>
              </w:rPr>
              <w:t xml:space="preserve"> </w:t>
            </w:r>
            <w:r>
              <w:rPr>
                <w:b/>
                <w:sz w:val="24"/>
              </w:rPr>
              <w:t>Deteksi</w:t>
            </w:r>
            <w:r>
              <w:rPr>
                <w:b/>
                <w:spacing w:val="-1"/>
                <w:sz w:val="24"/>
              </w:rPr>
              <w:t xml:space="preserve"> </w:t>
            </w:r>
            <w:r>
              <w:rPr>
                <w:b/>
                <w:sz w:val="24"/>
              </w:rPr>
              <w:t>Pose</w:t>
            </w:r>
            <w:r>
              <w:rPr>
                <w:b/>
                <w:spacing w:val="-4"/>
                <w:sz w:val="24"/>
              </w:rPr>
              <w:t xml:space="preserve"> </w:t>
            </w:r>
            <w:r>
              <w:rPr>
                <w:b/>
                <w:sz w:val="24"/>
              </w:rPr>
              <w:t>dan</w:t>
            </w:r>
            <w:r>
              <w:rPr>
                <w:b/>
                <w:spacing w:val="-1"/>
                <w:sz w:val="24"/>
              </w:rPr>
              <w:t xml:space="preserve"> </w:t>
            </w:r>
            <w:r>
              <w:rPr>
                <w:b/>
                <w:sz w:val="24"/>
              </w:rPr>
              <w:t>Analisis</w:t>
            </w:r>
            <w:r>
              <w:rPr>
                <w:b/>
                <w:spacing w:val="-3"/>
                <w:sz w:val="24"/>
              </w:rPr>
              <w:t xml:space="preserve"> </w:t>
            </w:r>
            <w:r>
              <w:rPr>
                <w:b/>
                <w:sz w:val="24"/>
              </w:rPr>
              <w:t>Sudut</w:t>
            </w:r>
            <w:r>
              <w:rPr>
                <w:b/>
                <w:spacing w:val="-2"/>
                <w:sz w:val="24"/>
              </w:rPr>
              <w:t xml:space="preserve"> Tubuh</w:t>
            </w:r>
          </w:p>
        </w:tc>
        <w:tc>
          <w:tcPr>
            <w:tcW w:w="3060" w:type="dxa"/>
          </w:tcPr>
          <w:p w14:paraId="0E0EA9A0">
            <w:pPr>
              <w:pStyle w:val="9"/>
              <w:ind w:left="0"/>
              <w:rPr>
                <w:sz w:val="20"/>
              </w:rPr>
            </w:pPr>
          </w:p>
        </w:tc>
      </w:tr>
      <w:tr w14:paraId="46AF939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511" w:type="dxa"/>
          </w:tcPr>
          <w:p w14:paraId="59DC0833">
            <w:pPr>
              <w:pStyle w:val="9"/>
              <w:spacing w:line="256" w:lineRule="exact"/>
              <w:ind w:left="9" w:right="2"/>
              <w:jc w:val="center"/>
              <w:rPr>
                <w:sz w:val="24"/>
              </w:rPr>
            </w:pPr>
            <w:r>
              <w:rPr>
                <w:spacing w:val="-10"/>
                <w:sz w:val="24"/>
              </w:rPr>
              <w:t>3</w:t>
            </w:r>
          </w:p>
        </w:tc>
        <w:tc>
          <w:tcPr>
            <w:tcW w:w="5496" w:type="dxa"/>
          </w:tcPr>
          <w:p w14:paraId="575744E3">
            <w:pPr>
              <w:pStyle w:val="9"/>
              <w:spacing w:line="256" w:lineRule="exact"/>
              <w:ind w:left="107"/>
              <w:rPr>
                <w:b/>
                <w:sz w:val="24"/>
              </w:rPr>
            </w:pPr>
            <w:r>
              <w:rPr>
                <w:b/>
                <w:sz w:val="24"/>
              </w:rPr>
              <w:t>D3</w:t>
            </w:r>
            <w:r>
              <w:rPr>
                <w:b/>
                <w:spacing w:val="-4"/>
                <w:sz w:val="24"/>
              </w:rPr>
              <w:t xml:space="preserve"> </w:t>
            </w:r>
            <w:r>
              <w:rPr>
                <w:b/>
                <w:sz w:val="24"/>
              </w:rPr>
              <w:t>—</w:t>
            </w:r>
            <w:r>
              <w:rPr>
                <w:b/>
                <w:spacing w:val="-4"/>
                <w:sz w:val="24"/>
              </w:rPr>
              <w:t xml:space="preserve"> </w:t>
            </w:r>
            <w:r>
              <w:rPr>
                <w:b/>
                <w:sz w:val="24"/>
              </w:rPr>
              <w:t>Deteksi</w:t>
            </w:r>
            <w:r>
              <w:rPr>
                <w:b/>
                <w:spacing w:val="-2"/>
                <w:sz w:val="24"/>
              </w:rPr>
              <w:t xml:space="preserve"> </w:t>
            </w:r>
            <w:r>
              <w:rPr>
                <w:b/>
                <w:sz w:val="24"/>
              </w:rPr>
              <w:t>Wajah</w:t>
            </w:r>
            <w:r>
              <w:rPr>
                <w:b/>
                <w:spacing w:val="-4"/>
                <w:sz w:val="24"/>
              </w:rPr>
              <w:t xml:space="preserve"> </w:t>
            </w:r>
            <w:r>
              <w:rPr>
                <w:b/>
                <w:sz w:val="24"/>
              </w:rPr>
              <w:t>dan</w:t>
            </w:r>
            <w:r>
              <w:rPr>
                <w:b/>
                <w:spacing w:val="-4"/>
                <w:sz w:val="24"/>
              </w:rPr>
              <w:t xml:space="preserve"> </w:t>
            </w:r>
            <w:r>
              <w:rPr>
                <w:b/>
                <w:sz w:val="24"/>
              </w:rPr>
              <w:t>Analisis</w:t>
            </w:r>
            <w:r>
              <w:rPr>
                <w:b/>
                <w:spacing w:val="-5"/>
                <w:sz w:val="24"/>
              </w:rPr>
              <w:t xml:space="preserve"> </w:t>
            </w:r>
            <w:r>
              <w:rPr>
                <w:b/>
                <w:sz w:val="24"/>
              </w:rPr>
              <w:t>Kedipan</w:t>
            </w:r>
            <w:r>
              <w:rPr>
                <w:b/>
                <w:spacing w:val="-3"/>
                <w:sz w:val="24"/>
              </w:rPr>
              <w:t xml:space="preserve"> </w:t>
            </w:r>
            <w:r>
              <w:rPr>
                <w:b/>
                <w:spacing w:val="-4"/>
                <w:sz w:val="24"/>
              </w:rPr>
              <w:t>Mata</w:t>
            </w:r>
          </w:p>
        </w:tc>
        <w:tc>
          <w:tcPr>
            <w:tcW w:w="3060" w:type="dxa"/>
          </w:tcPr>
          <w:p w14:paraId="26E8F7F8">
            <w:pPr>
              <w:pStyle w:val="9"/>
              <w:ind w:left="0"/>
              <w:rPr>
                <w:sz w:val="20"/>
              </w:rPr>
            </w:pPr>
          </w:p>
        </w:tc>
      </w:tr>
      <w:tr w14:paraId="7EF1114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511" w:type="dxa"/>
          </w:tcPr>
          <w:p w14:paraId="70AA6435">
            <w:pPr>
              <w:pStyle w:val="9"/>
              <w:spacing w:line="275" w:lineRule="exact"/>
              <w:ind w:left="9" w:right="2"/>
              <w:jc w:val="center"/>
              <w:rPr>
                <w:sz w:val="24"/>
              </w:rPr>
            </w:pPr>
            <w:r>
              <w:rPr>
                <w:spacing w:val="-10"/>
                <w:sz w:val="24"/>
              </w:rPr>
              <w:t>4</w:t>
            </w:r>
          </w:p>
        </w:tc>
        <w:tc>
          <w:tcPr>
            <w:tcW w:w="5496" w:type="dxa"/>
          </w:tcPr>
          <w:p w14:paraId="15FF14A2">
            <w:pPr>
              <w:pStyle w:val="9"/>
              <w:spacing w:line="276" w:lineRule="exact"/>
              <w:ind w:left="107" w:right="13"/>
              <w:rPr>
                <w:b/>
                <w:sz w:val="24"/>
              </w:rPr>
            </w:pPr>
            <w:r>
              <w:rPr>
                <w:b/>
                <w:sz w:val="24"/>
              </w:rPr>
              <w:t>D4</w:t>
            </w:r>
            <w:r>
              <w:rPr>
                <w:b/>
                <w:spacing w:val="-7"/>
                <w:sz w:val="24"/>
              </w:rPr>
              <w:t xml:space="preserve"> </w:t>
            </w:r>
            <w:r>
              <w:rPr>
                <w:b/>
                <w:sz w:val="24"/>
              </w:rPr>
              <w:t>—</w:t>
            </w:r>
            <w:r>
              <w:rPr>
                <w:b/>
                <w:spacing w:val="-6"/>
                <w:sz w:val="24"/>
              </w:rPr>
              <w:t xml:space="preserve"> </w:t>
            </w:r>
            <w:r>
              <w:rPr>
                <w:b/>
                <w:sz w:val="24"/>
              </w:rPr>
              <w:t>Deteksi</w:t>
            </w:r>
            <w:r>
              <w:rPr>
                <w:b/>
                <w:spacing w:val="-5"/>
                <w:sz w:val="24"/>
              </w:rPr>
              <w:t xml:space="preserve"> </w:t>
            </w:r>
            <w:r>
              <w:rPr>
                <w:b/>
                <w:sz w:val="24"/>
              </w:rPr>
              <w:t>Tangan</w:t>
            </w:r>
            <w:r>
              <w:rPr>
                <w:b/>
                <w:spacing w:val="-8"/>
                <w:sz w:val="24"/>
              </w:rPr>
              <w:t xml:space="preserve"> </w:t>
            </w:r>
            <w:r>
              <w:rPr>
                <w:b/>
                <w:sz w:val="24"/>
              </w:rPr>
              <w:t>dan</w:t>
            </w:r>
            <w:r>
              <w:rPr>
                <w:b/>
                <w:spacing w:val="-7"/>
                <w:sz w:val="24"/>
              </w:rPr>
              <w:t xml:space="preserve"> </w:t>
            </w:r>
            <w:r>
              <w:rPr>
                <w:b/>
                <w:sz w:val="24"/>
              </w:rPr>
              <w:t>Penghitungan</w:t>
            </w:r>
            <w:r>
              <w:rPr>
                <w:b/>
                <w:spacing w:val="-7"/>
                <w:sz w:val="24"/>
              </w:rPr>
              <w:t xml:space="preserve"> </w:t>
            </w:r>
            <w:r>
              <w:rPr>
                <w:b/>
                <w:sz w:val="24"/>
              </w:rPr>
              <w:t xml:space="preserve">Jumlah </w:t>
            </w:r>
            <w:r>
              <w:rPr>
                <w:b/>
                <w:spacing w:val="-4"/>
                <w:sz w:val="24"/>
              </w:rPr>
              <w:t>Jari</w:t>
            </w:r>
          </w:p>
        </w:tc>
        <w:tc>
          <w:tcPr>
            <w:tcW w:w="3060" w:type="dxa"/>
          </w:tcPr>
          <w:p w14:paraId="2816181B">
            <w:pPr>
              <w:pStyle w:val="9"/>
              <w:ind w:left="0"/>
              <w:rPr>
                <w:sz w:val="24"/>
              </w:rPr>
            </w:pPr>
          </w:p>
        </w:tc>
      </w:tr>
      <w:tr w14:paraId="7D40BBC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511" w:type="dxa"/>
          </w:tcPr>
          <w:p w14:paraId="7D881CB3">
            <w:pPr>
              <w:pStyle w:val="9"/>
              <w:spacing w:line="275" w:lineRule="exact"/>
              <w:ind w:left="9" w:right="2"/>
              <w:jc w:val="center"/>
              <w:rPr>
                <w:sz w:val="24"/>
              </w:rPr>
            </w:pPr>
            <w:r>
              <w:rPr>
                <w:spacing w:val="-10"/>
                <w:sz w:val="24"/>
              </w:rPr>
              <w:t>5</w:t>
            </w:r>
          </w:p>
        </w:tc>
        <w:tc>
          <w:tcPr>
            <w:tcW w:w="5496" w:type="dxa"/>
          </w:tcPr>
          <w:p w14:paraId="6DA717AC">
            <w:pPr>
              <w:pStyle w:val="9"/>
              <w:spacing w:line="276" w:lineRule="exact"/>
              <w:ind w:left="107"/>
              <w:rPr>
                <w:b/>
                <w:sz w:val="24"/>
              </w:rPr>
            </w:pPr>
            <w:r>
              <w:rPr>
                <w:b/>
                <w:sz w:val="24"/>
              </w:rPr>
              <w:t>D5</w:t>
            </w:r>
            <w:r>
              <w:rPr>
                <w:b/>
                <w:spacing w:val="-7"/>
                <w:sz w:val="24"/>
              </w:rPr>
              <w:t xml:space="preserve"> </w:t>
            </w:r>
            <w:r>
              <w:rPr>
                <w:b/>
                <w:sz w:val="24"/>
              </w:rPr>
              <w:t>—</w:t>
            </w:r>
            <w:r>
              <w:rPr>
                <w:b/>
                <w:spacing w:val="-6"/>
                <w:sz w:val="24"/>
              </w:rPr>
              <w:t xml:space="preserve"> </w:t>
            </w:r>
            <w:r>
              <w:rPr>
                <w:b/>
                <w:sz w:val="24"/>
              </w:rPr>
              <w:t>Pengenalan</w:t>
            </w:r>
            <w:r>
              <w:rPr>
                <w:b/>
                <w:spacing w:val="-5"/>
                <w:sz w:val="24"/>
              </w:rPr>
              <w:t xml:space="preserve"> </w:t>
            </w:r>
            <w:r>
              <w:rPr>
                <w:b/>
                <w:sz w:val="24"/>
              </w:rPr>
              <w:t>Gestur</w:t>
            </w:r>
            <w:r>
              <w:rPr>
                <w:b/>
                <w:spacing w:val="-7"/>
                <w:sz w:val="24"/>
              </w:rPr>
              <w:t xml:space="preserve"> </w:t>
            </w:r>
            <w:r>
              <w:rPr>
                <w:b/>
                <w:sz w:val="24"/>
              </w:rPr>
              <w:t>Tangan</w:t>
            </w:r>
            <w:r>
              <w:rPr>
                <w:b/>
                <w:spacing w:val="-7"/>
                <w:sz w:val="24"/>
              </w:rPr>
              <w:t xml:space="preserve"> </w:t>
            </w:r>
            <w:r>
              <w:rPr>
                <w:b/>
                <w:sz w:val="24"/>
              </w:rPr>
              <w:t>(Hand</w:t>
            </w:r>
            <w:r>
              <w:rPr>
                <w:b/>
                <w:spacing w:val="-7"/>
                <w:sz w:val="24"/>
              </w:rPr>
              <w:t xml:space="preserve"> </w:t>
            </w:r>
            <w:r>
              <w:rPr>
                <w:b/>
                <w:sz w:val="24"/>
              </w:rPr>
              <w:t xml:space="preserve">Gesture </w:t>
            </w:r>
            <w:r>
              <w:rPr>
                <w:b/>
                <w:spacing w:val="-2"/>
                <w:sz w:val="24"/>
              </w:rPr>
              <w:t>Recognition)</w:t>
            </w:r>
          </w:p>
        </w:tc>
        <w:tc>
          <w:tcPr>
            <w:tcW w:w="3060" w:type="dxa"/>
          </w:tcPr>
          <w:p w14:paraId="78482210">
            <w:pPr>
              <w:pStyle w:val="9"/>
              <w:ind w:left="0"/>
              <w:rPr>
                <w:sz w:val="24"/>
              </w:rPr>
            </w:pPr>
          </w:p>
        </w:tc>
      </w:tr>
      <w:tr w14:paraId="34B1FB3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3" w:hRule="atLeast"/>
        </w:trPr>
        <w:tc>
          <w:tcPr>
            <w:tcW w:w="511" w:type="dxa"/>
          </w:tcPr>
          <w:p w14:paraId="3182C597">
            <w:pPr>
              <w:pStyle w:val="9"/>
              <w:spacing w:line="274" w:lineRule="exact"/>
              <w:ind w:left="9" w:right="2"/>
              <w:jc w:val="center"/>
              <w:rPr>
                <w:sz w:val="24"/>
              </w:rPr>
            </w:pPr>
            <w:r>
              <w:rPr>
                <w:spacing w:val="-10"/>
                <w:sz w:val="24"/>
              </w:rPr>
              <w:t>6</w:t>
            </w:r>
          </w:p>
        </w:tc>
        <w:tc>
          <w:tcPr>
            <w:tcW w:w="5496" w:type="dxa"/>
          </w:tcPr>
          <w:p w14:paraId="345B32D2">
            <w:pPr>
              <w:pStyle w:val="9"/>
              <w:spacing w:line="276" w:lineRule="exact"/>
              <w:ind w:left="107"/>
              <w:rPr>
                <w:b/>
                <w:sz w:val="24"/>
              </w:rPr>
            </w:pPr>
            <w:r>
              <w:rPr>
                <w:b/>
                <w:sz w:val="24"/>
              </w:rPr>
              <w:t>D6</w:t>
            </w:r>
            <w:r>
              <w:rPr>
                <w:b/>
                <w:spacing w:val="-7"/>
                <w:sz w:val="24"/>
              </w:rPr>
              <w:t xml:space="preserve"> </w:t>
            </w:r>
            <w:r>
              <w:rPr>
                <w:b/>
                <w:sz w:val="24"/>
              </w:rPr>
              <w:t>—</w:t>
            </w:r>
            <w:r>
              <w:rPr>
                <w:b/>
                <w:spacing w:val="-6"/>
                <w:sz w:val="24"/>
              </w:rPr>
              <w:t xml:space="preserve"> </w:t>
            </w:r>
            <w:r>
              <w:rPr>
                <w:b/>
                <w:sz w:val="24"/>
              </w:rPr>
              <w:t>Analisis</w:t>
            </w:r>
            <w:r>
              <w:rPr>
                <w:b/>
                <w:spacing w:val="-7"/>
                <w:sz w:val="24"/>
              </w:rPr>
              <w:t xml:space="preserve"> </w:t>
            </w:r>
            <w:r>
              <w:rPr>
                <w:b/>
                <w:sz w:val="24"/>
              </w:rPr>
              <w:t>Gerakan</w:t>
            </w:r>
            <w:r>
              <w:rPr>
                <w:b/>
                <w:spacing w:val="-7"/>
                <w:sz w:val="24"/>
              </w:rPr>
              <w:t xml:space="preserve"> </w:t>
            </w:r>
            <w:r>
              <w:rPr>
                <w:b/>
                <w:sz w:val="24"/>
              </w:rPr>
              <w:t>Tubuh</w:t>
            </w:r>
            <w:r>
              <w:rPr>
                <w:b/>
                <w:spacing w:val="-7"/>
                <w:sz w:val="24"/>
              </w:rPr>
              <w:t xml:space="preserve"> </w:t>
            </w:r>
            <w:r>
              <w:rPr>
                <w:b/>
                <w:sz w:val="24"/>
              </w:rPr>
              <w:t>dan</w:t>
            </w:r>
            <w:r>
              <w:rPr>
                <w:b/>
                <w:spacing w:val="-7"/>
                <w:sz w:val="24"/>
              </w:rPr>
              <w:t xml:space="preserve"> </w:t>
            </w:r>
            <w:r>
              <w:rPr>
                <w:b/>
                <w:sz w:val="24"/>
              </w:rPr>
              <w:t xml:space="preserve">Penghitung </w:t>
            </w:r>
            <w:r>
              <w:rPr>
                <w:b/>
                <w:spacing w:val="-2"/>
                <w:sz w:val="24"/>
              </w:rPr>
              <w:t>Aktivitas</w:t>
            </w:r>
          </w:p>
        </w:tc>
        <w:tc>
          <w:tcPr>
            <w:tcW w:w="3060" w:type="dxa"/>
          </w:tcPr>
          <w:p w14:paraId="719DFB84">
            <w:pPr>
              <w:pStyle w:val="9"/>
              <w:ind w:left="0"/>
              <w:rPr>
                <w:sz w:val="24"/>
              </w:rPr>
            </w:pPr>
          </w:p>
        </w:tc>
      </w:tr>
    </w:tbl>
    <w:p w14:paraId="1B75CE8B">
      <w:pPr>
        <w:pStyle w:val="5"/>
        <w:spacing w:before="161"/>
      </w:pPr>
    </w:p>
    <w:p w14:paraId="5FE9A381">
      <w:pPr>
        <w:pStyle w:val="2"/>
        <w:numPr>
          <w:ilvl w:val="0"/>
          <w:numId w:val="1"/>
        </w:numPr>
        <w:tabs>
          <w:tab w:val="left" w:pos="592"/>
        </w:tabs>
        <w:spacing w:before="0" w:after="0" w:line="240" w:lineRule="auto"/>
        <w:ind w:left="592" w:right="0" w:hanging="427"/>
        <w:jc w:val="left"/>
      </w:pPr>
      <w:r>
        <w:rPr>
          <w:spacing w:val="-2"/>
        </w:rPr>
        <w:t>Penugasan</w:t>
      </w:r>
    </w:p>
    <w:p w14:paraId="4E4479D9">
      <w:pPr>
        <w:pStyle w:val="8"/>
        <w:numPr>
          <w:ilvl w:val="1"/>
          <w:numId w:val="1"/>
        </w:numPr>
        <w:tabs>
          <w:tab w:val="left" w:pos="525"/>
        </w:tabs>
        <w:spacing w:before="161" w:after="0" w:line="240" w:lineRule="auto"/>
        <w:ind w:left="525" w:right="163" w:hanging="360"/>
        <w:jc w:val="both"/>
        <w:rPr>
          <w:sz w:val="24"/>
        </w:rPr>
      </w:pPr>
      <w:r>
        <w:rPr>
          <w:sz w:val="24"/>
        </w:rPr>
        <w:t>Kumpulkan Laporan Praktikum dari jobsheet ini dalam bentuk Microsoft word sesuai dengan format jobsheet praktikum dan dikumpulkan di web LMS. (JANGAN DALAM BENTUK PDF)</w:t>
      </w:r>
    </w:p>
    <w:p w14:paraId="588763B0">
      <w:pPr>
        <w:pStyle w:val="8"/>
        <w:numPr>
          <w:ilvl w:val="1"/>
          <w:numId w:val="1"/>
        </w:numPr>
        <w:tabs>
          <w:tab w:val="left" w:pos="525"/>
        </w:tabs>
        <w:spacing w:before="0" w:after="0" w:line="240" w:lineRule="auto"/>
        <w:ind w:left="525" w:right="156" w:hanging="360"/>
        <w:jc w:val="both"/>
        <w:rPr>
          <w:sz w:val="24"/>
        </w:rPr>
      </w:pPr>
      <w:r>
        <w:rPr>
          <w:sz w:val="24"/>
        </w:rPr>
        <w:t xml:space="preserve">Kumpulkan luaran kode praktikum dalam bentuk ipynb yang sudah diunggah pada akun github masing-masing. Lampirkan tautan github yang sudah di unggah melalui laman </w:t>
      </w:r>
      <w:r>
        <w:rPr>
          <w:spacing w:val="-4"/>
          <w:sz w:val="24"/>
        </w:rPr>
        <w:t>LMS.</w:t>
      </w:r>
    </w:p>
    <w:p w14:paraId="02FA6D2C">
      <w:pPr>
        <w:pStyle w:val="2"/>
        <w:numPr>
          <w:ilvl w:val="0"/>
          <w:numId w:val="1"/>
        </w:numPr>
        <w:tabs>
          <w:tab w:val="left" w:pos="591"/>
        </w:tabs>
        <w:spacing w:before="158" w:after="0" w:line="240" w:lineRule="auto"/>
        <w:ind w:left="591" w:right="0" w:hanging="426"/>
        <w:jc w:val="left"/>
      </w:pPr>
      <w:r>
        <w:rPr>
          <w:spacing w:val="-2"/>
        </w:rPr>
        <w:t>Kesimpulan</w:t>
      </w:r>
    </w:p>
    <w:p w14:paraId="584F8B77">
      <w:pPr>
        <w:pStyle w:val="5"/>
        <w:spacing w:before="161"/>
        <w:ind w:left="165" w:right="161"/>
        <w:jc w:val="both"/>
      </w:pPr>
      <w:r>
        <w:t xml:space="preserve">Melalui enam kegiatan praktikum yang telah dilaksanakan, mahasiswa memperoleh pemahaman dan keterampilan dasar dalam menerapkan teknologi </w:t>
      </w:r>
      <w:r>
        <w:rPr>
          <w:i/>
        </w:rPr>
        <w:t xml:space="preserve">Computer Vision </w:t>
      </w:r>
      <w:r>
        <w:t xml:space="preserve">berbasis </w:t>
      </w:r>
      <w:r>
        <w:rPr>
          <w:b/>
        </w:rPr>
        <w:t xml:space="preserve">MediaPipe </w:t>
      </w:r>
      <w:r>
        <w:t xml:space="preserve">dan </w:t>
      </w:r>
      <w:r>
        <w:rPr>
          <w:b/>
        </w:rPr>
        <w:t>cvzone</w:t>
      </w:r>
      <w:r>
        <w:t xml:space="preserve">.Praktikum diawali dengan penguasaan proses akuisisi citra dari kamera, kemudian dilanjutkan dengan penerapan </w:t>
      </w:r>
      <w:r>
        <w:rPr>
          <w:i/>
        </w:rPr>
        <w:t>pose estimation</w:t>
      </w:r>
      <w:r>
        <w:t xml:space="preserve">, </w:t>
      </w:r>
      <w:r>
        <w:rPr>
          <w:i/>
        </w:rPr>
        <w:t>face mesh</w:t>
      </w:r>
      <w:r>
        <w:t xml:space="preserve">, dan </w:t>
      </w:r>
      <w:r>
        <w:rPr>
          <w:i/>
        </w:rPr>
        <w:t xml:space="preserve">hand tracking </w:t>
      </w:r>
      <w:r>
        <w:t>untuk mengenali struktur tubuh manusia secara digital.</w:t>
      </w:r>
    </w:p>
    <w:p w14:paraId="4407F7C1">
      <w:pPr>
        <w:pStyle w:val="5"/>
        <w:spacing w:before="161"/>
        <w:ind w:left="165" w:right="163"/>
        <w:jc w:val="both"/>
      </w:pPr>
      <w:r>
        <w:t xml:space="preserve">Mahasiswa juga telah mempelajari bagaimana mengubah data </w:t>
      </w:r>
      <w:r>
        <w:rPr>
          <w:i/>
        </w:rPr>
        <w:t xml:space="preserve">landmark </w:t>
      </w:r>
      <w:r>
        <w:t xml:space="preserve">menjadi informasi bermakna melalui analisis geometri, seperti perhitungan sudut, jarak, dan rasio. Proses ini kemudian diintegrasikan dalam sistem sederhana untuk mendeteksi gestur tangan serta menghitung aktivitas fisik seperti </w:t>
      </w:r>
      <w:r>
        <w:rPr>
          <w:i/>
        </w:rPr>
        <w:t xml:space="preserve">squat </w:t>
      </w:r>
      <w:r>
        <w:t xml:space="preserve">dan </w:t>
      </w:r>
      <w:r>
        <w:rPr>
          <w:i/>
        </w:rPr>
        <w:t>push-up</w:t>
      </w:r>
      <w:r>
        <w:t>.</w:t>
      </w:r>
    </w:p>
    <w:p w14:paraId="4D5A9217">
      <w:pPr>
        <w:pStyle w:val="5"/>
        <w:spacing w:before="159"/>
        <w:ind w:left="165" w:right="161"/>
        <w:jc w:val="both"/>
      </w:pPr>
      <w:r>
        <w:t xml:space="preserve">Keseluruhan kegiatan praktikum membekali mahasiswa dengan kemampuan teknis dalam pengolahan citra </w:t>
      </w:r>
      <w:r>
        <w:rPr>
          <w:i/>
        </w:rPr>
        <w:t>real-time</w:t>
      </w:r>
      <w:r>
        <w:t xml:space="preserve">, serta memberikan wawasan mengenai bagaimana teknologi </w:t>
      </w:r>
      <w:r>
        <w:rPr>
          <w:i/>
        </w:rPr>
        <w:t xml:space="preserve">machine learning </w:t>
      </w:r>
      <w:r>
        <w:t>dapat digunakan untuk memahami gerakan dan ekspresi manusia. Dengan penguasaan</w:t>
      </w:r>
      <w:r>
        <w:rPr>
          <w:spacing w:val="-10"/>
        </w:rPr>
        <w:t xml:space="preserve"> </w:t>
      </w:r>
      <w:r>
        <w:t>materi</w:t>
      </w:r>
      <w:r>
        <w:rPr>
          <w:spacing w:val="-9"/>
        </w:rPr>
        <w:t xml:space="preserve"> </w:t>
      </w:r>
      <w:r>
        <w:t>ini,</w:t>
      </w:r>
      <w:r>
        <w:rPr>
          <w:spacing w:val="-9"/>
        </w:rPr>
        <w:t xml:space="preserve"> </w:t>
      </w:r>
      <w:r>
        <w:t>mahasiswa</w:t>
      </w:r>
      <w:r>
        <w:rPr>
          <w:spacing w:val="-11"/>
        </w:rPr>
        <w:t xml:space="preserve"> </w:t>
      </w:r>
      <w:r>
        <w:t>diharapkan</w:t>
      </w:r>
      <w:r>
        <w:rPr>
          <w:spacing w:val="-9"/>
        </w:rPr>
        <w:t xml:space="preserve"> </w:t>
      </w:r>
      <w:r>
        <w:t>mampu</w:t>
      </w:r>
      <w:r>
        <w:rPr>
          <w:spacing w:val="-9"/>
        </w:rPr>
        <w:t xml:space="preserve"> </w:t>
      </w:r>
      <w:r>
        <w:t>mengembangkan</w:t>
      </w:r>
      <w:r>
        <w:rPr>
          <w:spacing w:val="-9"/>
        </w:rPr>
        <w:t xml:space="preserve"> </w:t>
      </w:r>
      <w:r>
        <w:t>aplikasi</w:t>
      </w:r>
      <w:r>
        <w:rPr>
          <w:spacing w:val="-9"/>
        </w:rPr>
        <w:t xml:space="preserve"> </w:t>
      </w:r>
      <w:r>
        <w:t>visi</w:t>
      </w:r>
      <w:r>
        <w:rPr>
          <w:spacing w:val="-10"/>
        </w:rPr>
        <w:t xml:space="preserve"> </w:t>
      </w:r>
      <w:r>
        <w:t xml:space="preserve">komputer lanjutan yang relevan dengan bidang teknik, kesehatan, industri, maupun sistem interaksi </w:t>
      </w:r>
      <w:r>
        <w:rPr>
          <w:spacing w:val="-2"/>
        </w:rPr>
        <w:t>manusia–komputer.</w:t>
      </w:r>
    </w:p>
    <w:p w14:paraId="322706C9">
      <w:pPr>
        <w:pStyle w:val="5"/>
      </w:pPr>
    </w:p>
    <w:p w14:paraId="4AB5E514">
      <w:pPr>
        <w:pStyle w:val="5"/>
      </w:pPr>
    </w:p>
    <w:p w14:paraId="7F1CD62F">
      <w:pPr>
        <w:pStyle w:val="5"/>
        <w:spacing w:before="204"/>
      </w:pPr>
    </w:p>
    <w:p w14:paraId="404991E8">
      <w:pPr>
        <w:pStyle w:val="2"/>
        <w:numPr>
          <w:ilvl w:val="0"/>
          <w:numId w:val="1"/>
        </w:numPr>
        <w:tabs>
          <w:tab w:val="left" w:pos="591"/>
        </w:tabs>
        <w:spacing w:before="0" w:after="0" w:line="240" w:lineRule="auto"/>
        <w:ind w:left="591" w:right="0" w:hanging="426"/>
        <w:jc w:val="left"/>
      </w:pPr>
      <w:r>
        <w:t>Daftar</w:t>
      </w:r>
      <w:r>
        <w:rPr>
          <w:spacing w:val="-9"/>
        </w:rPr>
        <w:t xml:space="preserve"> </w:t>
      </w:r>
      <w:r>
        <w:rPr>
          <w:spacing w:val="-2"/>
        </w:rPr>
        <w:t>Pustaka</w:t>
      </w:r>
    </w:p>
    <w:p w14:paraId="157C906C">
      <w:pPr>
        <w:pStyle w:val="8"/>
        <w:numPr>
          <w:ilvl w:val="0"/>
          <w:numId w:val="11"/>
        </w:numPr>
        <w:tabs>
          <w:tab w:val="left" w:pos="592"/>
        </w:tabs>
        <w:spacing w:before="160" w:after="0" w:line="240" w:lineRule="auto"/>
        <w:ind w:left="592" w:right="158" w:hanging="360"/>
        <w:jc w:val="both"/>
        <w:rPr>
          <w:sz w:val="24"/>
        </w:rPr>
      </w:pPr>
      <w:r>
        <w:rPr>
          <w:sz w:val="24"/>
        </w:rPr>
        <w:t>LeCun,</w:t>
      </w:r>
      <w:r>
        <w:rPr>
          <w:spacing w:val="-15"/>
          <w:sz w:val="24"/>
        </w:rPr>
        <w:t xml:space="preserve"> </w:t>
      </w:r>
      <w:r>
        <w:rPr>
          <w:sz w:val="24"/>
        </w:rPr>
        <w:t>Y.,</w:t>
      </w:r>
      <w:r>
        <w:rPr>
          <w:spacing w:val="-9"/>
          <w:sz w:val="24"/>
        </w:rPr>
        <w:t xml:space="preserve"> </w:t>
      </w:r>
      <w:r>
        <w:rPr>
          <w:sz w:val="24"/>
        </w:rPr>
        <w:t>Bottou,</w:t>
      </w:r>
      <w:r>
        <w:rPr>
          <w:spacing w:val="-8"/>
          <w:sz w:val="24"/>
        </w:rPr>
        <w:t xml:space="preserve"> </w:t>
      </w:r>
      <w:r>
        <w:rPr>
          <w:sz w:val="24"/>
        </w:rPr>
        <w:t>L.,</w:t>
      </w:r>
      <w:r>
        <w:rPr>
          <w:spacing w:val="-9"/>
          <w:sz w:val="24"/>
        </w:rPr>
        <w:t xml:space="preserve"> </w:t>
      </w:r>
      <w:r>
        <w:rPr>
          <w:sz w:val="24"/>
        </w:rPr>
        <w:t>Bengio,</w:t>
      </w:r>
      <w:r>
        <w:rPr>
          <w:spacing w:val="-15"/>
          <w:sz w:val="24"/>
        </w:rPr>
        <w:t xml:space="preserve"> </w:t>
      </w:r>
      <w:r>
        <w:rPr>
          <w:sz w:val="24"/>
        </w:rPr>
        <w:t>Y.,</w:t>
      </w:r>
      <w:r>
        <w:rPr>
          <w:spacing w:val="-7"/>
          <w:sz w:val="24"/>
        </w:rPr>
        <w:t xml:space="preserve"> </w:t>
      </w:r>
      <w:r>
        <w:rPr>
          <w:sz w:val="24"/>
        </w:rPr>
        <w:t>&amp;</w:t>
      </w:r>
      <w:r>
        <w:rPr>
          <w:spacing w:val="-9"/>
          <w:sz w:val="24"/>
        </w:rPr>
        <w:t xml:space="preserve"> </w:t>
      </w:r>
      <w:r>
        <w:rPr>
          <w:sz w:val="24"/>
        </w:rPr>
        <w:t>Haffner,</w:t>
      </w:r>
      <w:r>
        <w:rPr>
          <w:spacing w:val="-9"/>
          <w:sz w:val="24"/>
        </w:rPr>
        <w:t xml:space="preserve"> </w:t>
      </w:r>
      <w:r>
        <w:rPr>
          <w:sz w:val="24"/>
        </w:rPr>
        <w:t>P.</w:t>
      </w:r>
      <w:r>
        <w:rPr>
          <w:spacing w:val="-7"/>
          <w:sz w:val="24"/>
        </w:rPr>
        <w:t xml:space="preserve"> </w:t>
      </w:r>
      <w:r>
        <w:rPr>
          <w:sz w:val="24"/>
        </w:rPr>
        <w:t>(1998).</w:t>
      </w:r>
      <w:r>
        <w:rPr>
          <w:spacing w:val="-10"/>
          <w:sz w:val="24"/>
        </w:rPr>
        <w:t xml:space="preserve"> </w:t>
      </w:r>
      <w:r>
        <w:rPr>
          <w:i/>
          <w:sz w:val="24"/>
        </w:rPr>
        <w:t>Gradient-based</w:t>
      </w:r>
      <w:r>
        <w:rPr>
          <w:i/>
          <w:spacing w:val="-9"/>
          <w:sz w:val="24"/>
        </w:rPr>
        <w:t xml:space="preserve"> </w:t>
      </w:r>
      <w:r>
        <w:rPr>
          <w:i/>
          <w:sz w:val="24"/>
        </w:rPr>
        <w:t>learning</w:t>
      </w:r>
      <w:r>
        <w:rPr>
          <w:i/>
          <w:spacing w:val="-8"/>
          <w:sz w:val="24"/>
        </w:rPr>
        <w:t xml:space="preserve"> </w:t>
      </w:r>
      <w:r>
        <w:rPr>
          <w:i/>
          <w:sz w:val="24"/>
        </w:rPr>
        <w:t>applied to document recognition</w:t>
      </w:r>
      <w:r>
        <w:rPr>
          <w:sz w:val="24"/>
        </w:rPr>
        <w:t>. Proceedings of the IEEE, 86(11), 2278–2324.</w:t>
      </w:r>
    </w:p>
    <w:p w14:paraId="4B8458DA">
      <w:pPr>
        <w:pStyle w:val="8"/>
        <w:numPr>
          <w:ilvl w:val="0"/>
          <w:numId w:val="11"/>
        </w:numPr>
        <w:tabs>
          <w:tab w:val="left" w:pos="592"/>
        </w:tabs>
        <w:spacing w:before="0" w:after="0" w:line="240" w:lineRule="auto"/>
        <w:ind w:left="592" w:right="162" w:hanging="360"/>
        <w:jc w:val="both"/>
        <w:rPr>
          <w:sz w:val="24"/>
        </w:rPr>
      </w:pPr>
      <w:r>
        <w:rPr>
          <w:sz w:val="24"/>
        </w:rPr>
        <w:t>Krizhevsky,</w:t>
      </w:r>
      <w:r>
        <w:rPr>
          <w:spacing w:val="-9"/>
          <w:sz w:val="24"/>
        </w:rPr>
        <w:t xml:space="preserve"> </w:t>
      </w:r>
      <w:r>
        <w:rPr>
          <w:sz w:val="24"/>
        </w:rPr>
        <w:t xml:space="preserve">A., Sutskever, I., &amp; Hinton, G. E. (2012). </w:t>
      </w:r>
      <w:r>
        <w:rPr>
          <w:i/>
          <w:sz w:val="24"/>
        </w:rPr>
        <w:t>ImageNet classification with deep convolutional neural networks</w:t>
      </w:r>
      <w:r>
        <w:rPr>
          <w:sz w:val="24"/>
        </w:rPr>
        <w:t>.</w:t>
      </w:r>
      <w:r>
        <w:rPr>
          <w:spacing w:val="-3"/>
          <w:sz w:val="24"/>
        </w:rPr>
        <w:t xml:space="preserve"> </w:t>
      </w:r>
      <w:r>
        <w:rPr>
          <w:sz w:val="24"/>
        </w:rPr>
        <w:t>Advances in Neural Information Processing Systems.</w:t>
      </w:r>
    </w:p>
    <w:p w14:paraId="4F94E318">
      <w:pPr>
        <w:pStyle w:val="8"/>
        <w:spacing w:after="0" w:line="240" w:lineRule="auto"/>
        <w:jc w:val="both"/>
        <w:rPr>
          <w:sz w:val="24"/>
        </w:rPr>
        <w:sectPr>
          <w:pgSz w:w="11910" w:h="16840"/>
          <w:pgMar w:top="980" w:right="1275" w:bottom="1240" w:left="1275" w:header="717" w:footer="1050" w:gutter="0"/>
          <w:cols w:space="720" w:num="1"/>
        </w:sectPr>
      </w:pPr>
    </w:p>
    <w:p w14:paraId="62B61A7E">
      <w:pPr>
        <w:pStyle w:val="5"/>
        <w:spacing w:before="22"/>
        <w:rPr>
          <w:sz w:val="20"/>
        </w:rPr>
      </w:pPr>
    </w:p>
    <w:p w14:paraId="29DF6F40">
      <w:pPr>
        <w:pStyle w:val="5"/>
        <w:spacing w:line="20" w:lineRule="exact"/>
        <w:ind w:left="165"/>
        <w:rPr>
          <w:sz w:val="2"/>
        </w:rPr>
      </w:pPr>
      <w:r>
        <w:rPr>
          <w:sz w:val="2"/>
        </w:rPr>
        <mc:AlternateContent>
          <mc:Choice Requires="wpg">
            <w:drawing>
              <wp:inline distT="0" distB="0" distL="0" distR="0">
                <wp:extent cx="5712460" cy="6350"/>
                <wp:effectExtent l="0" t="0" r="0" b="0"/>
                <wp:docPr id="170" name="Group 170"/>
                <wp:cNvGraphicFramePr/>
                <a:graphic xmlns:a="http://schemas.openxmlformats.org/drawingml/2006/main">
                  <a:graphicData uri="http://schemas.microsoft.com/office/word/2010/wordprocessingGroup">
                    <wpg:wgp>
                      <wpg:cNvGrpSpPr/>
                      <wpg:grpSpPr>
                        <a:xfrm>
                          <a:off x="0" y="0"/>
                          <a:ext cx="5712460" cy="6350"/>
                          <a:chOff x="0" y="0"/>
                          <a:chExt cx="5712460" cy="6350"/>
                        </a:xfrm>
                      </wpg:grpSpPr>
                      <wps:wsp>
                        <wps:cNvPr id="131" name="Graphic 131"/>
                        <wps:cNvSpPr/>
                        <wps:spPr>
                          <a:xfrm>
                            <a:off x="0" y="3047"/>
                            <a:ext cx="5712460" cy="1270"/>
                          </a:xfrm>
                          <a:custGeom>
                            <a:avLst/>
                            <a:gdLst/>
                            <a:ahLst/>
                            <a:cxnLst/>
                            <a:rect l="l" t="t" r="r" b="b"/>
                            <a:pathLst>
                              <a:path w="5712460">
                                <a:moveTo>
                                  <a:pt x="0" y="0"/>
                                </a:moveTo>
                                <a:lnTo>
                                  <a:pt x="5711951" y="0"/>
                                </a:lnTo>
                              </a:path>
                            </a:pathLst>
                          </a:custGeom>
                          <a:ln w="6095">
                            <a:solidFill>
                              <a:srgbClr val="4472C4"/>
                            </a:solidFill>
                            <a:prstDash val="solid"/>
                          </a:ln>
                        </wps:spPr>
                        <wps:bodyPr wrap="square" lIns="0" tIns="0" rIns="0" bIns="0" rtlCol="0">
                          <a:noAutofit/>
                        </wps:bodyPr>
                      </wps:wsp>
                    </wpg:wgp>
                  </a:graphicData>
                </a:graphic>
              </wp:inline>
            </w:drawing>
          </mc:Choice>
          <mc:Fallback>
            <w:pict>
              <v:group id="_x0000_s1026" o:spid="_x0000_s1026" o:spt="203" style="height:0.5pt;width:449.8pt;" coordsize="5712460,6350" o:gfxdata="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WOTCstQAAAADAQAADwAAAAAAAAABACAAAAAiAAAAZHJzL2Rvd25yZXYueG1sUEsB&#10;AhQAFAAAAAgAh07iQAxPP+FrAgAArwUAAA4AAAAAAAAAAQAgAAAAIwEAAGRycy9lMm9Eb2MueG1s&#10;UEsFBgAAAAAGAAYAWQEAAAAGAAAAAA==&#10;">
                <o:lock v:ext="edit" aspectratio="f"/>
                <v:shape id="Graphic 131" o:spid="_x0000_s1026" o:spt="100" style="position:absolute;left:0;top:3047;height:1270;width:5712460;" filled="f" stroked="t" coordsize="5712460,1" o:gfxdata="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XwFFvQAA&#10;ANwAAAAPAAAAAAAAAAEAIAAAACIAAABkcnMvZG93bnJldi54bWxQSwECFAAUAAAACACHTuJAMy8F&#10;njsAAAA5AAAAEAAAAAAAAAABACAAAAAMAQAAZHJzL3NoYXBleG1sLnhtbFBLBQYAAAAABgAGAFsB&#10;AAC2AwAAAAA=&#10;" path="m0,0l5711951,0e">
                  <v:fill on="f" focussize="0,0"/>
                  <v:stroke weight="0.47992125984252pt" color="#4472C4" joinstyle="round"/>
                  <v:imagedata o:title=""/>
                  <o:lock v:ext="edit" aspectratio="f"/>
                  <v:textbox inset="0mm,0mm,0mm,0mm"/>
                </v:shape>
                <w10:wrap type="none"/>
                <w10:anchorlock/>
              </v:group>
            </w:pict>
          </mc:Fallback>
        </mc:AlternateContent>
      </w:r>
    </w:p>
    <w:p w14:paraId="31A223D9">
      <w:pPr>
        <w:pStyle w:val="8"/>
        <w:numPr>
          <w:ilvl w:val="0"/>
          <w:numId w:val="11"/>
        </w:numPr>
        <w:tabs>
          <w:tab w:val="left" w:pos="592"/>
        </w:tabs>
        <w:spacing w:before="183" w:after="0" w:line="240" w:lineRule="auto"/>
        <w:ind w:left="592" w:right="161" w:hanging="360"/>
        <w:jc w:val="left"/>
        <w:rPr>
          <w:sz w:val="24"/>
        </w:rPr>
      </w:pPr>
      <w:r>
        <w:rPr>
          <w:sz w:val="24"/>
        </w:rPr>
        <w:t xml:space="preserve">Simonyan, K., &amp; Zisserman, A. (2014). </w:t>
      </w:r>
      <w:r>
        <w:rPr>
          <w:i/>
          <w:sz w:val="24"/>
        </w:rPr>
        <w:t>Very Deep Convolutional Networks for Large-</w:t>
      </w:r>
      <w:r>
        <w:rPr>
          <w:i/>
          <w:spacing w:val="40"/>
          <w:sz w:val="24"/>
        </w:rPr>
        <w:t xml:space="preserve"> </w:t>
      </w:r>
      <w:r>
        <w:rPr>
          <w:i/>
          <w:sz w:val="24"/>
        </w:rPr>
        <w:t>Scale Image Recognition</w:t>
      </w:r>
      <w:r>
        <w:rPr>
          <w:sz w:val="24"/>
        </w:rPr>
        <w:t>. arXiv:1409.1556.</w:t>
      </w:r>
    </w:p>
    <w:p w14:paraId="5C96F329">
      <w:pPr>
        <w:pStyle w:val="8"/>
        <w:numPr>
          <w:ilvl w:val="0"/>
          <w:numId w:val="11"/>
        </w:numPr>
        <w:tabs>
          <w:tab w:val="left" w:pos="592"/>
        </w:tabs>
        <w:spacing w:before="0" w:after="0" w:line="240" w:lineRule="auto"/>
        <w:ind w:left="592" w:right="162" w:hanging="360"/>
        <w:jc w:val="left"/>
        <w:rPr>
          <w:sz w:val="24"/>
        </w:rPr>
      </w:pPr>
      <w:r>
        <w:rPr>
          <w:sz w:val="24"/>
        </w:rPr>
        <w:t>Szegedy,</w:t>
      </w:r>
      <w:r>
        <w:rPr>
          <w:spacing w:val="-15"/>
          <w:sz w:val="24"/>
        </w:rPr>
        <w:t xml:space="preserve"> </w:t>
      </w:r>
      <w:r>
        <w:rPr>
          <w:sz w:val="24"/>
        </w:rPr>
        <w:t>C.,</w:t>
      </w:r>
      <w:r>
        <w:rPr>
          <w:spacing w:val="-15"/>
          <w:sz w:val="24"/>
        </w:rPr>
        <w:t xml:space="preserve"> </w:t>
      </w:r>
      <w:r>
        <w:rPr>
          <w:sz w:val="24"/>
        </w:rPr>
        <w:t>et</w:t>
      </w:r>
      <w:r>
        <w:rPr>
          <w:spacing w:val="-15"/>
          <w:sz w:val="24"/>
        </w:rPr>
        <w:t xml:space="preserve"> </w:t>
      </w:r>
      <w:r>
        <w:rPr>
          <w:sz w:val="24"/>
        </w:rPr>
        <w:t>al.</w:t>
      </w:r>
      <w:r>
        <w:rPr>
          <w:spacing w:val="-15"/>
          <w:sz w:val="24"/>
        </w:rPr>
        <w:t xml:space="preserve"> </w:t>
      </w:r>
      <w:r>
        <w:rPr>
          <w:sz w:val="24"/>
        </w:rPr>
        <w:t>(2015).</w:t>
      </w:r>
      <w:r>
        <w:rPr>
          <w:spacing w:val="-15"/>
          <w:sz w:val="24"/>
        </w:rPr>
        <w:t xml:space="preserve"> </w:t>
      </w:r>
      <w:r>
        <w:rPr>
          <w:i/>
          <w:sz w:val="24"/>
        </w:rPr>
        <w:t>Going</w:t>
      </w:r>
      <w:r>
        <w:rPr>
          <w:i/>
          <w:spacing w:val="-15"/>
          <w:sz w:val="24"/>
        </w:rPr>
        <w:t xml:space="preserve"> </w:t>
      </w:r>
      <w:r>
        <w:rPr>
          <w:i/>
          <w:sz w:val="24"/>
        </w:rPr>
        <w:t>deeper</w:t>
      </w:r>
      <w:r>
        <w:rPr>
          <w:i/>
          <w:spacing w:val="-15"/>
          <w:sz w:val="24"/>
        </w:rPr>
        <w:t xml:space="preserve"> </w:t>
      </w:r>
      <w:r>
        <w:rPr>
          <w:i/>
          <w:sz w:val="24"/>
        </w:rPr>
        <w:t>with</w:t>
      </w:r>
      <w:r>
        <w:rPr>
          <w:i/>
          <w:spacing w:val="-15"/>
          <w:sz w:val="24"/>
        </w:rPr>
        <w:t xml:space="preserve"> </w:t>
      </w:r>
      <w:r>
        <w:rPr>
          <w:i/>
          <w:sz w:val="24"/>
        </w:rPr>
        <w:t>convolutions</w:t>
      </w:r>
      <w:r>
        <w:rPr>
          <w:sz w:val="24"/>
        </w:rPr>
        <w:t>.</w:t>
      </w:r>
      <w:r>
        <w:rPr>
          <w:spacing w:val="-15"/>
          <w:sz w:val="24"/>
        </w:rPr>
        <w:t xml:space="preserve"> </w:t>
      </w:r>
      <w:r>
        <w:rPr>
          <w:sz w:val="24"/>
        </w:rPr>
        <w:t>IEEE</w:t>
      </w:r>
      <w:r>
        <w:rPr>
          <w:spacing w:val="-15"/>
          <w:sz w:val="24"/>
        </w:rPr>
        <w:t xml:space="preserve"> </w:t>
      </w:r>
      <w:r>
        <w:rPr>
          <w:sz w:val="24"/>
        </w:rPr>
        <w:t>Conference</w:t>
      </w:r>
      <w:r>
        <w:rPr>
          <w:spacing w:val="-15"/>
          <w:sz w:val="24"/>
        </w:rPr>
        <w:t xml:space="preserve"> </w:t>
      </w:r>
      <w:r>
        <w:rPr>
          <w:sz w:val="24"/>
        </w:rPr>
        <w:t>on</w:t>
      </w:r>
      <w:r>
        <w:rPr>
          <w:spacing w:val="-15"/>
          <w:sz w:val="24"/>
        </w:rPr>
        <w:t xml:space="preserve"> </w:t>
      </w:r>
      <w:r>
        <w:rPr>
          <w:sz w:val="24"/>
        </w:rPr>
        <w:t>Computer Vision and Pattern Recognition.</w:t>
      </w:r>
    </w:p>
    <w:p w14:paraId="107292AC">
      <w:pPr>
        <w:pStyle w:val="8"/>
        <w:numPr>
          <w:ilvl w:val="0"/>
          <w:numId w:val="11"/>
        </w:numPr>
        <w:tabs>
          <w:tab w:val="left" w:pos="592"/>
        </w:tabs>
        <w:spacing w:before="0" w:after="0" w:line="240" w:lineRule="auto"/>
        <w:ind w:left="592" w:right="161" w:hanging="360"/>
        <w:jc w:val="left"/>
        <w:rPr>
          <w:sz w:val="24"/>
        </w:rPr>
      </w:pPr>
      <w:r>
        <w:rPr>
          <w:sz w:val="24"/>
        </w:rPr>
        <w:t>He,</w:t>
      </w:r>
      <w:r>
        <w:rPr>
          <w:spacing w:val="-15"/>
          <w:sz w:val="24"/>
        </w:rPr>
        <w:t xml:space="preserve"> </w:t>
      </w:r>
      <w:r>
        <w:rPr>
          <w:sz w:val="24"/>
        </w:rPr>
        <w:t>K.,</w:t>
      </w:r>
      <w:r>
        <w:rPr>
          <w:spacing w:val="-15"/>
          <w:sz w:val="24"/>
        </w:rPr>
        <w:t xml:space="preserve"> </w:t>
      </w:r>
      <w:r>
        <w:rPr>
          <w:sz w:val="24"/>
        </w:rPr>
        <w:t>Zhang,</w:t>
      </w:r>
      <w:r>
        <w:rPr>
          <w:spacing w:val="-15"/>
          <w:sz w:val="24"/>
        </w:rPr>
        <w:t xml:space="preserve"> </w:t>
      </w:r>
      <w:r>
        <w:rPr>
          <w:sz w:val="24"/>
        </w:rPr>
        <w:t>X.,</w:t>
      </w:r>
      <w:r>
        <w:rPr>
          <w:spacing w:val="-15"/>
          <w:sz w:val="24"/>
        </w:rPr>
        <w:t xml:space="preserve"> </w:t>
      </w:r>
      <w:r>
        <w:rPr>
          <w:sz w:val="24"/>
        </w:rPr>
        <w:t>Ren,</w:t>
      </w:r>
      <w:r>
        <w:rPr>
          <w:spacing w:val="-15"/>
          <w:sz w:val="24"/>
        </w:rPr>
        <w:t xml:space="preserve"> </w:t>
      </w:r>
      <w:r>
        <w:rPr>
          <w:sz w:val="24"/>
        </w:rPr>
        <w:t>S.,</w:t>
      </w:r>
      <w:r>
        <w:rPr>
          <w:spacing w:val="-15"/>
          <w:sz w:val="24"/>
        </w:rPr>
        <w:t xml:space="preserve"> </w:t>
      </w:r>
      <w:r>
        <w:rPr>
          <w:sz w:val="24"/>
        </w:rPr>
        <w:t>&amp;</w:t>
      </w:r>
      <w:r>
        <w:rPr>
          <w:spacing w:val="-15"/>
          <w:sz w:val="24"/>
        </w:rPr>
        <w:t xml:space="preserve"> </w:t>
      </w:r>
      <w:r>
        <w:rPr>
          <w:sz w:val="24"/>
        </w:rPr>
        <w:t>Sun,</w:t>
      </w:r>
      <w:r>
        <w:rPr>
          <w:spacing w:val="-15"/>
          <w:sz w:val="24"/>
        </w:rPr>
        <w:t xml:space="preserve"> </w:t>
      </w:r>
      <w:r>
        <w:rPr>
          <w:sz w:val="24"/>
        </w:rPr>
        <w:t>J.</w:t>
      </w:r>
      <w:r>
        <w:rPr>
          <w:spacing w:val="-15"/>
          <w:sz w:val="24"/>
        </w:rPr>
        <w:t xml:space="preserve"> </w:t>
      </w:r>
      <w:r>
        <w:rPr>
          <w:sz w:val="24"/>
        </w:rPr>
        <w:t>(2016).</w:t>
      </w:r>
      <w:r>
        <w:rPr>
          <w:spacing w:val="-15"/>
          <w:sz w:val="24"/>
        </w:rPr>
        <w:t xml:space="preserve"> </w:t>
      </w:r>
      <w:r>
        <w:rPr>
          <w:i/>
          <w:sz w:val="24"/>
        </w:rPr>
        <w:t>Deep</w:t>
      </w:r>
      <w:r>
        <w:rPr>
          <w:i/>
          <w:spacing w:val="-15"/>
          <w:sz w:val="24"/>
        </w:rPr>
        <w:t xml:space="preserve"> </w:t>
      </w:r>
      <w:r>
        <w:rPr>
          <w:i/>
          <w:sz w:val="24"/>
        </w:rPr>
        <w:t>residual</w:t>
      </w:r>
      <w:r>
        <w:rPr>
          <w:i/>
          <w:spacing w:val="-15"/>
          <w:sz w:val="24"/>
        </w:rPr>
        <w:t xml:space="preserve"> </w:t>
      </w:r>
      <w:r>
        <w:rPr>
          <w:i/>
          <w:sz w:val="24"/>
        </w:rPr>
        <w:t>learning</w:t>
      </w:r>
      <w:r>
        <w:rPr>
          <w:i/>
          <w:spacing w:val="-15"/>
          <w:sz w:val="24"/>
        </w:rPr>
        <w:t xml:space="preserve"> </w:t>
      </w:r>
      <w:r>
        <w:rPr>
          <w:i/>
          <w:sz w:val="24"/>
        </w:rPr>
        <w:t>for</w:t>
      </w:r>
      <w:r>
        <w:rPr>
          <w:i/>
          <w:spacing w:val="-15"/>
          <w:sz w:val="24"/>
        </w:rPr>
        <w:t xml:space="preserve"> </w:t>
      </w:r>
      <w:r>
        <w:rPr>
          <w:i/>
          <w:sz w:val="24"/>
        </w:rPr>
        <w:t>image</w:t>
      </w:r>
      <w:r>
        <w:rPr>
          <w:i/>
          <w:spacing w:val="-15"/>
          <w:sz w:val="24"/>
        </w:rPr>
        <w:t xml:space="preserve"> </w:t>
      </w:r>
      <w:r>
        <w:rPr>
          <w:i/>
          <w:sz w:val="24"/>
        </w:rPr>
        <w:t>recognition</w:t>
      </w:r>
      <w:r>
        <w:rPr>
          <w:sz w:val="24"/>
        </w:rPr>
        <w:t>. IEEE Conference on Computer Vision and Pattern Recognition.</w:t>
      </w:r>
    </w:p>
    <w:p w14:paraId="2246F905">
      <w:pPr>
        <w:pStyle w:val="8"/>
        <w:numPr>
          <w:ilvl w:val="0"/>
          <w:numId w:val="11"/>
        </w:numPr>
        <w:tabs>
          <w:tab w:val="left" w:pos="592"/>
        </w:tabs>
        <w:spacing w:before="0" w:after="0" w:line="240" w:lineRule="auto"/>
        <w:ind w:left="592" w:right="161" w:hanging="360"/>
        <w:jc w:val="left"/>
        <w:rPr>
          <w:sz w:val="24"/>
        </w:rPr>
      </w:pPr>
      <w:r>
        <w:rPr>
          <w:sz w:val="24"/>
        </w:rPr>
        <w:t>Huang,</w:t>
      </w:r>
      <w:r>
        <w:rPr>
          <w:spacing w:val="-3"/>
          <w:sz w:val="24"/>
        </w:rPr>
        <w:t xml:space="preserve"> </w:t>
      </w:r>
      <w:r>
        <w:rPr>
          <w:sz w:val="24"/>
        </w:rPr>
        <w:t>G., Liu,</w:t>
      </w:r>
      <w:r>
        <w:rPr>
          <w:spacing w:val="-1"/>
          <w:sz w:val="24"/>
        </w:rPr>
        <w:t xml:space="preserve"> </w:t>
      </w:r>
      <w:r>
        <w:rPr>
          <w:sz w:val="24"/>
        </w:rPr>
        <w:t>Z.,</w:t>
      </w:r>
      <w:r>
        <w:rPr>
          <w:spacing w:val="-6"/>
          <w:sz w:val="24"/>
        </w:rPr>
        <w:t xml:space="preserve"> </w:t>
      </w:r>
      <w:r>
        <w:rPr>
          <w:sz w:val="24"/>
        </w:rPr>
        <w:t>Van Der</w:t>
      </w:r>
      <w:r>
        <w:rPr>
          <w:spacing w:val="-4"/>
          <w:sz w:val="24"/>
        </w:rPr>
        <w:t xml:space="preserve"> </w:t>
      </w:r>
      <w:r>
        <w:rPr>
          <w:sz w:val="24"/>
        </w:rPr>
        <w:t>Maaten, L.,</w:t>
      </w:r>
      <w:r>
        <w:rPr>
          <w:spacing w:val="-4"/>
          <w:sz w:val="24"/>
        </w:rPr>
        <w:t xml:space="preserve"> </w:t>
      </w:r>
      <w:r>
        <w:rPr>
          <w:sz w:val="24"/>
        </w:rPr>
        <w:t>&amp;</w:t>
      </w:r>
      <w:r>
        <w:rPr>
          <w:spacing w:val="-6"/>
          <w:sz w:val="24"/>
        </w:rPr>
        <w:t xml:space="preserve"> </w:t>
      </w:r>
      <w:r>
        <w:rPr>
          <w:sz w:val="24"/>
        </w:rPr>
        <w:t>Weinberger,</w:t>
      </w:r>
      <w:r>
        <w:rPr>
          <w:spacing w:val="-2"/>
          <w:sz w:val="24"/>
        </w:rPr>
        <w:t xml:space="preserve"> </w:t>
      </w:r>
      <w:r>
        <w:rPr>
          <w:sz w:val="24"/>
        </w:rPr>
        <w:t>K. Q.</w:t>
      </w:r>
      <w:r>
        <w:rPr>
          <w:spacing w:val="-2"/>
          <w:sz w:val="24"/>
        </w:rPr>
        <w:t xml:space="preserve"> </w:t>
      </w:r>
      <w:r>
        <w:rPr>
          <w:sz w:val="24"/>
        </w:rPr>
        <w:t>(2017).</w:t>
      </w:r>
      <w:r>
        <w:rPr>
          <w:spacing w:val="-3"/>
          <w:sz w:val="24"/>
        </w:rPr>
        <w:t xml:space="preserve"> </w:t>
      </w:r>
      <w:r>
        <w:rPr>
          <w:i/>
          <w:sz w:val="24"/>
        </w:rPr>
        <w:t>Densely</w:t>
      </w:r>
      <w:r>
        <w:rPr>
          <w:i/>
          <w:spacing w:val="-2"/>
          <w:sz w:val="24"/>
        </w:rPr>
        <w:t xml:space="preserve"> </w:t>
      </w:r>
      <w:r>
        <w:rPr>
          <w:i/>
          <w:sz w:val="24"/>
        </w:rPr>
        <w:t>connected convolutional networks</w:t>
      </w:r>
      <w:r>
        <w:rPr>
          <w:sz w:val="24"/>
        </w:rPr>
        <w:t>. IEEE CVPR.</w:t>
      </w:r>
    </w:p>
    <w:p w14:paraId="680C9554">
      <w:pPr>
        <w:pStyle w:val="8"/>
        <w:numPr>
          <w:ilvl w:val="0"/>
          <w:numId w:val="11"/>
        </w:numPr>
        <w:tabs>
          <w:tab w:val="left" w:pos="592"/>
        </w:tabs>
        <w:spacing w:before="0" w:after="0" w:line="240" w:lineRule="auto"/>
        <w:ind w:left="592" w:right="162" w:hanging="360"/>
        <w:jc w:val="left"/>
        <w:rPr>
          <w:sz w:val="24"/>
        </w:rPr>
      </w:pPr>
      <w:r>
        <w:rPr>
          <w:sz w:val="24"/>
        </w:rPr>
        <w:t xml:space="preserve">Tan, M., &amp; Le, Q. V. (2019). </w:t>
      </w:r>
      <w:r>
        <w:rPr>
          <w:i/>
          <w:sz w:val="24"/>
        </w:rPr>
        <w:t>EfficientNet: Rethinking model scaling for convolutional</w:t>
      </w:r>
      <w:r>
        <w:rPr>
          <w:i/>
          <w:spacing w:val="80"/>
          <w:sz w:val="24"/>
        </w:rPr>
        <w:t xml:space="preserve"> </w:t>
      </w:r>
      <w:r>
        <w:rPr>
          <w:i/>
          <w:sz w:val="24"/>
        </w:rPr>
        <w:t>neural networks</w:t>
      </w:r>
      <w:r>
        <w:rPr>
          <w:sz w:val="24"/>
        </w:rPr>
        <w:t>. ICML.</w:t>
      </w:r>
    </w:p>
    <w:p w14:paraId="7688D5A8">
      <w:pPr>
        <w:pStyle w:val="8"/>
        <w:numPr>
          <w:ilvl w:val="0"/>
          <w:numId w:val="11"/>
        </w:numPr>
        <w:tabs>
          <w:tab w:val="left" w:pos="592"/>
        </w:tabs>
        <w:spacing w:before="0" w:after="0" w:line="240" w:lineRule="auto"/>
        <w:ind w:left="592" w:right="162" w:hanging="360"/>
        <w:jc w:val="left"/>
        <w:rPr>
          <w:sz w:val="24"/>
        </w:rPr>
      </w:pPr>
      <w:r>
        <w:rPr>
          <w:sz w:val="24"/>
        </w:rPr>
        <w:t>Esteva,</w:t>
      </w:r>
      <w:r>
        <w:rPr>
          <w:spacing w:val="-23"/>
          <w:sz w:val="24"/>
        </w:rPr>
        <w:t xml:space="preserve"> </w:t>
      </w:r>
      <w:r>
        <w:rPr>
          <w:sz w:val="24"/>
        </w:rPr>
        <w:t>A.,</w:t>
      </w:r>
      <w:r>
        <w:rPr>
          <w:spacing w:val="-15"/>
          <w:sz w:val="24"/>
        </w:rPr>
        <w:t xml:space="preserve"> </w:t>
      </w:r>
      <w:r>
        <w:rPr>
          <w:sz w:val="24"/>
        </w:rPr>
        <w:t>et</w:t>
      </w:r>
      <w:r>
        <w:rPr>
          <w:spacing w:val="-15"/>
          <w:sz w:val="24"/>
        </w:rPr>
        <w:t xml:space="preserve"> </w:t>
      </w:r>
      <w:r>
        <w:rPr>
          <w:sz w:val="24"/>
        </w:rPr>
        <w:t>al.</w:t>
      </w:r>
      <w:r>
        <w:rPr>
          <w:spacing w:val="-13"/>
          <w:sz w:val="24"/>
        </w:rPr>
        <w:t xml:space="preserve"> </w:t>
      </w:r>
      <w:r>
        <w:rPr>
          <w:sz w:val="24"/>
        </w:rPr>
        <w:t>(2017).</w:t>
      </w:r>
      <w:r>
        <w:rPr>
          <w:spacing w:val="-14"/>
          <w:sz w:val="24"/>
        </w:rPr>
        <w:t xml:space="preserve"> </w:t>
      </w:r>
      <w:r>
        <w:rPr>
          <w:i/>
          <w:sz w:val="24"/>
        </w:rPr>
        <w:t>Dermatologist-level</w:t>
      </w:r>
      <w:r>
        <w:rPr>
          <w:i/>
          <w:spacing w:val="-14"/>
          <w:sz w:val="24"/>
        </w:rPr>
        <w:t xml:space="preserve"> </w:t>
      </w:r>
      <w:r>
        <w:rPr>
          <w:i/>
          <w:sz w:val="24"/>
        </w:rPr>
        <w:t>classification</w:t>
      </w:r>
      <w:r>
        <w:rPr>
          <w:i/>
          <w:spacing w:val="-13"/>
          <w:sz w:val="24"/>
        </w:rPr>
        <w:t xml:space="preserve"> </w:t>
      </w:r>
      <w:r>
        <w:rPr>
          <w:i/>
          <w:sz w:val="24"/>
        </w:rPr>
        <w:t>of</w:t>
      </w:r>
      <w:r>
        <w:rPr>
          <w:i/>
          <w:spacing w:val="-15"/>
          <w:sz w:val="24"/>
        </w:rPr>
        <w:t xml:space="preserve"> </w:t>
      </w:r>
      <w:r>
        <w:rPr>
          <w:i/>
          <w:sz w:val="24"/>
        </w:rPr>
        <w:t>skin</w:t>
      </w:r>
      <w:r>
        <w:rPr>
          <w:i/>
          <w:spacing w:val="-14"/>
          <w:sz w:val="24"/>
        </w:rPr>
        <w:t xml:space="preserve"> </w:t>
      </w:r>
      <w:r>
        <w:rPr>
          <w:i/>
          <w:sz w:val="24"/>
        </w:rPr>
        <w:t>cancer</w:t>
      </w:r>
      <w:r>
        <w:rPr>
          <w:i/>
          <w:spacing w:val="-14"/>
          <w:sz w:val="24"/>
        </w:rPr>
        <w:t xml:space="preserve"> </w:t>
      </w:r>
      <w:r>
        <w:rPr>
          <w:i/>
          <w:sz w:val="24"/>
        </w:rPr>
        <w:t>with</w:t>
      </w:r>
      <w:r>
        <w:rPr>
          <w:i/>
          <w:spacing w:val="-14"/>
          <w:sz w:val="24"/>
        </w:rPr>
        <w:t xml:space="preserve"> </w:t>
      </w:r>
      <w:r>
        <w:rPr>
          <w:i/>
          <w:sz w:val="24"/>
        </w:rPr>
        <w:t>deep</w:t>
      </w:r>
      <w:r>
        <w:rPr>
          <w:i/>
          <w:spacing w:val="-14"/>
          <w:sz w:val="24"/>
        </w:rPr>
        <w:t xml:space="preserve"> </w:t>
      </w:r>
      <w:r>
        <w:rPr>
          <w:i/>
          <w:sz w:val="24"/>
        </w:rPr>
        <w:t>neural networks</w:t>
      </w:r>
      <w:r>
        <w:rPr>
          <w:sz w:val="24"/>
        </w:rPr>
        <w:t>. Nature, 542(7639), 115–118.</w:t>
      </w:r>
    </w:p>
    <w:p w14:paraId="11715714">
      <w:pPr>
        <w:pStyle w:val="8"/>
        <w:numPr>
          <w:ilvl w:val="0"/>
          <w:numId w:val="11"/>
        </w:numPr>
        <w:tabs>
          <w:tab w:val="left" w:pos="592"/>
        </w:tabs>
        <w:spacing w:before="0" w:after="0" w:line="292" w:lineRule="exact"/>
        <w:ind w:left="592" w:right="0" w:hanging="360"/>
        <w:jc w:val="left"/>
        <w:rPr>
          <w:sz w:val="24"/>
        </w:rPr>
      </w:pPr>
      <w:r>
        <w:rPr>
          <w:sz w:val="24"/>
        </w:rPr>
        <w:t>Bojarski,</w:t>
      </w:r>
      <w:r>
        <w:rPr>
          <w:spacing w:val="-10"/>
          <w:sz w:val="24"/>
        </w:rPr>
        <w:t xml:space="preserve"> </w:t>
      </w:r>
      <w:r>
        <w:rPr>
          <w:sz w:val="24"/>
        </w:rPr>
        <w:t>M.,</w:t>
      </w:r>
      <w:r>
        <w:rPr>
          <w:spacing w:val="-8"/>
          <w:sz w:val="24"/>
        </w:rPr>
        <w:t xml:space="preserve"> </w:t>
      </w:r>
      <w:r>
        <w:rPr>
          <w:sz w:val="24"/>
        </w:rPr>
        <w:t>et</w:t>
      </w:r>
      <w:r>
        <w:rPr>
          <w:spacing w:val="-9"/>
          <w:sz w:val="24"/>
        </w:rPr>
        <w:t xml:space="preserve"> </w:t>
      </w:r>
      <w:r>
        <w:rPr>
          <w:sz w:val="24"/>
        </w:rPr>
        <w:t>al.</w:t>
      </w:r>
      <w:r>
        <w:rPr>
          <w:spacing w:val="-9"/>
          <w:sz w:val="24"/>
        </w:rPr>
        <w:t xml:space="preserve"> </w:t>
      </w:r>
      <w:r>
        <w:rPr>
          <w:sz w:val="24"/>
        </w:rPr>
        <w:t>(2016).</w:t>
      </w:r>
      <w:r>
        <w:rPr>
          <w:spacing w:val="-10"/>
          <w:sz w:val="24"/>
        </w:rPr>
        <w:t xml:space="preserve"> </w:t>
      </w:r>
      <w:r>
        <w:rPr>
          <w:i/>
          <w:sz w:val="24"/>
        </w:rPr>
        <w:t>End</w:t>
      </w:r>
      <w:r>
        <w:rPr>
          <w:i/>
          <w:spacing w:val="-8"/>
          <w:sz w:val="24"/>
        </w:rPr>
        <w:t xml:space="preserve"> </w:t>
      </w:r>
      <w:r>
        <w:rPr>
          <w:i/>
          <w:sz w:val="24"/>
        </w:rPr>
        <w:t>to</w:t>
      </w:r>
      <w:r>
        <w:rPr>
          <w:i/>
          <w:spacing w:val="-8"/>
          <w:sz w:val="24"/>
        </w:rPr>
        <w:t xml:space="preserve"> </w:t>
      </w:r>
      <w:r>
        <w:rPr>
          <w:i/>
          <w:sz w:val="24"/>
        </w:rPr>
        <w:t>End</w:t>
      </w:r>
      <w:r>
        <w:rPr>
          <w:i/>
          <w:spacing w:val="-9"/>
          <w:sz w:val="24"/>
        </w:rPr>
        <w:t xml:space="preserve"> </w:t>
      </w:r>
      <w:r>
        <w:rPr>
          <w:i/>
          <w:sz w:val="24"/>
        </w:rPr>
        <w:t>Learning</w:t>
      </w:r>
      <w:r>
        <w:rPr>
          <w:i/>
          <w:spacing w:val="-9"/>
          <w:sz w:val="24"/>
        </w:rPr>
        <w:t xml:space="preserve"> </w:t>
      </w:r>
      <w:r>
        <w:rPr>
          <w:i/>
          <w:sz w:val="24"/>
        </w:rPr>
        <w:t>for</w:t>
      </w:r>
      <w:r>
        <w:rPr>
          <w:i/>
          <w:spacing w:val="-8"/>
          <w:sz w:val="24"/>
        </w:rPr>
        <w:t xml:space="preserve"> </w:t>
      </w:r>
      <w:r>
        <w:rPr>
          <w:i/>
          <w:sz w:val="24"/>
        </w:rPr>
        <w:t>Self-Driving</w:t>
      </w:r>
      <w:r>
        <w:rPr>
          <w:i/>
          <w:spacing w:val="-8"/>
          <w:sz w:val="24"/>
        </w:rPr>
        <w:t xml:space="preserve"> </w:t>
      </w:r>
      <w:r>
        <w:rPr>
          <w:i/>
          <w:sz w:val="24"/>
        </w:rPr>
        <w:t>Cars</w:t>
      </w:r>
      <w:r>
        <w:rPr>
          <w:sz w:val="24"/>
        </w:rPr>
        <w:t>.</w:t>
      </w:r>
      <w:r>
        <w:rPr>
          <w:spacing w:val="-8"/>
          <w:sz w:val="24"/>
        </w:rPr>
        <w:t xml:space="preserve"> </w:t>
      </w:r>
      <w:r>
        <w:rPr>
          <w:spacing w:val="-2"/>
          <w:sz w:val="24"/>
        </w:rPr>
        <w:t>arXiv:1604.07316.</w:t>
      </w:r>
    </w:p>
    <w:p w14:paraId="2B7A79EA">
      <w:pPr>
        <w:pStyle w:val="8"/>
        <w:numPr>
          <w:ilvl w:val="0"/>
          <w:numId w:val="11"/>
        </w:numPr>
        <w:tabs>
          <w:tab w:val="left" w:pos="592"/>
        </w:tabs>
        <w:spacing w:before="0" w:after="0" w:line="240" w:lineRule="auto"/>
        <w:ind w:left="592" w:right="162" w:hanging="360"/>
        <w:jc w:val="left"/>
        <w:rPr>
          <w:sz w:val="24"/>
        </w:rPr>
      </w:pPr>
      <w:r>
        <w:rPr>
          <w:sz w:val="24"/>
        </w:rPr>
        <w:t>Pedregosa,</w:t>
      </w:r>
      <w:r>
        <w:rPr>
          <w:spacing w:val="-13"/>
          <w:sz w:val="24"/>
        </w:rPr>
        <w:t xml:space="preserve"> </w:t>
      </w:r>
      <w:r>
        <w:rPr>
          <w:sz w:val="24"/>
        </w:rPr>
        <w:t>F.,</w:t>
      </w:r>
      <w:r>
        <w:rPr>
          <w:spacing w:val="-13"/>
          <w:sz w:val="24"/>
        </w:rPr>
        <w:t xml:space="preserve"> </w:t>
      </w:r>
      <w:r>
        <w:rPr>
          <w:sz w:val="24"/>
        </w:rPr>
        <w:t>et</w:t>
      </w:r>
      <w:r>
        <w:rPr>
          <w:spacing w:val="-13"/>
          <w:sz w:val="24"/>
        </w:rPr>
        <w:t xml:space="preserve"> </w:t>
      </w:r>
      <w:r>
        <w:rPr>
          <w:sz w:val="24"/>
        </w:rPr>
        <w:t>al.</w:t>
      </w:r>
      <w:r>
        <w:rPr>
          <w:spacing w:val="-13"/>
          <w:sz w:val="24"/>
        </w:rPr>
        <w:t xml:space="preserve"> </w:t>
      </w:r>
      <w:r>
        <w:rPr>
          <w:sz w:val="24"/>
        </w:rPr>
        <w:t>(2011).</w:t>
      </w:r>
      <w:r>
        <w:rPr>
          <w:spacing w:val="-13"/>
          <w:sz w:val="24"/>
        </w:rPr>
        <w:t xml:space="preserve"> </w:t>
      </w:r>
      <w:r>
        <w:rPr>
          <w:i/>
          <w:sz w:val="24"/>
        </w:rPr>
        <w:t>Scikit-learn:</w:t>
      </w:r>
      <w:r>
        <w:rPr>
          <w:i/>
          <w:spacing w:val="-13"/>
          <w:sz w:val="24"/>
        </w:rPr>
        <w:t xml:space="preserve"> </w:t>
      </w:r>
      <w:r>
        <w:rPr>
          <w:i/>
          <w:sz w:val="24"/>
        </w:rPr>
        <w:t>Machine</w:t>
      </w:r>
      <w:r>
        <w:rPr>
          <w:i/>
          <w:spacing w:val="-12"/>
          <w:sz w:val="24"/>
        </w:rPr>
        <w:t xml:space="preserve"> </w:t>
      </w:r>
      <w:r>
        <w:rPr>
          <w:i/>
          <w:sz w:val="24"/>
        </w:rPr>
        <w:t>Learning</w:t>
      </w:r>
      <w:r>
        <w:rPr>
          <w:i/>
          <w:spacing w:val="-13"/>
          <w:sz w:val="24"/>
        </w:rPr>
        <w:t xml:space="preserve"> </w:t>
      </w:r>
      <w:r>
        <w:rPr>
          <w:i/>
          <w:sz w:val="24"/>
        </w:rPr>
        <w:t>in</w:t>
      </w:r>
      <w:r>
        <w:rPr>
          <w:i/>
          <w:spacing w:val="-12"/>
          <w:sz w:val="24"/>
        </w:rPr>
        <w:t xml:space="preserve"> </w:t>
      </w:r>
      <w:r>
        <w:rPr>
          <w:i/>
          <w:sz w:val="24"/>
        </w:rPr>
        <w:t>Python</w:t>
      </w:r>
      <w:r>
        <w:rPr>
          <w:sz w:val="24"/>
        </w:rPr>
        <w:t>.</w:t>
      </w:r>
      <w:r>
        <w:rPr>
          <w:spacing w:val="-13"/>
          <w:sz w:val="24"/>
        </w:rPr>
        <w:t xml:space="preserve"> </w:t>
      </w:r>
      <w:r>
        <w:rPr>
          <w:sz w:val="24"/>
        </w:rPr>
        <w:t>Journal</w:t>
      </w:r>
      <w:r>
        <w:rPr>
          <w:spacing w:val="-13"/>
          <w:sz w:val="24"/>
        </w:rPr>
        <w:t xml:space="preserve"> </w:t>
      </w:r>
      <w:r>
        <w:rPr>
          <w:sz w:val="24"/>
        </w:rPr>
        <w:t>of</w:t>
      </w:r>
      <w:r>
        <w:rPr>
          <w:spacing w:val="-13"/>
          <w:sz w:val="24"/>
        </w:rPr>
        <w:t xml:space="preserve"> </w:t>
      </w:r>
      <w:r>
        <w:rPr>
          <w:sz w:val="24"/>
        </w:rPr>
        <w:t>Machine Learning Research, 12, 2825–2830.</w:t>
      </w:r>
    </w:p>
    <w:p w14:paraId="5364A023">
      <w:pPr>
        <w:pStyle w:val="8"/>
        <w:numPr>
          <w:ilvl w:val="0"/>
          <w:numId w:val="11"/>
        </w:numPr>
        <w:tabs>
          <w:tab w:val="left" w:pos="592"/>
        </w:tabs>
        <w:spacing w:before="0" w:after="0" w:line="240" w:lineRule="auto"/>
        <w:ind w:left="592" w:right="0" w:hanging="360"/>
        <w:jc w:val="left"/>
        <w:rPr>
          <w:sz w:val="24"/>
        </w:rPr>
      </w:pPr>
      <w:r>
        <w:rPr>
          <w:sz w:val="24"/>
        </w:rPr>
        <w:t>Chollet,</w:t>
      </w:r>
      <w:r>
        <w:rPr>
          <w:spacing w:val="-6"/>
          <w:sz w:val="24"/>
        </w:rPr>
        <w:t xml:space="preserve"> </w:t>
      </w:r>
      <w:r>
        <w:rPr>
          <w:sz w:val="24"/>
        </w:rPr>
        <w:t>F.</w:t>
      </w:r>
      <w:r>
        <w:rPr>
          <w:spacing w:val="-4"/>
          <w:sz w:val="24"/>
        </w:rPr>
        <w:t xml:space="preserve"> </w:t>
      </w:r>
      <w:r>
        <w:rPr>
          <w:sz w:val="24"/>
        </w:rPr>
        <w:t>(2015).</w:t>
      </w:r>
      <w:r>
        <w:rPr>
          <w:spacing w:val="-5"/>
          <w:sz w:val="24"/>
        </w:rPr>
        <w:t xml:space="preserve"> </w:t>
      </w:r>
      <w:r>
        <w:rPr>
          <w:i/>
          <w:sz w:val="24"/>
        </w:rPr>
        <w:t>Keras:</w:t>
      </w:r>
      <w:r>
        <w:rPr>
          <w:i/>
          <w:spacing w:val="-4"/>
          <w:sz w:val="24"/>
        </w:rPr>
        <w:t xml:space="preserve"> </w:t>
      </w:r>
      <w:r>
        <w:rPr>
          <w:i/>
          <w:sz w:val="24"/>
        </w:rPr>
        <w:t>Deep</w:t>
      </w:r>
      <w:r>
        <w:rPr>
          <w:i/>
          <w:spacing w:val="-4"/>
          <w:sz w:val="24"/>
        </w:rPr>
        <w:t xml:space="preserve"> </w:t>
      </w:r>
      <w:r>
        <w:rPr>
          <w:i/>
          <w:sz w:val="24"/>
        </w:rPr>
        <w:t>Learning</w:t>
      </w:r>
      <w:r>
        <w:rPr>
          <w:i/>
          <w:spacing w:val="-4"/>
          <w:sz w:val="24"/>
        </w:rPr>
        <w:t xml:space="preserve"> </w:t>
      </w:r>
      <w:r>
        <w:rPr>
          <w:i/>
          <w:sz w:val="24"/>
        </w:rPr>
        <w:t>for</w:t>
      </w:r>
      <w:r>
        <w:rPr>
          <w:i/>
          <w:spacing w:val="-5"/>
          <w:sz w:val="24"/>
        </w:rPr>
        <w:t xml:space="preserve"> </w:t>
      </w:r>
      <w:r>
        <w:rPr>
          <w:i/>
          <w:sz w:val="24"/>
        </w:rPr>
        <w:t>humans</w:t>
      </w:r>
      <w:r>
        <w:rPr>
          <w:sz w:val="24"/>
        </w:rPr>
        <w:t>.</w:t>
      </w:r>
      <w:r>
        <w:rPr>
          <w:spacing w:val="-4"/>
          <w:sz w:val="24"/>
        </w:rPr>
        <w:t xml:space="preserve"> </w:t>
      </w:r>
      <w:r>
        <w:rPr>
          <w:sz w:val="24"/>
        </w:rPr>
        <w:t>GitHub</w:t>
      </w:r>
      <w:r>
        <w:rPr>
          <w:spacing w:val="-3"/>
          <w:sz w:val="24"/>
        </w:rPr>
        <w:t xml:space="preserve"> </w:t>
      </w:r>
      <w:r>
        <w:rPr>
          <w:spacing w:val="-2"/>
          <w:sz w:val="24"/>
        </w:rPr>
        <w:t>repository.</w:t>
      </w:r>
    </w:p>
    <w:p w14:paraId="4FCD6B64">
      <w:pPr>
        <w:pStyle w:val="5"/>
        <w:spacing w:after="0"/>
        <w:rPr>
          <w:sz w:val="20"/>
        </w:rPr>
        <w:sectPr>
          <w:pgSz w:w="11910" w:h="16840"/>
          <w:pgMar w:top="1240" w:right="1275" w:bottom="1240" w:left="1275" w:header="717" w:footer="1050" w:gutter="0"/>
          <w:cols w:space="720" w:num="1"/>
        </w:sectPr>
      </w:pPr>
    </w:p>
    <w:p w14:paraId="00DB2976">
      <w:pPr>
        <w:pStyle w:val="5"/>
        <w:spacing w:line="20" w:lineRule="exact"/>
        <w:ind w:left="165"/>
        <w:rPr>
          <w:sz w:val="24"/>
        </w:rPr>
      </w:pPr>
      <w:r>
        <w:rPr>
          <w:sz w:val="2"/>
        </w:rPr>
        <mc:AlternateContent>
          <mc:Choice Requires="wpg">
            <w:drawing>
              <wp:inline distT="0" distB="0" distL="0" distR="0">
                <wp:extent cx="5712460" cy="6350"/>
                <wp:effectExtent l="9525" t="0" r="0" b="3175"/>
                <wp:docPr id="29" name="Group 29"/>
                <wp:cNvGraphicFramePr/>
                <a:graphic xmlns:a="http://schemas.openxmlformats.org/drawingml/2006/main">
                  <a:graphicData uri="http://schemas.microsoft.com/office/word/2010/wordprocessingGroup">
                    <wpg:wgp>
                      <wpg:cNvGrpSpPr/>
                      <wpg:grpSpPr>
                        <a:xfrm>
                          <a:off x="0" y="0"/>
                          <a:ext cx="5712460" cy="6350"/>
                          <a:chOff x="0" y="0"/>
                          <a:chExt cx="5712460" cy="6350"/>
                        </a:xfrm>
                      </wpg:grpSpPr>
                      <wps:wsp>
                        <wps:cNvPr id="30" name="Graphic 30"/>
                        <wps:cNvSpPr/>
                        <wps:spPr>
                          <a:xfrm>
                            <a:off x="0" y="3047"/>
                            <a:ext cx="5712460" cy="1270"/>
                          </a:xfrm>
                          <a:custGeom>
                            <a:avLst/>
                            <a:gdLst/>
                            <a:ahLst/>
                            <a:cxnLst/>
                            <a:rect l="l" t="t" r="r" b="b"/>
                            <a:pathLst>
                              <a:path w="5712460">
                                <a:moveTo>
                                  <a:pt x="0" y="0"/>
                                </a:moveTo>
                                <a:lnTo>
                                  <a:pt x="5711951" y="0"/>
                                </a:lnTo>
                              </a:path>
                            </a:pathLst>
                          </a:custGeom>
                          <a:ln w="6095">
                            <a:solidFill>
                              <a:srgbClr val="4472C4"/>
                            </a:solidFill>
                            <a:prstDash val="solid"/>
                          </a:ln>
                        </wps:spPr>
                        <wps:bodyPr wrap="square" lIns="0" tIns="0" rIns="0" bIns="0" rtlCol="0">
                          <a:noAutofit/>
                        </wps:bodyPr>
                      </wps:wsp>
                    </wpg:wgp>
                  </a:graphicData>
                </a:graphic>
              </wp:inline>
            </w:drawing>
          </mc:Choice>
          <mc:Fallback>
            <w:pict>
              <v:group id="_x0000_s1026" o:spid="_x0000_s1026" o:spt="203" style="height:0.5pt;width:449.8pt;" coordsize="5712460,6350" o:gfxdata="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Y5MKy1AAAAAMBAAAPAAAAAAAAAAEAIAAAACIAAABkcnMvZG93bnJldi54bWxQ&#10;SwECFAAUAAAACACHTuJAAu/kGW0CAACrBQAADgAAAAAAAAABACAAAAAjAQAAZHJzL2Uyb0RvYy54&#10;bWxQSwUGAAAAAAYABgBZAQAAAgYAAAAA&#10;">
                <o:lock v:ext="edit" aspectratio="f"/>
                <v:shape id="Graphic 30" o:spid="_x0000_s1026" o:spt="100" style="position:absolute;left:0;top:3047;height:1270;width:5712460;" filled="f" stroked="t" coordsize="5712460,1" o:gfxdata="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FojO7sAAADb&#10;AAAADwAAAAAAAAABACAAAAAiAAAAZHJzL2Rvd25yZXYueG1sUEsBAhQAFAAAAAgAh07iQDMvBZ47&#10;AAAAOQAAABAAAAAAAAAAAQAgAAAACgEAAGRycy9zaGFwZXhtbC54bWxQSwUGAAAAAAYABgBbAQAA&#10;tAMAAAAA&#10;" path="m0,0l5711951,0e">
                  <v:fill on="f" focussize="0,0"/>
                  <v:stroke weight="0.47992125984252pt" color="#4472C4" joinstyle="round"/>
                  <v:imagedata o:title=""/>
                  <o:lock v:ext="edit" aspectratio="f"/>
                  <v:textbox inset="0mm,0mm,0mm,0mm"/>
                </v:shape>
                <w10:wrap type="none"/>
                <w10:anchorlock/>
              </v:group>
            </w:pict>
          </mc:Fallback>
        </mc:AlternateContent>
      </w:r>
      <w:r>
        <w:rPr>
          <w:sz w:val="13"/>
        </w:rPr>
        <mc:AlternateContent>
          <mc:Choice Requires="wps">
            <w:drawing>
              <wp:anchor distT="0" distB="0" distL="114300" distR="114300" simplePos="0" relativeHeight="251669504" behindDoc="0" locked="0" layoutInCell="1" allowOverlap="1">
                <wp:simplePos x="0" y="0"/>
                <wp:positionH relativeFrom="column">
                  <wp:posOffset>285750</wp:posOffset>
                </wp:positionH>
                <wp:positionV relativeFrom="paragraph">
                  <wp:posOffset>7731760</wp:posOffset>
                </wp:positionV>
                <wp:extent cx="5768340" cy="586740"/>
                <wp:effectExtent l="0" t="0" r="0" b="0"/>
                <wp:wrapTopAndBottom/>
                <wp:docPr id="34" name="Textbox 34"/>
                <wp:cNvGraphicFramePr/>
                <a:graphic xmlns:a="http://schemas.openxmlformats.org/drawingml/2006/main">
                  <a:graphicData uri="http://schemas.microsoft.com/office/word/2010/wordprocessingShape">
                    <wps:wsp>
                      <wps:cNvSpPr txBox="1"/>
                      <wps:spPr>
                        <a:xfrm>
                          <a:off x="1095375" y="8627745"/>
                          <a:ext cx="5768340" cy="586740"/>
                        </a:xfrm>
                        <a:prstGeom prst="rect">
                          <a:avLst/>
                        </a:prstGeom>
                      </wps:spPr>
                      <wps:txbx>
                        <w:txbxContent>
                          <w:p w14:paraId="087CBCC9"/>
                        </w:txbxContent>
                      </wps:txbx>
                      <wps:bodyPr wrap="square" lIns="0" tIns="0" rIns="0" bIns="0" rtlCol="0">
                        <a:noAutofit/>
                      </wps:bodyPr>
                    </wps:wsp>
                  </a:graphicData>
                </a:graphic>
              </wp:anchor>
            </w:drawing>
          </mc:Choice>
          <mc:Fallback>
            <w:pict>
              <v:shape id="Textbox 34" o:spid="_x0000_s1026" o:spt="202" type="#_x0000_t202" style="position:absolute;left:0pt;margin-left:22.5pt;margin-top:608.8pt;height:46.2pt;width:454.2pt;mso-wrap-distance-bottom:0pt;mso-wrap-distance-top:0pt;z-index:251669504;mso-width-relative:page;mso-height-relative:page;" filled="f" stroked="f" coordsize="21600,21600" o:gfxdata="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AG9cRraAAAADAEAAA8AAAAAAAAAAQAgAAAAIgAAAGRycy9kb3ducmV2&#10;LnhtbFBLAQIUABQAAAAIAIdO4kA4jlJKwQEAAIIDAAAOAAAAAAAAAAEAIAAAACkBAABkcnMvZTJv&#10;RG9jLnhtbFBLBQYAAAAABgAGAFkBAABcBQAAAAA=&#10;">
                <v:fill on="f" focussize="0,0"/>
                <v:stroke on="f"/>
                <v:imagedata o:title=""/>
                <o:lock v:ext="edit" aspectratio="f"/>
                <v:textbox inset="0mm,0mm,0mm,0mm">
                  <w:txbxContent>
                    <w:p w14:paraId="087CBCC9"/>
                  </w:txbxContent>
                </v:textbox>
                <w10:wrap type="topAndBottom"/>
              </v:shape>
            </w:pict>
          </mc:Fallback>
        </mc:AlternateContent>
      </w:r>
    </w:p>
    <w:sectPr>
      <w:headerReference r:id="rId19" w:type="default"/>
      <w:footerReference r:id="rId20" w:type="default"/>
      <w:pgSz w:w="11910" w:h="16840"/>
      <w:pgMar w:top="980" w:right="1275" w:bottom="1240" w:left="1275" w:header="717" w:footer="105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Segoe UI Emoji">
    <w:panose1 w:val="020B0502040204020203"/>
    <w:charset w:val="01"/>
    <w:family w:val="swiss"/>
    <w:pitch w:val="default"/>
    <w:sig w:usb0="00000001" w:usb1="02000000" w:usb2="08000000" w:usb3="00000000" w:csb0="00000001" w:csb1="00000000"/>
  </w:font>
  <w:font w:name="Courier New">
    <w:panose1 w:val="02070309020205020404"/>
    <w:charset w:val="01"/>
    <w:family w:val="modern"/>
    <w:pitch w:val="default"/>
    <w:sig w:usb0="E0002EFF" w:usb1="C0007843" w:usb2="00000009" w:usb3="00000000" w:csb0="400001FF" w:csb1="FFFF0000"/>
  </w:font>
  <w:font w:name="Cambria Math">
    <w:panose1 w:val="02040503050406030204"/>
    <w:charset w:val="01"/>
    <w:family w:val="roman"/>
    <w:pitch w:val="default"/>
    <w:sig w:usb0="E00006FF" w:usb1="420024FF" w:usb2="02000000" w:usb3="00000000" w:csb0="2000019F" w:csb1="00000000"/>
  </w:font>
  <w:font w:name="Symbol">
    <w:panose1 w:val="05050102010706020507"/>
    <w:charset w:val="02"/>
    <w:family w:val="decorative"/>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EC50B1">
    <w:pPr>
      <w:pStyle w:val="5"/>
      <w:spacing w:line="14" w:lineRule="auto"/>
      <w:rPr>
        <w:sz w:val="20"/>
      </w:rPr>
    </w:pPr>
    <w:r>
      <w:rPr>
        <w:sz w:val="20"/>
      </w:rPr>
      <mc:AlternateContent>
        <mc:Choice Requires="wps">
          <w:drawing>
            <wp:anchor distT="0" distB="0" distL="0" distR="0" simplePos="0" relativeHeight="251663360" behindDoc="1" locked="0" layoutInCell="1" allowOverlap="1">
              <wp:simplePos x="0" y="0"/>
              <wp:positionH relativeFrom="page">
                <wp:posOffset>3665220</wp:posOffset>
              </wp:positionH>
              <wp:positionV relativeFrom="page">
                <wp:posOffset>9885045</wp:posOffset>
              </wp:positionV>
              <wp:extent cx="241300" cy="194310"/>
              <wp:effectExtent l="0" t="0" r="0" b="0"/>
              <wp:wrapNone/>
              <wp:docPr id="4" name="Textbox 4"/>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14:paraId="25B77791">
                          <w:pPr>
                            <w:pStyle w:val="5"/>
                            <w:spacing w:before="10"/>
                            <w:ind w:left="60"/>
                          </w:pPr>
                          <w:r>
                            <w:rPr>
                              <w:spacing w:val="-5"/>
                            </w:rPr>
                            <w:fldChar w:fldCharType="begin"/>
                          </w:r>
                          <w:r>
                            <w:rPr>
                              <w:spacing w:val="-5"/>
                            </w:rPr>
                            <w:instrText xml:space="preserve"> PAGE </w:instrText>
                          </w:r>
                          <w:r>
                            <w:rPr>
                              <w:spacing w:val="-5"/>
                            </w:rPr>
                            <w:fldChar w:fldCharType="separate"/>
                          </w:r>
                          <w:r>
                            <w:rPr>
                              <w:spacing w:val="-5"/>
                            </w:rPr>
                            <w:t>63</w:t>
                          </w:r>
                          <w:r>
                            <w:rPr>
                              <w:spacing w:val="-5"/>
                            </w:rPr>
                            <w:fldChar w:fldCharType="end"/>
                          </w:r>
                        </w:p>
                      </w:txbxContent>
                    </wps:txbx>
                    <wps:bodyPr wrap="square" lIns="0" tIns="0" rIns="0" bIns="0" rtlCol="0">
                      <a:noAutofit/>
                    </wps:bodyPr>
                  </wps:wsp>
                </a:graphicData>
              </a:graphic>
            </wp:anchor>
          </w:drawing>
        </mc:Choice>
        <mc:Fallback>
          <w:pict>
            <v:shape id="Textbox 4" o:spid="_x0000_s1026" o:spt="202" type="#_x0000_t202" style="position:absolute;left:0pt;margin-left:288.6pt;margin-top:778.35pt;height:15.3pt;width:19pt;mso-position-horizontal-relative:page;mso-position-vertical-relative:page;z-index:-251653120;mso-width-relative:page;mso-height-relative:page;" filled="f" stroked="f" coordsize="21600,21600" o:gfxdata="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w&#10;pPKL2gAAAA0BAAAPAAAAAAAAAAEAIAAAACIAAABkcnMvZG93bnJldi54bWxQSwECFAAUAAAACACH&#10;TuJAptWC67ABAABzAwAADgAAAAAAAAABACAAAAApAQAAZHJzL2Uyb0RvYy54bWxQSwUGAAAAAAYA&#10;BgBZAQAASwUAAAAA&#10;">
              <v:fill on="f" focussize="0,0"/>
              <v:stroke on="f"/>
              <v:imagedata o:title=""/>
              <o:lock v:ext="edit" aspectratio="f"/>
              <v:textbox inset="0mm,0mm,0mm,0mm">
                <w:txbxContent>
                  <w:p w14:paraId="25B77791">
                    <w:pPr>
                      <w:pStyle w:val="5"/>
                      <w:spacing w:before="10"/>
                      <w:ind w:left="60"/>
                    </w:pPr>
                    <w:r>
                      <w:rPr>
                        <w:spacing w:val="-5"/>
                      </w:rPr>
                      <w:fldChar w:fldCharType="begin"/>
                    </w:r>
                    <w:r>
                      <w:rPr>
                        <w:spacing w:val="-5"/>
                      </w:rPr>
                      <w:instrText xml:space="preserve"> PAGE </w:instrText>
                    </w:r>
                    <w:r>
                      <w:rPr>
                        <w:spacing w:val="-5"/>
                      </w:rPr>
                      <w:fldChar w:fldCharType="separate"/>
                    </w:r>
                    <w:r>
                      <w:rPr>
                        <w:spacing w:val="-5"/>
                      </w:rPr>
                      <w:t>63</w:t>
                    </w:r>
                    <w:r>
                      <w:rPr>
                        <w:spacing w:val="-5"/>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583891">
    <w:pPr>
      <w:pStyle w:val="5"/>
      <w:spacing w:line="14" w:lineRule="auto"/>
      <w:rPr>
        <w:sz w:val="20"/>
      </w:rPr>
    </w:pPr>
    <w:r>
      <w:rPr>
        <w:sz w:val="20"/>
      </w:rPr>
      <mc:AlternateContent>
        <mc:Choice Requires="wps">
          <w:drawing>
            <wp:anchor distT="0" distB="0" distL="0" distR="0" simplePos="0" relativeHeight="251672576" behindDoc="1" locked="0" layoutInCell="1" allowOverlap="1">
              <wp:simplePos x="0" y="0"/>
              <wp:positionH relativeFrom="page">
                <wp:posOffset>3665220</wp:posOffset>
              </wp:positionH>
              <wp:positionV relativeFrom="page">
                <wp:posOffset>9885045</wp:posOffset>
              </wp:positionV>
              <wp:extent cx="241300" cy="194310"/>
              <wp:effectExtent l="0" t="0" r="0" b="0"/>
              <wp:wrapNone/>
              <wp:docPr id="38" name="Textbox 38"/>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14:paraId="55CBF0D7">
                          <w:pPr>
                            <w:pStyle w:val="5"/>
                            <w:spacing w:before="10"/>
                            <w:ind w:left="60"/>
                          </w:pPr>
                          <w:r>
                            <w:rPr>
                              <w:spacing w:val="-5"/>
                            </w:rPr>
                            <w:fldChar w:fldCharType="begin"/>
                          </w:r>
                          <w:r>
                            <w:rPr>
                              <w:spacing w:val="-5"/>
                            </w:rPr>
                            <w:instrText xml:space="preserve"> PAGE </w:instrText>
                          </w:r>
                          <w:r>
                            <w:rPr>
                              <w:spacing w:val="-5"/>
                            </w:rPr>
                            <w:fldChar w:fldCharType="separate"/>
                          </w:r>
                          <w:r>
                            <w:rPr>
                              <w:spacing w:val="-5"/>
                            </w:rPr>
                            <w:t>71</w:t>
                          </w:r>
                          <w:r>
                            <w:rPr>
                              <w:spacing w:val="-5"/>
                            </w:rPr>
                            <w:fldChar w:fldCharType="end"/>
                          </w:r>
                        </w:p>
                      </w:txbxContent>
                    </wps:txbx>
                    <wps:bodyPr wrap="square" lIns="0" tIns="0" rIns="0" bIns="0" rtlCol="0">
                      <a:noAutofit/>
                    </wps:bodyPr>
                  </wps:wsp>
                </a:graphicData>
              </a:graphic>
            </wp:anchor>
          </w:drawing>
        </mc:Choice>
        <mc:Fallback>
          <w:pict>
            <v:shape id="Textbox 38" o:spid="_x0000_s1026" o:spt="202" type="#_x0000_t202" style="position:absolute;left:0pt;margin-left:288.6pt;margin-top:778.35pt;height:15.3pt;width:19pt;mso-position-horizontal-relative:page;mso-position-vertical-relative:page;z-index:-251643904;mso-width-relative:page;mso-height-relative:page;" filled="f" stroked="f" coordsize="21600,21600" o:gfxdata="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LCk8ovaAAAADQEAAA8AAAAAAAAAAQAgAAAAIgAAAGRycy9kb3ducmV2LnhtbFBLAQIUABQAAAAI&#10;AIdO4kC76jrxsgEAAHUDAAAOAAAAAAAAAAEAIAAAACkBAABkcnMvZTJvRG9jLnhtbFBLBQYAAAAA&#10;BgAGAFkBAABNBQAAAAA=&#10;">
              <v:fill on="f" focussize="0,0"/>
              <v:stroke on="f"/>
              <v:imagedata o:title=""/>
              <o:lock v:ext="edit" aspectratio="f"/>
              <v:textbox inset="0mm,0mm,0mm,0mm">
                <w:txbxContent>
                  <w:p w14:paraId="55CBF0D7">
                    <w:pPr>
                      <w:pStyle w:val="5"/>
                      <w:spacing w:before="10"/>
                      <w:ind w:left="60"/>
                    </w:pPr>
                    <w:r>
                      <w:rPr>
                        <w:spacing w:val="-5"/>
                      </w:rPr>
                      <w:fldChar w:fldCharType="begin"/>
                    </w:r>
                    <w:r>
                      <w:rPr>
                        <w:spacing w:val="-5"/>
                      </w:rPr>
                      <w:instrText xml:space="preserve"> PAGE </w:instrText>
                    </w:r>
                    <w:r>
                      <w:rPr>
                        <w:spacing w:val="-5"/>
                      </w:rPr>
                      <w:fldChar w:fldCharType="separate"/>
                    </w:r>
                    <w:r>
                      <w:rPr>
                        <w:spacing w:val="-5"/>
                      </w:rPr>
                      <w:t>71</w:t>
                    </w:r>
                    <w:r>
                      <w:rPr>
                        <w:spacing w:val="-5"/>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BE6A9F">
    <w:pPr>
      <w:pStyle w:val="5"/>
      <w:spacing w:line="14" w:lineRule="auto"/>
      <w:rPr>
        <w:sz w:val="20"/>
      </w:rPr>
    </w:pPr>
    <w:r>
      <w:rPr>
        <w:sz w:val="20"/>
      </w:rPr>
      <mc:AlternateContent>
        <mc:Choice Requires="wps">
          <w:drawing>
            <wp:anchor distT="0" distB="0" distL="0" distR="0" simplePos="0" relativeHeight="251673600" behindDoc="1" locked="0" layoutInCell="1" allowOverlap="1">
              <wp:simplePos x="0" y="0"/>
              <wp:positionH relativeFrom="page">
                <wp:posOffset>3665220</wp:posOffset>
              </wp:positionH>
              <wp:positionV relativeFrom="page">
                <wp:posOffset>9885045</wp:posOffset>
              </wp:positionV>
              <wp:extent cx="241300" cy="194310"/>
              <wp:effectExtent l="0" t="0" r="0" b="0"/>
              <wp:wrapNone/>
              <wp:docPr id="46" name="Textbox 46"/>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14:paraId="6903B819">
                          <w:pPr>
                            <w:pStyle w:val="5"/>
                            <w:spacing w:before="10"/>
                            <w:ind w:left="60"/>
                          </w:pPr>
                          <w:r>
                            <w:rPr>
                              <w:spacing w:val="-5"/>
                            </w:rPr>
                            <w:fldChar w:fldCharType="begin"/>
                          </w:r>
                          <w:r>
                            <w:rPr>
                              <w:spacing w:val="-5"/>
                            </w:rPr>
                            <w:instrText xml:space="preserve"> PAGE </w:instrText>
                          </w:r>
                          <w:r>
                            <w:rPr>
                              <w:spacing w:val="-5"/>
                            </w:rPr>
                            <w:fldChar w:fldCharType="separate"/>
                          </w:r>
                          <w:r>
                            <w:rPr>
                              <w:spacing w:val="-5"/>
                            </w:rPr>
                            <w:t>73</w:t>
                          </w:r>
                          <w:r>
                            <w:rPr>
                              <w:spacing w:val="-5"/>
                            </w:rPr>
                            <w:fldChar w:fldCharType="end"/>
                          </w:r>
                        </w:p>
                      </w:txbxContent>
                    </wps:txbx>
                    <wps:bodyPr wrap="square" lIns="0" tIns="0" rIns="0" bIns="0" rtlCol="0">
                      <a:noAutofit/>
                    </wps:bodyPr>
                  </wps:wsp>
                </a:graphicData>
              </a:graphic>
            </wp:anchor>
          </w:drawing>
        </mc:Choice>
        <mc:Fallback>
          <w:pict>
            <v:shape id="Textbox 46" o:spid="_x0000_s1026" o:spt="202" type="#_x0000_t202" style="position:absolute;left:0pt;margin-left:288.6pt;margin-top:778.35pt;height:15.3pt;width:19pt;mso-position-horizontal-relative:page;mso-position-vertical-relative:page;z-index:-251642880;mso-width-relative:page;mso-height-relative:page;" filled="f" stroked="f" coordsize="21600,21600" o:gfxdata="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wpPKL2gAAAA0BAAAPAAAAAAAAAAEAIAAAACIAAABkcnMvZG93bnJldi54bWxQSwECFAAUAAAA&#10;CACHTuJAkRkzjrMBAAB1AwAADgAAAAAAAAABACAAAAApAQAAZHJzL2Uyb0RvYy54bWxQSwUGAAAA&#10;AAYABgBZAQAATgUAAAAA&#10;">
              <v:fill on="f" focussize="0,0"/>
              <v:stroke on="f"/>
              <v:imagedata o:title=""/>
              <o:lock v:ext="edit" aspectratio="f"/>
              <v:textbox inset="0mm,0mm,0mm,0mm">
                <w:txbxContent>
                  <w:p w14:paraId="6903B819">
                    <w:pPr>
                      <w:pStyle w:val="5"/>
                      <w:spacing w:before="10"/>
                      <w:ind w:left="60"/>
                    </w:pPr>
                    <w:r>
                      <w:rPr>
                        <w:spacing w:val="-5"/>
                      </w:rPr>
                      <w:fldChar w:fldCharType="begin"/>
                    </w:r>
                    <w:r>
                      <w:rPr>
                        <w:spacing w:val="-5"/>
                      </w:rPr>
                      <w:instrText xml:space="preserve"> PAGE </w:instrText>
                    </w:r>
                    <w:r>
                      <w:rPr>
                        <w:spacing w:val="-5"/>
                      </w:rPr>
                      <w:fldChar w:fldCharType="separate"/>
                    </w:r>
                    <w:r>
                      <w:rPr>
                        <w:spacing w:val="-5"/>
                      </w:rPr>
                      <w:t>73</w:t>
                    </w:r>
                    <w:r>
                      <w:rPr>
                        <w:spacing w:val="-5"/>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189090">
    <w:pPr>
      <w:pStyle w:val="5"/>
      <w:spacing w:line="14" w:lineRule="auto"/>
      <w:rPr>
        <w:sz w:val="20"/>
      </w:rPr>
    </w:pPr>
    <w:r>
      <w:rPr>
        <w:sz w:val="20"/>
      </w:rPr>
      <mc:AlternateContent>
        <mc:Choice Requires="wps">
          <w:drawing>
            <wp:anchor distT="0" distB="0" distL="0" distR="0" simplePos="0" relativeHeight="251675648" behindDoc="1" locked="0" layoutInCell="1" allowOverlap="1">
              <wp:simplePos x="0" y="0"/>
              <wp:positionH relativeFrom="page">
                <wp:posOffset>3665220</wp:posOffset>
              </wp:positionH>
              <wp:positionV relativeFrom="page">
                <wp:posOffset>9885045</wp:posOffset>
              </wp:positionV>
              <wp:extent cx="241300" cy="194310"/>
              <wp:effectExtent l="0" t="0" r="0" b="0"/>
              <wp:wrapNone/>
              <wp:docPr id="58" name="Textbox 58"/>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14:paraId="11D67CC6">
                          <w:pPr>
                            <w:pStyle w:val="5"/>
                            <w:spacing w:before="10"/>
                            <w:ind w:left="60"/>
                          </w:pPr>
                          <w:r>
                            <w:rPr>
                              <w:spacing w:val="-5"/>
                            </w:rPr>
                            <w:fldChar w:fldCharType="begin"/>
                          </w:r>
                          <w:r>
                            <w:rPr>
                              <w:spacing w:val="-5"/>
                            </w:rPr>
                            <w:instrText xml:space="preserve"> PAGE </w:instrText>
                          </w:r>
                          <w:r>
                            <w:rPr>
                              <w:spacing w:val="-5"/>
                            </w:rPr>
                            <w:fldChar w:fldCharType="separate"/>
                          </w:r>
                          <w:r>
                            <w:rPr>
                              <w:spacing w:val="-5"/>
                            </w:rPr>
                            <w:t>74</w:t>
                          </w:r>
                          <w:r>
                            <w:rPr>
                              <w:spacing w:val="-5"/>
                            </w:rPr>
                            <w:fldChar w:fldCharType="end"/>
                          </w:r>
                        </w:p>
                      </w:txbxContent>
                    </wps:txbx>
                    <wps:bodyPr wrap="square" lIns="0" tIns="0" rIns="0" bIns="0" rtlCol="0">
                      <a:noAutofit/>
                    </wps:bodyPr>
                  </wps:wsp>
                </a:graphicData>
              </a:graphic>
            </wp:anchor>
          </w:drawing>
        </mc:Choice>
        <mc:Fallback>
          <w:pict>
            <v:shape id="Textbox 58" o:spid="_x0000_s1026" o:spt="202" type="#_x0000_t202" style="position:absolute;left:0pt;margin-left:288.6pt;margin-top:778.35pt;height:15.3pt;width:19pt;mso-position-horizontal-relative:page;mso-position-vertical-relative:page;z-index:-251640832;mso-width-relative:page;mso-height-relative:page;" filled="f" stroked="f" coordsize="21600,21600" o:gfxdata="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LCk8ovaAAAADQEAAA8AAAAAAAAAAQAgAAAAIgAAAGRycy9kb3ducmV2LnhtbFBLAQIUABQAAAAI&#10;AIdO4kBkolRusgEAAHUDAAAOAAAAAAAAAAEAIAAAACkBAABkcnMvZTJvRG9jLnhtbFBLBQYAAAAA&#10;BgAGAFkBAABNBQAAAAA=&#10;">
              <v:fill on="f" focussize="0,0"/>
              <v:stroke on="f"/>
              <v:imagedata o:title=""/>
              <o:lock v:ext="edit" aspectratio="f"/>
              <v:textbox inset="0mm,0mm,0mm,0mm">
                <w:txbxContent>
                  <w:p w14:paraId="11D67CC6">
                    <w:pPr>
                      <w:pStyle w:val="5"/>
                      <w:spacing w:before="10"/>
                      <w:ind w:left="60"/>
                    </w:pPr>
                    <w:r>
                      <w:rPr>
                        <w:spacing w:val="-5"/>
                      </w:rPr>
                      <w:fldChar w:fldCharType="begin"/>
                    </w:r>
                    <w:r>
                      <w:rPr>
                        <w:spacing w:val="-5"/>
                      </w:rPr>
                      <w:instrText xml:space="preserve"> PAGE </w:instrText>
                    </w:r>
                    <w:r>
                      <w:rPr>
                        <w:spacing w:val="-5"/>
                      </w:rPr>
                      <w:fldChar w:fldCharType="separate"/>
                    </w:r>
                    <w:r>
                      <w:rPr>
                        <w:spacing w:val="-5"/>
                      </w:rPr>
                      <w:t>74</w:t>
                    </w:r>
                    <w:r>
                      <w:rPr>
                        <w:spacing w:val="-5"/>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7EB576">
    <w:pPr>
      <w:pStyle w:val="5"/>
      <w:spacing w:line="14" w:lineRule="auto"/>
      <w:rPr>
        <w:sz w:val="20"/>
      </w:rPr>
    </w:pPr>
    <w:r>
      <w:rPr>
        <w:sz w:val="20"/>
      </w:rPr>
      <mc:AlternateContent>
        <mc:Choice Requires="wps">
          <w:drawing>
            <wp:anchor distT="0" distB="0" distL="0" distR="0" simplePos="0" relativeHeight="251677696" behindDoc="1" locked="0" layoutInCell="1" allowOverlap="1">
              <wp:simplePos x="0" y="0"/>
              <wp:positionH relativeFrom="page">
                <wp:posOffset>3665220</wp:posOffset>
              </wp:positionH>
              <wp:positionV relativeFrom="page">
                <wp:posOffset>9885045</wp:posOffset>
              </wp:positionV>
              <wp:extent cx="241300" cy="194310"/>
              <wp:effectExtent l="0" t="0" r="0" b="0"/>
              <wp:wrapNone/>
              <wp:docPr id="72" name="Textbox 72"/>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14:paraId="04E1082B">
                          <w:pPr>
                            <w:pStyle w:val="5"/>
                            <w:spacing w:before="10"/>
                            <w:ind w:left="60"/>
                          </w:pPr>
                          <w:r>
                            <w:rPr>
                              <w:spacing w:val="-5"/>
                            </w:rPr>
                            <w:fldChar w:fldCharType="begin"/>
                          </w:r>
                          <w:r>
                            <w:rPr>
                              <w:spacing w:val="-5"/>
                            </w:rPr>
                            <w:instrText xml:space="preserve"> PAGE </w:instrText>
                          </w:r>
                          <w:r>
                            <w:rPr>
                              <w:spacing w:val="-5"/>
                            </w:rPr>
                            <w:fldChar w:fldCharType="separate"/>
                          </w:r>
                          <w:r>
                            <w:rPr>
                              <w:spacing w:val="-5"/>
                            </w:rPr>
                            <w:t>76</w:t>
                          </w:r>
                          <w:r>
                            <w:rPr>
                              <w:spacing w:val="-5"/>
                            </w:rPr>
                            <w:fldChar w:fldCharType="end"/>
                          </w:r>
                        </w:p>
                      </w:txbxContent>
                    </wps:txbx>
                    <wps:bodyPr wrap="square" lIns="0" tIns="0" rIns="0" bIns="0" rtlCol="0">
                      <a:noAutofit/>
                    </wps:bodyPr>
                  </wps:wsp>
                </a:graphicData>
              </a:graphic>
            </wp:anchor>
          </w:drawing>
        </mc:Choice>
        <mc:Fallback>
          <w:pict>
            <v:shape id="Textbox 72" o:spid="_x0000_s1026" o:spt="202" type="#_x0000_t202" style="position:absolute;left:0pt;margin-left:288.6pt;margin-top:778.35pt;height:15.3pt;width:19pt;mso-position-horizontal-relative:page;mso-position-vertical-relative:page;z-index:-251638784;mso-width-relative:page;mso-height-relative:page;" filled="f" stroked="f" coordsize="21600,21600" o:gfxdata="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wpPKL2gAAAA0BAAAPAAAAAAAAAAEAIAAAACIAAABkcnMvZG93bnJldi54bWxQSwECFAAUAAAA&#10;CACHTuJAWu30srMBAAB1AwAADgAAAAAAAAABACAAAAApAQAAZHJzL2Uyb0RvYy54bWxQSwUGAAAA&#10;AAYABgBZAQAATgUAAAAA&#10;">
              <v:fill on="f" focussize="0,0"/>
              <v:stroke on="f"/>
              <v:imagedata o:title=""/>
              <o:lock v:ext="edit" aspectratio="f"/>
              <v:textbox inset="0mm,0mm,0mm,0mm">
                <w:txbxContent>
                  <w:p w14:paraId="04E1082B">
                    <w:pPr>
                      <w:pStyle w:val="5"/>
                      <w:spacing w:before="10"/>
                      <w:ind w:left="60"/>
                    </w:pPr>
                    <w:r>
                      <w:rPr>
                        <w:spacing w:val="-5"/>
                      </w:rPr>
                      <w:fldChar w:fldCharType="begin"/>
                    </w:r>
                    <w:r>
                      <w:rPr>
                        <w:spacing w:val="-5"/>
                      </w:rPr>
                      <w:instrText xml:space="preserve"> PAGE </w:instrText>
                    </w:r>
                    <w:r>
                      <w:rPr>
                        <w:spacing w:val="-5"/>
                      </w:rPr>
                      <w:fldChar w:fldCharType="separate"/>
                    </w:r>
                    <w:r>
                      <w:rPr>
                        <w:spacing w:val="-5"/>
                      </w:rPr>
                      <w:t>76</w:t>
                    </w:r>
                    <w:r>
                      <w:rPr>
                        <w:spacing w:val="-5"/>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C92237">
    <w:pPr>
      <w:pStyle w:val="5"/>
      <w:spacing w:line="14" w:lineRule="auto"/>
      <w:rPr>
        <w:sz w:val="20"/>
      </w:rPr>
    </w:pPr>
    <w:r>
      <w:rPr>
        <w:sz w:val="20"/>
      </w:rPr>
      <mc:AlternateContent>
        <mc:Choice Requires="wps">
          <w:drawing>
            <wp:anchor distT="0" distB="0" distL="0" distR="0" simplePos="0" relativeHeight="251679744" behindDoc="1" locked="0" layoutInCell="1" allowOverlap="1">
              <wp:simplePos x="0" y="0"/>
              <wp:positionH relativeFrom="page">
                <wp:posOffset>3665220</wp:posOffset>
              </wp:positionH>
              <wp:positionV relativeFrom="page">
                <wp:posOffset>9885045</wp:posOffset>
              </wp:positionV>
              <wp:extent cx="241300" cy="194310"/>
              <wp:effectExtent l="0" t="0" r="0" b="0"/>
              <wp:wrapNone/>
              <wp:docPr id="81" name="Textbox 81"/>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14:paraId="3C7AE5A4">
                          <w:pPr>
                            <w:pStyle w:val="5"/>
                            <w:spacing w:before="10"/>
                            <w:ind w:left="60"/>
                          </w:pPr>
                          <w:r>
                            <w:rPr>
                              <w:spacing w:val="-5"/>
                            </w:rPr>
                            <w:fldChar w:fldCharType="begin"/>
                          </w:r>
                          <w:r>
                            <w:rPr>
                              <w:spacing w:val="-5"/>
                            </w:rPr>
                            <w:instrText xml:space="preserve"> PAGE </w:instrText>
                          </w:r>
                          <w:r>
                            <w:rPr>
                              <w:spacing w:val="-5"/>
                            </w:rPr>
                            <w:fldChar w:fldCharType="separate"/>
                          </w:r>
                          <w:r>
                            <w:rPr>
                              <w:spacing w:val="-5"/>
                            </w:rPr>
                            <w:t>77</w:t>
                          </w:r>
                          <w:r>
                            <w:rPr>
                              <w:spacing w:val="-5"/>
                            </w:rPr>
                            <w:fldChar w:fldCharType="end"/>
                          </w:r>
                        </w:p>
                      </w:txbxContent>
                    </wps:txbx>
                    <wps:bodyPr wrap="square" lIns="0" tIns="0" rIns="0" bIns="0" rtlCol="0">
                      <a:noAutofit/>
                    </wps:bodyPr>
                  </wps:wsp>
                </a:graphicData>
              </a:graphic>
            </wp:anchor>
          </w:drawing>
        </mc:Choice>
        <mc:Fallback>
          <w:pict>
            <v:shape id="Textbox 81" o:spid="_x0000_s1026" o:spt="202" type="#_x0000_t202" style="position:absolute;left:0pt;margin-left:288.6pt;margin-top:778.35pt;height:15.3pt;width:19pt;mso-position-horizontal-relative:page;mso-position-vertical-relative:page;z-index:-251636736;mso-width-relative:page;mso-height-relative:page;" filled="f" stroked="f" coordsize="21600,21600" o:gfxdata="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wpPKL2gAAAA0BAAAPAAAAAAAAAAEAIAAAACIAAABkcnMvZG93bnJldi54bWxQSwECFAAUAAAA&#10;CACHTuJAyeCAnbMBAAB1AwAADgAAAAAAAAABACAAAAApAQAAZHJzL2Uyb0RvYy54bWxQSwUGAAAA&#10;AAYABgBZAQAATgUAAAAA&#10;">
              <v:fill on="f" focussize="0,0"/>
              <v:stroke on="f"/>
              <v:imagedata o:title=""/>
              <o:lock v:ext="edit" aspectratio="f"/>
              <v:textbox inset="0mm,0mm,0mm,0mm">
                <w:txbxContent>
                  <w:p w14:paraId="3C7AE5A4">
                    <w:pPr>
                      <w:pStyle w:val="5"/>
                      <w:spacing w:before="10"/>
                      <w:ind w:left="60"/>
                    </w:pPr>
                    <w:r>
                      <w:rPr>
                        <w:spacing w:val="-5"/>
                      </w:rPr>
                      <w:fldChar w:fldCharType="begin"/>
                    </w:r>
                    <w:r>
                      <w:rPr>
                        <w:spacing w:val="-5"/>
                      </w:rPr>
                      <w:instrText xml:space="preserve"> PAGE </w:instrText>
                    </w:r>
                    <w:r>
                      <w:rPr>
                        <w:spacing w:val="-5"/>
                      </w:rPr>
                      <w:fldChar w:fldCharType="separate"/>
                    </w:r>
                    <w:r>
                      <w:rPr>
                        <w:spacing w:val="-5"/>
                      </w:rPr>
                      <w:t>77</w:t>
                    </w:r>
                    <w:r>
                      <w:rPr>
                        <w:spacing w:val="-5"/>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349AA0">
    <w:pPr>
      <w:pStyle w:val="5"/>
      <w:spacing w:line="14" w:lineRule="auto"/>
      <w:rPr>
        <w:sz w:val="20"/>
      </w:rPr>
    </w:pPr>
    <w:r>
      <w:rPr>
        <w:sz w:val="20"/>
      </w:rPr>
      <mc:AlternateContent>
        <mc:Choice Requires="wps">
          <w:drawing>
            <wp:anchor distT="0" distB="0" distL="0" distR="0" simplePos="0" relativeHeight="251680768" behindDoc="1" locked="0" layoutInCell="1" allowOverlap="1">
              <wp:simplePos x="0" y="0"/>
              <wp:positionH relativeFrom="page">
                <wp:posOffset>3665220</wp:posOffset>
              </wp:positionH>
              <wp:positionV relativeFrom="page">
                <wp:posOffset>9885045</wp:posOffset>
              </wp:positionV>
              <wp:extent cx="241300" cy="194310"/>
              <wp:effectExtent l="0" t="0" r="0" b="0"/>
              <wp:wrapNone/>
              <wp:docPr id="149" name="Textbox 105"/>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14:paraId="6106DC47">
                          <w:pPr>
                            <w:pStyle w:val="5"/>
                            <w:spacing w:before="10"/>
                            <w:ind w:left="60"/>
                          </w:pPr>
                          <w:r>
                            <w:rPr>
                              <w:spacing w:val="-5"/>
                            </w:rPr>
                            <w:fldChar w:fldCharType="begin"/>
                          </w:r>
                          <w:r>
                            <w:rPr>
                              <w:spacing w:val="-5"/>
                            </w:rPr>
                            <w:instrText xml:space="preserve"> PAGE </w:instrText>
                          </w:r>
                          <w:r>
                            <w:rPr>
                              <w:spacing w:val="-5"/>
                            </w:rPr>
                            <w:fldChar w:fldCharType="separate"/>
                          </w:r>
                          <w:r>
                            <w:rPr>
                              <w:spacing w:val="-5"/>
                            </w:rPr>
                            <w:t>79</w:t>
                          </w:r>
                          <w:r>
                            <w:rPr>
                              <w:spacing w:val="-5"/>
                            </w:rPr>
                            <w:fldChar w:fldCharType="end"/>
                          </w:r>
                        </w:p>
                      </w:txbxContent>
                    </wps:txbx>
                    <wps:bodyPr wrap="square" lIns="0" tIns="0" rIns="0" bIns="0" rtlCol="0">
                      <a:noAutofit/>
                    </wps:bodyPr>
                  </wps:wsp>
                </a:graphicData>
              </a:graphic>
            </wp:anchor>
          </w:drawing>
        </mc:Choice>
        <mc:Fallback>
          <w:pict>
            <v:shape id="Textbox 105" o:spid="_x0000_s1026" o:spt="202" type="#_x0000_t202" style="position:absolute;left:0pt;margin-left:288.6pt;margin-top:778.35pt;height:15.3pt;width:19pt;mso-position-horizontal-relative:page;mso-position-vertical-relative:page;z-index:-251635712;mso-width-relative:page;mso-height-relative:page;" filled="f" stroked="f" coordsize="21600,21600" o:gfxdata="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sKTyi9oAAAANAQAADwAAAAAAAAABACAAAAAiAAAAZHJzL2Rvd25yZXYueG1sUEsBAhQAFAAA&#10;AAgAh07iQNaJb7G0AQAAdwMAAA4AAAAAAAAAAQAgAAAAKQEAAGRycy9lMm9Eb2MueG1sUEsFBgAA&#10;AAAGAAYAWQEAAE8FAAAAAA==&#10;">
              <v:fill on="f" focussize="0,0"/>
              <v:stroke on="f"/>
              <v:imagedata o:title=""/>
              <o:lock v:ext="edit" aspectratio="f"/>
              <v:textbox inset="0mm,0mm,0mm,0mm">
                <w:txbxContent>
                  <w:p w14:paraId="6106DC47">
                    <w:pPr>
                      <w:pStyle w:val="5"/>
                      <w:spacing w:before="10"/>
                      <w:ind w:left="60"/>
                    </w:pPr>
                    <w:r>
                      <w:rPr>
                        <w:spacing w:val="-5"/>
                      </w:rPr>
                      <w:fldChar w:fldCharType="begin"/>
                    </w:r>
                    <w:r>
                      <w:rPr>
                        <w:spacing w:val="-5"/>
                      </w:rPr>
                      <w:instrText xml:space="preserve"> PAGE </w:instrText>
                    </w:r>
                    <w:r>
                      <w:rPr>
                        <w:spacing w:val="-5"/>
                      </w:rPr>
                      <w:fldChar w:fldCharType="separate"/>
                    </w:r>
                    <w:r>
                      <w:rPr>
                        <w:spacing w:val="-5"/>
                      </w:rPr>
                      <w:t>79</w:t>
                    </w:r>
                    <w:r>
                      <w:rPr>
                        <w:spacing w:val="-5"/>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88C709">
    <w:pPr>
      <w:pStyle w:val="5"/>
      <w:spacing w:line="14" w:lineRule="auto"/>
      <w:rPr>
        <w:sz w:val="20"/>
      </w:rPr>
    </w:pPr>
    <w:r>
      <w:rPr>
        <w:sz w:val="20"/>
      </w:rPr>
      <mc:AlternateContent>
        <mc:Choice Requires="wps">
          <w:drawing>
            <wp:anchor distT="0" distB="0" distL="0" distR="0" simplePos="0" relativeHeight="251665408" behindDoc="1" locked="0" layoutInCell="1" allowOverlap="1">
              <wp:simplePos x="0" y="0"/>
              <wp:positionH relativeFrom="page">
                <wp:posOffset>3665220</wp:posOffset>
              </wp:positionH>
              <wp:positionV relativeFrom="page">
                <wp:posOffset>9885045</wp:posOffset>
              </wp:positionV>
              <wp:extent cx="241300" cy="194310"/>
              <wp:effectExtent l="0" t="0" r="0" b="0"/>
              <wp:wrapNone/>
              <wp:docPr id="105" name="Textbox 105"/>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14:paraId="7FEE9200">
                          <w:pPr>
                            <w:pStyle w:val="5"/>
                            <w:spacing w:before="10"/>
                            <w:ind w:left="60"/>
                          </w:pPr>
                          <w:r>
                            <w:rPr>
                              <w:spacing w:val="-5"/>
                            </w:rPr>
                            <w:fldChar w:fldCharType="begin"/>
                          </w:r>
                          <w:r>
                            <w:rPr>
                              <w:spacing w:val="-5"/>
                            </w:rPr>
                            <w:instrText xml:space="preserve"> PAGE </w:instrText>
                          </w:r>
                          <w:r>
                            <w:rPr>
                              <w:spacing w:val="-5"/>
                            </w:rPr>
                            <w:fldChar w:fldCharType="separate"/>
                          </w:r>
                          <w:r>
                            <w:rPr>
                              <w:spacing w:val="-5"/>
                            </w:rPr>
                            <w:t>79</w:t>
                          </w:r>
                          <w:r>
                            <w:rPr>
                              <w:spacing w:val="-5"/>
                            </w:rPr>
                            <w:fldChar w:fldCharType="end"/>
                          </w:r>
                        </w:p>
                      </w:txbxContent>
                    </wps:txbx>
                    <wps:bodyPr wrap="square" lIns="0" tIns="0" rIns="0" bIns="0" rtlCol="0">
                      <a:noAutofit/>
                    </wps:bodyPr>
                  </wps:wsp>
                </a:graphicData>
              </a:graphic>
            </wp:anchor>
          </w:drawing>
        </mc:Choice>
        <mc:Fallback>
          <w:pict>
            <v:shape id="Textbox 105" o:spid="_x0000_s1026" o:spt="202" type="#_x0000_t202" style="position:absolute;left:0pt;margin-left:288.6pt;margin-top:778.35pt;height:15.3pt;width:19pt;mso-position-horizontal-relative:page;mso-position-vertical-relative:page;z-index:-251651072;mso-width-relative:page;mso-height-relative:page;" filled="f" stroked="f" coordsize="21600,21600" o:gfxdata="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wpPKL2gAAAA0BAAAPAAAAAAAAAAEAIAAAACIAAABkcnMvZG93bnJldi54bWxQSwECFAAUAAAA&#10;CACHTuJAmSETkLMBAAB3AwAADgAAAAAAAAABACAAAAApAQAAZHJzL2Uyb0RvYy54bWxQSwUGAAAA&#10;AAYABgBZAQAATgUAAAAA&#10;">
              <v:fill on="f" focussize="0,0"/>
              <v:stroke on="f"/>
              <v:imagedata o:title=""/>
              <o:lock v:ext="edit" aspectratio="f"/>
              <v:textbox inset="0mm,0mm,0mm,0mm">
                <w:txbxContent>
                  <w:p w14:paraId="7FEE9200">
                    <w:pPr>
                      <w:pStyle w:val="5"/>
                      <w:spacing w:before="10"/>
                      <w:ind w:left="60"/>
                    </w:pPr>
                    <w:r>
                      <w:rPr>
                        <w:spacing w:val="-5"/>
                      </w:rPr>
                      <w:fldChar w:fldCharType="begin"/>
                    </w:r>
                    <w:r>
                      <w:rPr>
                        <w:spacing w:val="-5"/>
                      </w:rPr>
                      <w:instrText xml:space="preserve"> PAGE </w:instrText>
                    </w:r>
                    <w:r>
                      <w:rPr>
                        <w:spacing w:val="-5"/>
                      </w:rPr>
                      <w:fldChar w:fldCharType="separate"/>
                    </w:r>
                    <w:r>
                      <w:rPr>
                        <w:spacing w:val="-5"/>
                      </w:rPr>
                      <w:t>79</w:t>
                    </w:r>
                    <w:r>
                      <w:rPr>
                        <w:spacing w:val="-5"/>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CCC05D">
    <w:pPr>
      <w:pStyle w:val="5"/>
      <w:spacing w:line="14" w:lineRule="auto"/>
      <w:rPr>
        <w:sz w:val="20"/>
      </w:rPr>
    </w:pPr>
    <w:r>
      <w:rPr>
        <w:sz w:val="20"/>
      </w:rPr>
      <mc:AlternateContent>
        <mc:Choice Requires="wps">
          <w:drawing>
            <wp:anchor distT="0" distB="0" distL="0" distR="0" simplePos="0" relativeHeight="251662336" behindDoc="1" locked="0" layoutInCell="1" allowOverlap="1">
              <wp:simplePos x="0" y="0"/>
              <wp:positionH relativeFrom="page">
                <wp:posOffset>914400</wp:posOffset>
              </wp:positionH>
              <wp:positionV relativeFrom="page">
                <wp:posOffset>784860</wp:posOffset>
              </wp:positionV>
              <wp:extent cx="5712460" cy="1270"/>
              <wp:effectExtent l="0" t="0" r="0" b="0"/>
              <wp:wrapNone/>
              <wp:docPr id="1" name="Graphic 1"/>
              <wp:cNvGraphicFramePr/>
              <a:graphic xmlns:a="http://schemas.openxmlformats.org/drawingml/2006/main">
                <a:graphicData uri="http://schemas.microsoft.com/office/word/2010/wordprocessingShape">
                  <wps:wsp>
                    <wps:cNvSpPr/>
                    <wps:spPr>
                      <a:xfrm>
                        <a:off x="0" y="0"/>
                        <a:ext cx="5712460" cy="1270"/>
                      </a:xfrm>
                      <a:custGeom>
                        <a:avLst/>
                        <a:gdLst/>
                        <a:ahLst/>
                        <a:cxnLst/>
                        <a:rect l="l" t="t" r="r" b="b"/>
                        <a:pathLst>
                          <a:path w="5712460">
                            <a:moveTo>
                              <a:pt x="0" y="0"/>
                            </a:moveTo>
                            <a:lnTo>
                              <a:pt x="5711951" y="0"/>
                            </a:lnTo>
                          </a:path>
                        </a:pathLst>
                      </a:custGeom>
                      <a:ln w="6095">
                        <a:solidFill>
                          <a:srgbClr val="4472C4"/>
                        </a:solidFill>
                        <a:prstDash val="solid"/>
                      </a:ln>
                    </wps:spPr>
                    <wps:bodyPr wrap="square" lIns="0" tIns="0" rIns="0" bIns="0" rtlCol="0">
                      <a:noAutofit/>
                    </wps:bodyPr>
                  </wps:wsp>
                </a:graphicData>
              </a:graphic>
            </wp:anchor>
          </w:drawing>
        </mc:Choice>
        <mc:Fallback>
          <w:pict>
            <v:shape id="Graphic 1" o:spid="_x0000_s1026" o:spt="100" style="position:absolute;left:0pt;margin-left:72pt;margin-top:61.8pt;height:0.1pt;width:449.8pt;mso-position-horizontal-relative:page;mso-position-vertical-relative:page;z-index:-251654144;mso-width-relative:page;mso-height-relative:page;" filled="f" stroked="t" coordsize="5712460,1" o:gfxdata="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Kdph0zYAAAADAEAAA8A&#10;AAAAAAAAAQAgAAAAIgAAAGRycy9kb3ducmV2LnhtbFBLAQIUABQAAAAIAIdO4kAHENBbFwIAAHoE&#10;AAAOAAAAAAAAAAEAIAAAACcBAABkcnMvZTJvRG9jLnhtbFBLBQYAAAAABgAGAFkBAACwBQAAAAA=&#10;" path="m0,0l5711951,0e">
              <v:fill on="f" focussize="0,0"/>
              <v:stroke weight="0.47992125984252pt" color="#4472C4" joinstyle="round"/>
              <v:imagedata o:title=""/>
              <o:lock v:ext="edit" aspectratio="f"/>
              <v:textbox inset="0mm,0mm,0mm,0mm"/>
            </v:shape>
          </w:pict>
        </mc:Fallback>
      </mc:AlternateContent>
    </w:r>
    <w:r>
      <w:rPr>
        <w:sz w:val="20"/>
      </w:rPr>
      <mc:AlternateContent>
        <mc:Choice Requires="wps">
          <w:drawing>
            <wp:anchor distT="0" distB="0" distL="0" distR="0" simplePos="0" relativeHeight="251662336" behindDoc="1" locked="0" layoutInCell="1" allowOverlap="1">
              <wp:simplePos x="0" y="0"/>
              <wp:positionH relativeFrom="page">
                <wp:posOffset>901700</wp:posOffset>
              </wp:positionH>
              <wp:positionV relativeFrom="page">
                <wp:posOffset>442595</wp:posOffset>
              </wp:positionV>
              <wp:extent cx="1853565" cy="194310"/>
              <wp:effectExtent l="0" t="0" r="0" b="0"/>
              <wp:wrapNone/>
              <wp:docPr id="2" name="Textbox 2"/>
              <wp:cNvGraphicFramePr/>
              <a:graphic xmlns:a="http://schemas.openxmlformats.org/drawingml/2006/main">
                <a:graphicData uri="http://schemas.microsoft.com/office/word/2010/wordprocessingShape">
                  <wps:wsp>
                    <wps:cNvSpPr txBox="1"/>
                    <wps:spPr>
                      <a:xfrm>
                        <a:off x="0" y="0"/>
                        <a:ext cx="1853564" cy="194310"/>
                      </a:xfrm>
                      <a:prstGeom prst="rect">
                        <a:avLst/>
                      </a:prstGeom>
                    </wps:spPr>
                    <wps:txbx>
                      <w:txbxContent>
                        <w:p w14:paraId="410F6924">
                          <w:pPr>
                            <w:pStyle w:val="5"/>
                            <w:spacing w:before="10"/>
                            <w:ind w:left="20"/>
                          </w:pPr>
                          <w:r>
                            <w:t>Visi</w:t>
                          </w:r>
                          <w:r>
                            <w:rPr>
                              <w:spacing w:val="-9"/>
                            </w:rPr>
                            <w:t xml:space="preserve"> </w:t>
                          </w:r>
                          <w:r>
                            <w:t>Komputer</w:t>
                          </w:r>
                          <w:r>
                            <w:rPr>
                              <w:spacing w:val="-9"/>
                            </w:rPr>
                            <w:t xml:space="preserve"> </w:t>
                          </w:r>
                          <w:r>
                            <w:t>(432-242-</w:t>
                          </w:r>
                          <w:r>
                            <w:rPr>
                              <w:spacing w:val="-4"/>
                            </w:rPr>
                            <w:t>206)</w:t>
                          </w:r>
                        </w:p>
                      </w:txbxContent>
                    </wps:txbx>
                    <wps:bodyPr wrap="square" lIns="0" tIns="0" rIns="0" bIns="0" rtlCol="0">
                      <a:noAutofit/>
                    </wps:bodyPr>
                  </wps:wsp>
                </a:graphicData>
              </a:graphic>
            </wp:anchor>
          </w:drawing>
        </mc:Choice>
        <mc:Fallback>
          <w:pict>
            <v:shape id="Textbox 2" o:spid="_x0000_s1026" o:spt="202" type="#_x0000_t202" style="position:absolute;left:0pt;margin-left:71pt;margin-top:34.85pt;height:15.3pt;width:145.95pt;mso-position-horizontal-relative:page;mso-position-vertical-relative:page;z-index:-251654144;mso-width-relative:page;mso-height-relative:page;" filled="f" stroked="f" coordsize="21600,21600" o:gfxdata="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Dg4oXnYAAAACgEAAA8AAAAAAAAAAQAgAAAAIgAAAGRycy9kb3ducmV2LnhtbFBLAQIUABQAAAAI&#10;AIdO4kAXaZZstAEAAHQDAAAOAAAAAAAAAAEAIAAAACcBAABkcnMvZTJvRG9jLnhtbFBLBQYAAAAA&#10;BgAGAFkBAABNBQAAAAA=&#10;">
              <v:fill on="f" focussize="0,0"/>
              <v:stroke on="f"/>
              <v:imagedata o:title=""/>
              <o:lock v:ext="edit" aspectratio="f"/>
              <v:textbox inset="0mm,0mm,0mm,0mm">
                <w:txbxContent>
                  <w:p w14:paraId="410F6924">
                    <w:pPr>
                      <w:pStyle w:val="5"/>
                      <w:spacing w:before="10"/>
                      <w:ind w:left="20"/>
                    </w:pPr>
                    <w:r>
                      <w:t>Visi</w:t>
                    </w:r>
                    <w:r>
                      <w:rPr>
                        <w:spacing w:val="-9"/>
                      </w:rPr>
                      <w:t xml:space="preserve"> </w:t>
                    </w:r>
                    <w:r>
                      <w:t>Komputer</w:t>
                    </w:r>
                    <w:r>
                      <w:rPr>
                        <w:spacing w:val="-9"/>
                      </w:rPr>
                      <w:t xml:space="preserve"> </w:t>
                    </w:r>
                    <w:r>
                      <w:t>(432-242-</w:t>
                    </w:r>
                    <w:r>
                      <w:rPr>
                        <w:spacing w:val="-4"/>
                      </w:rPr>
                      <w:t>206)</w:t>
                    </w:r>
                  </w:p>
                </w:txbxContent>
              </v:textbox>
            </v:shape>
          </w:pict>
        </mc:Fallback>
      </mc:AlternateContent>
    </w:r>
    <w:r>
      <w:rPr>
        <w:sz w:val="20"/>
      </w:rPr>
      <mc:AlternateContent>
        <mc:Choice Requires="wps">
          <w:drawing>
            <wp:anchor distT="0" distB="0" distL="0" distR="0" simplePos="0" relativeHeight="251663360" behindDoc="1" locked="0" layoutInCell="1" allowOverlap="1">
              <wp:simplePos x="0" y="0"/>
              <wp:positionH relativeFrom="page">
                <wp:posOffset>4772660</wp:posOffset>
              </wp:positionH>
              <wp:positionV relativeFrom="page">
                <wp:posOffset>442595</wp:posOffset>
              </wp:positionV>
              <wp:extent cx="1886585" cy="194310"/>
              <wp:effectExtent l="0" t="0" r="0" b="0"/>
              <wp:wrapNone/>
              <wp:docPr id="3" name="Textbox 3"/>
              <wp:cNvGraphicFramePr/>
              <a:graphic xmlns:a="http://schemas.openxmlformats.org/drawingml/2006/main">
                <a:graphicData uri="http://schemas.microsoft.com/office/word/2010/wordprocessingShape">
                  <wps:wsp>
                    <wps:cNvSpPr txBox="1"/>
                    <wps:spPr>
                      <a:xfrm>
                        <a:off x="0" y="0"/>
                        <a:ext cx="1886585" cy="194310"/>
                      </a:xfrm>
                      <a:prstGeom prst="rect">
                        <a:avLst/>
                      </a:prstGeom>
                    </wps:spPr>
                    <wps:txbx>
                      <w:txbxContent>
                        <w:p w14:paraId="614B633E">
                          <w:pPr>
                            <w:pStyle w:val="5"/>
                            <w:spacing w:before="10"/>
                            <w:ind w:left="20"/>
                          </w:pPr>
                          <w:r>
                            <w:rPr>
                              <w:spacing w:val="-2"/>
                            </w:rPr>
                            <w:t>Ir.</w:t>
                          </w:r>
                          <w:r>
                            <w:rPr>
                              <w:spacing w:val="-12"/>
                            </w:rPr>
                            <w:t xml:space="preserve"> </w:t>
                          </w:r>
                          <w:r>
                            <w:rPr>
                              <w:spacing w:val="-2"/>
                            </w:rPr>
                            <w:t>Prayitno,</w:t>
                          </w:r>
                          <w:r>
                            <w:rPr>
                              <w:spacing w:val="-10"/>
                            </w:rPr>
                            <w:t xml:space="preserve"> </w:t>
                          </w:r>
                          <w:r>
                            <w:rPr>
                              <w:spacing w:val="-2"/>
                            </w:rPr>
                            <w:t>S.ST.,</w:t>
                          </w:r>
                          <w:r>
                            <w:rPr>
                              <w:spacing w:val="-11"/>
                            </w:rPr>
                            <w:t xml:space="preserve"> </w:t>
                          </w:r>
                          <w:r>
                            <w:rPr>
                              <w:spacing w:val="-2"/>
                            </w:rPr>
                            <w:t>M.T.,</w:t>
                          </w:r>
                          <w:r>
                            <w:rPr>
                              <w:spacing w:val="-11"/>
                            </w:rPr>
                            <w:t xml:space="preserve"> </w:t>
                          </w:r>
                          <w:r>
                            <w:rPr>
                              <w:spacing w:val="-2"/>
                            </w:rPr>
                            <w:t>Ph.D.</w:t>
                          </w:r>
                        </w:p>
                      </w:txbxContent>
                    </wps:txbx>
                    <wps:bodyPr wrap="square" lIns="0" tIns="0" rIns="0" bIns="0" rtlCol="0">
                      <a:noAutofit/>
                    </wps:bodyPr>
                  </wps:wsp>
                </a:graphicData>
              </a:graphic>
            </wp:anchor>
          </w:drawing>
        </mc:Choice>
        <mc:Fallback>
          <w:pict>
            <v:shape id="Textbox 3" o:spid="_x0000_s1026" o:spt="202" type="#_x0000_t202" style="position:absolute;left:0pt;margin-left:375.8pt;margin-top:34.85pt;height:15.3pt;width:148.55pt;mso-position-horizontal-relative:page;mso-position-vertical-relative:page;z-index:-251653120;mso-width-relative:page;mso-height-relative:page;" filled="f" stroked="f" coordsize="21600,21600" o:gfxdata="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KKIX1zZAAAACwEAAA8AAAAAAAAAAQAgAAAAIgAAAGRycy9kb3ducmV2LnhtbFBLAQIUABQAAAAI&#10;AIdO4kAdGatIswEAAHQDAAAOAAAAAAAAAAEAIAAAACgBAABkcnMvZTJvRG9jLnhtbFBLBQYAAAAA&#10;BgAGAFkBAABNBQAAAAA=&#10;">
              <v:fill on="f" focussize="0,0"/>
              <v:stroke on="f"/>
              <v:imagedata o:title=""/>
              <o:lock v:ext="edit" aspectratio="f"/>
              <v:textbox inset="0mm,0mm,0mm,0mm">
                <w:txbxContent>
                  <w:p w14:paraId="614B633E">
                    <w:pPr>
                      <w:pStyle w:val="5"/>
                      <w:spacing w:before="10"/>
                      <w:ind w:left="20"/>
                    </w:pPr>
                    <w:r>
                      <w:rPr>
                        <w:spacing w:val="-2"/>
                      </w:rPr>
                      <w:t>Ir.</w:t>
                    </w:r>
                    <w:r>
                      <w:rPr>
                        <w:spacing w:val="-12"/>
                      </w:rPr>
                      <w:t xml:space="preserve"> </w:t>
                    </w:r>
                    <w:r>
                      <w:rPr>
                        <w:spacing w:val="-2"/>
                      </w:rPr>
                      <w:t>Prayitno,</w:t>
                    </w:r>
                    <w:r>
                      <w:rPr>
                        <w:spacing w:val="-10"/>
                      </w:rPr>
                      <w:t xml:space="preserve"> </w:t>
                    </w:r>
                    <w:r>
                      <w:rPr>
                        <w:spacing w:val="-2"/>
                      </w:rPr>
                      <w:t>S.ST.,</w:t>
                    </w:r>
                    <w:r>
                      <w:rPr>
                        <w:spacing w:val="-11"/>
                      </w:rPr>
                      <w:t xml:space="preserve"> </w:t>
                    </w:r>
                    <w:r>
                      <w:rPr>
                        <w:spacing w:val="-2"/>
                      </w:rPr>
                      <w:t>M.T.,</w:t>
                    </w:r>
                    <w:r>
                      <w:rPr>
                        <w:spacing w:val="-11"/>
                      </w:rPr>
                      <w:t xml:space="preserve"> </w:t>
                    </w:r>
                    <w:r>
                      <w:rPr>
                        <w:spacing w:val="-2"/>
                      </w:rPr>
                      <w:t>Ph.D.</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6C1939">
    <w:pPr>
      <w:pStyle w:val="5"/>
      <w:spacing w:line="14" w:lineRule="auto"/>
      <w:rPr>
        <w:sz w:val="20"/>
      </w:rPr>
    </w:pPr>
    <w:r>
      <w:rPr>
        <w:sz w:val="20"/>
      </w:rPr>
      <mc:AlternateContent>
        <mc:Choice Requires="wps">
          <w:drawing>
            <wp:anchor distT="0" distB="0" distL="0" distR="0" simplePos="0" relativeHeight="251670528" behindDoc="1" locked="0" layoutInCell="1" allowOverlap="1">
              <wp:simplePos x="0" y="0"/>
              <wp:positionH relativeFrom="page">
                <wp:posOffset>914400</wp:posOffset>
              </wp:positionH>
              <wp:positionV relativeFrom="page">
                <wp:posOffset>784860</wp:posOffset>
              </wp:positionV>
              <wp:extent cx="5712460" cy="1270"/>
              <wp:effectExtent l="0" t="0" r="0" b="0"/>
              <wp:wrapNone/>
              <wp:docPr id="35" name="Graphic 35"/>
              <wp:cNvGraphicFramePr/>
              <a:graphic xmlns:a="http://schemas.openxmlformats.org/drawingml/2006/main">
                <a:graphicData uri="http://schemas.microsoft.com/office/word/2010/wordprocessingShape">
                  <wps:wsp>
                    <wps:cNvSpPr/>
                    <wps:spPr>
                      <a:xfrm>
                        <a:off x="0" y="0"/>
                        <a:ext cx="5712460" cy="1270"/>
                      </a:xfrm>
                      <a:custGeom>
                        <a:avLst/>
                        <a:gdLst/>
                        <a:ahLst/>
                        <a:cxnLst/>
                        <a:rect l="l" t="t" r="r" b="b"/>
                        <a:pathLst>
                          <a:path w="5712460">
                            <a:moveTo>
                              <a:pt x="0" y="0"/>
                            </a:moveTo>
                            <a:lnTo>
                              <a:pt x="5711951" y="0"/>
                            </a:lnTo>
                          </a:path>
                        </a:pathLst>
                      </a:custGeom>
                      <a:ln w="6095">
                        <a:solidFill>
                          <a:srgbClr val="4472C4"/>
                        </a:solidFill>
                        <a:prstDash val="solid"/>
                      </a:ln>
                    </wps:spPr>
                    <wps:bodyPr wrap="square" lIns="0" tIns="0" rIns="0" bIns="0" rtlCol="0">
                      <a:noAutofit/>
                    </wps:bodyPr>
                  </wps:wsp>
                </a:graphicData>
              </a:graphic>
            </wp:anchor>
          </w:drawing>
        </mc:Choice>
        <mc:Fallback>
          <w:pict>
            <v:shape id="Graphic 35" o:spid="_x0000_s1026" o:spt="100" style="position:absolute;left:0pt;margin-left:72pt;margin-top:61.8pt;height:0.1pt;width:449.8pt;mso-position-horizontal-relative:page;mso-position-vertical-relative:page;z-index:-251645952;mso-width-relative:page;mso-height-relative:page;" filled="f" stroked="t" coordsize="5712460,1" o:gfxdata="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p2mHTNgAAAAMAQAA&#10;DwAAAAAAAAABACAAAAAiAAAAZHJzL2Rvd25yZXYueG1sUEsBAhQAFAAAAAgAh07iQB/Kjq8ZAgAA&#10;fAQAAA4AAAAAAAAAAQAgAAAAJwEAAGRycy9lMm9Eb2MueG1sUEsFBgAAAAAGAAYAWQEAALIFAAAA&#10;AA==&#10;" path="m0,0l5711951,0e">
              <v:fill on="f" focussize="0,0"/>
              <v:stroke weight="0.47992125984252pt" color="#4472C4" joinstyle="round"/>
              <v:imagedata o:title=""/>
              <o:lock v:ext="edit" aspectratio="f"/>
              <v:textbox inset="0mm,0mm,0mm,0mm"/>
            </v:shape>
          </w:pict>
        </mc:Fallback>
      </mc:AlternateContent>
    </w:r>
    <w:r>
      <w:rPr>
        <w:sz w:val="20"/>
      </w:rPr>
      <mc:AlternateContent>
        <mc:Choice Requires="wps">
          <w:drawing>
            <wp:anchor distT="0" distB="0" distL="0" distR="0" simplePos="0" relativeHeight="251671552" behindDoc="1" locked="0" layoutInCell="1" allowOverlap="1">
              <wp:simplePos x="0" y="0"/>
              <wp:positionH relativeFrom="page">
                <wp:posOffset>901700</wp:posOffset>
              </wp:positionH>
              <wp:positionV relativeFrom="page">
                <wp:posOffset>442595</wp:posOffset>
              </wp:positionV>
              <wp:extent cx="1853565" cy="194310"/>
              <wp:effectExtent l="0" t="0" r="0" b="0"/>
              <wp:wrapNone/>
              <wp:docPr id="36" name="Textbox 36"/>
              <wp:cNvGraphicFramePr/>
              <a:graphic xmlns:a="http://schemas.openxmlformats.org/drawingml/2006/main">
                <a:graphicData uri="http://schemas.microsoft.com/office/word/2010/wordprocessingShape">
                  <wps:wsp>
                    <wps:cNvSpPr txBox="1"/>
                    <wps:spPr>
                      <a:xfrm>
                        <a:off x="0" y="0"/>
                        <a:ext cx="1853564" cy="194310"/>
                      </a:xfrm>
                      <a:prstGeom prst="rect">
                        <a:avLst/>
                      </a:prstGeom>
                    </wps:spPr>
                    <wps:txbx>
                      <w:txbxContent>
                        <w:p w14:paraId="772B637E">
                          <w:pPr>
                            <w:pStyle w:val="5"/>
                            <w:spacing w:before="10"/>
                            <w:ind w:left="20"/>
                          </w:pPr>
                          <w:r>
                            <w:t>Visi</w:t>
                          </w:r>
                          <w:r>
                            <w:rPr>
                              <w:spacing w:val="-9"/>
                            </w:rPr>
                            <w:t xml:space="preserve"> </w:t>
                          </w:r>
                          <w:r>
                            <w:t>Komputer</w:t>
                          </w:r>
                          <w:r>
                            <w:rPr>
                              <w:spacing w:val="-9"/>
                            </w:rPr>
                            <w:t xml:space="preserve"> </w:t>
                          </w:r>
                          <w:r>
                            <w:t>(432-242-</w:t>
                          </w:r>
                          <w:r>
                            <w:rPr>
                              <w:spacing w:val="-4"/>
                            </w:rPr>
                            <w:t>206)</w:t>
                          </w:r>
                        </w:p>
                      </w:txbxContent>
                    </wps:txbx>
                    <wps:bodyPr wrap="square" lIns="0" tIns="0" rIns="0" bIns="0" rtlCol="0">
                      <a:noAutofit/>
                    </wps:bodyPr>
                  </wps:wsp>
                </a:graphicData>
              </a:graphic>
            </wp:anchor>
          </w:drawing>
        </mc:Choice>
        <mc:Fallback>
          <w:pict>
            <v:shape id="Textbox 36" o:spid="_x0000_s1026" o:spt="202" type="#_x0000_t202" style="position:absolute;left:0pt;margin-left:71pt;margin-top:34.85pt;height:15.3pt;width:145.95pt;mso-position-horizontal-relative:page;mso-position-vertical-relative:page;z-index:-251644928;mso-width-relative:page;mso-height-relative:page;" filled="f" stroked="f" coordsize="21600,21600" o:gfxdata="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4OKF52AAAAAoBAAAPAAAAAAAAAAEAIAAAACIAAABkcnMvZG93bnJldi54bWxQSwECFAAUAAAA&#10;CACHTuJAmLER9bUBAAB2AwAADgAAAAAAAAABACAAAAAnAQAAZHJzL2Uyb0RvYy54bWxQSwUGAAAA&#10;AAYABgBZAQAATgUAAAAA&#10;">
              <v:fill on="f" focussize="0,0"/>
              <v:stroke on="f"/>
              <v:imagedata o:title=""/>
              <o:lock v:ext="edit" aspectratio="f"/>
              <v:textbox inset="0mm,0mm,0mm,0mm">
                <w:txbxContent>
                  <w:p w14:paraId="772B637E">
                    <w:pPr>
                      <w:pStyle w:val="5"/>
                      <w:spacing w:before="10"/>
                      <w:ind w:left="20"/>
                    </w:pPr>
                    <w:r>
                      <w:t>Visi</w:t>
                    </w:r>
                    <w:r>
                      <w:rPr>
                        <w:spacing w:val="-9"/>
                      </w:rPr>
                      <w:t xml:space="preserve"> </w:t>
                    </w:r>
                    <w:r>
                      <w:t>Komputer</w:t>
                    </w:r>
                    <w:r>
                      <w:rPr>
                        <w:spacing w:val="-9"/>
                      </w:rPr>
                      <w:t xml:space="preserve"> </w:t>
                    </w:r>
                    <w:r>
                      <w:t>(432-242-</w:t>
                    </w:r>
                    <w:r>
                      <w:rPr>
                        <w:spacing w:val="-4"/>
                      </w:rPr>
                      <w:t>206)</w:t>
                    </w:r>
                  </w:p>
                </w:txbxContent>
              </v:textbox>
            </v:shape>
          </w:pict>
        </mc:Fallback>
      </mc:AlternateContent>
    </w:r>
    <w:r>
      <w:rPr>
        <w:sz w:val="20"/>
      </w:rPr>
      <mc:AlternateContent>
        <mc:Choice Requires="wps">
          <w:drawing>
            <wp:anchor distT="0" distB="0" distL="0" distR="0" simplePos="0" relativeHeight="251671552" behindDoc="1" locked="0" layoutInCell="1" allowOverlap="1">
              <wp:simplePos x="0" y="0"/>
              <wp:positionH relativeFrom="page">
                <wp:posOffset>4772660</wp:posOffset>
              </wp:positionH>
              <wp:positionV relativeFrom="page">
                <wp:posOffset>442595</wp:posOffset>
              </wp:positionV>
              <wp:extent cx="1886585" cy="194310"/>
              <wp:effectExtent l="0" t="0" r="0" b="0"/>
              <wp:wrapNone/>
              <wp:docPr id="37" name="Textbox 37"/>
              <wp:cNvGraphicFramePr/>
              <a:graphic xmlns:a="http://schemas.openxmlformats.org/drawingml/2006/main">
                <a:graphicData uri="http://schemas.microsoft.com/office/word/2010/wordprocessingShape">
                  <wps:wsp>
                    <wps:cNvSpPr txBox="1"/>
                    <wps:spPr>
                      <a:xfrm>
                        <a:off x="0" y="0"/>
                        <a:ext cx="1886585" cy="194310"/>
                      </a:xfrm>
                      <a:prstGeom prst="rect">
                        <a:avLst/>
                      </a:prstGeom>
                    </wps:spPr>
                    <wps:txbx>
                      <w:txbxContent>
                        <w:p w14:paraId="37578A25">
                          <w:pPr>
                            <w:pStyle w:val="5"/>
                            <w:spacing w:before="10"/>
                            <w:ind w:left="20"/>
                          </w:pPr>
                          <w:r>
                            <w:rPr>
                              <w:spacing w:val="-2"/>
                            </w:rPr>
                            <w:t>Ir.</w:t>
                          </w:r>
                          <w:r>
                            <w:rPr>
                              <w:spacing w:val="-12"/>
                            </w:rPr>
                            <w:t xml:space="preserve"> </w:t>
                          </w:r>
                          <w:r>
                            <w:rPr>
                              <w:spacing w:val="-2"/>
                            </w:rPr>
                            <w:t>Prayitno,</w:t>
                          </w:r>
                          <w:r>
                            <w:rPr>
                              <w:spacing w:val="-10"/>
                            </w:rPr>
                            <w:t xml:space="preserve"> </w:t>
                          </w:r>
                          <w:r>
                            <w:rPr>
                              <w:spacing w:val="-2"/>
                            </w:rPr>
                            <w:t>S.ST.,</w:t>
                          </w:r>
                          <w:r>
                            <w:rPr>
                              <w:spacing w:val="-11"/>
                            </w:rPr>
                            <w:t xml:space="preserve"> </w:t>
                          </w:r>
                          <w:r>
                            <w:rPr>
                              <w:spacing w:val="-2"/>
                            </w:rPr>
                            <w:t>M.T.,</w:t>
                          </w:r>
                          <w:r>
                            <w:rPr>
                              <w:spacing w:val="-11"/>
                            </w:rPr>
                            <w:t xml:space="preserve"> </w:t>
                          </w:r>
                          <w:r>
                            <w:rPr>
                              <w:spacing w:val="-2"/>
                            </w:rPr>
                            <w:t>Ph.D.</w:t>
                          </w:r>
                        </w:p>
                      </w:txbxContent>
                    </wps:txbx>
                    <wps:bodyPr wrap="square" lIns="0" tIns="0" rIns="0" bIns="0" rtlCol="0">
                      <a:noAutofit/>
                    </wps:bodyPr>
                  </wps:wsp>
                </a:graphicData>
              </a:graphic>
            </wp:anchor>
          </w:drawing>
        </mc:Choice>
        <mc:Fallback>
          <w:pict>
            <v:shape id="Textbox 37" o:spid="_x0000_s1026" o:spt="202" type="#_x0000_t202" style="position:absolute;left:0pt;margin-left:375.8pt;margin-top:34.85pt;height:15.3pt;width:148.55pt;mso-position-horizontal-relative:page;mso-position-vertical-relative:page;z-index:-251644928;mso-width-relative:page;mso-height-relative:page;" filled="f" stroked="f" coordsize="21600,21600" o:gfxdata="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oohfXNkAAAALAQAADwAAAAAAAAABACAAAAAiAAAAZHJzL2Rvd25yZXYueG1sUEsBAhQAFAAA&#10;AAgAh07iQLhHufi1AQAAdgMAAA4AAAAAAAAAAQAgAAAAKAEAAGRycy9lMm9Eb2MueG1sUEsFBgAA&#10;AAAGAAYAWQEAAE8FAAAAAA==&#10;">
              <v:fill on="f" focussize="0,0"/>
              <v:stroke on="f"/>
              <v:imagedata o:title=""/>
              <o:lock v:ext="edit" aspectratio="f"/>
              <v:textbox inset="0mm,0mm,0mm,0mm">
                <w:txbxContent>
                  <w:p w14:paraId="37578A25">
                    <w:pPr>
                      <w:pStyle w:val="5"/>
                      <w:spacing w:before="10"/>
                      <w:ind w:left="20"/>
                    </w:pPr>
                    <w:r>
                      <w:rPr>
                        <w:spacing w:val="-2"/>
                      </w:rPr>
                      <w:t>Ir.</w:t>
                    </w:r>
                    <w:r>
                      <w:rPr>
                        <w:spacing w:val="-12"/>
                      </w:rPr>
                      <w:t xml:space="preserve"> </w:t>
                    </w:r>
                    <w:r>
                      <w:rPr>
                        <w:spacing w:val="-2"/>
                      </w:rPr>
                      <w:t>Prayitno,</w:t>
                    </w:r>
                    <w:r>
                      <w:rPr>
                        <w:spacing w:val="-10"/>
                      </w:rPr>
                      <w:t xml:space="preserve"> </w:t>
                    </w:r>
                    <w:r>
                      <w:rPr>
                        <w:spacing w:val="-2"/>
                      </w:rPr>
                      <w:t>S.ST.,</w:t>
                    </w:r>
                    <w:r>
                      <w:rPr>
                        <w:spacing w:val="-11"/>
                      </w:rPr>
                      <w:t xml:space="preserve"> </w:t>
                    </w:r>
                    <w:r>
                      <w:rPr>
                        <w:spacing w:val="-2"/>
                      </w:rPr>
                      <w:t>M.T.,</w:t>
                    </w:r>
                    <w:r>
                      <w:rPr>
                        <w:spacing w:val="-11"/>
                      </w:rPr>
                      <w:t xml:space="preserve"> </w:t>
                    </w:r>
                    <w:r>
                      <w:rPr>
                        <w:spacing w:val="-2"/>
                      </w:rPr>
                      <w:t>Ph.D.</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BBE54F">
    <w:pPr>
      <w:pStyle w:val="5"/>
      <w:spacing w:line="14" w:lineRule="auto"/>
      <w:rPr>
        <w:sz w:val="20"/>
      </w:rPr>
    </w:pPr>
    <w:r>
      <w:rPr>
        <w:sz w:val="20"/>
      </w:rPr>
      <mc:AlternateContent>
        <mc:Choice Requires="wps">
          <w:drawing>
            <wp:anchor distT="0" distB="0" distL="0" distR="0" simplePos="0" relativeHeight="251672576" behindDoc="1" locked="0" layoutInCell="1" allowOverlap="1">
              <wp:simplePos x="0" y="0"/>
              <wp:positionH relativeFrom="page">
                <wp:posOffset>901700</wp:posOffset>
              </wp:positionH>
              <wp:positionV relativeFrom="page">
                <wp:posOffset>442595</wp:posOffset>
              </wp:positionV>
              <wp:extent cx="1853565" cy="194310"/>
              <wp:effectExtent l="0" t="0" r="0" b="0"/>
              <wp:wrapNone/>
              <wp:docPr id="44" name="Textbox 44"/>
              <wp:cNvGraphicFramePr/>
              <a:graphic xmlns:a="http://schemas.openxmlformats.org/drawingml/2006/main">
                <a:graphicData uri="http://schemas.microsoft.com/office/word/2010/wordprocessingShape">
                  <wps:wsp>
                    <wps:cNvSpPr txBox="1"/>
                    <wps:spPr>
                      <a:xfrm>
                        <a:off x="0" y="0"/>
                        <a:ext cx="1853564" cy="194310"/>
                      </a:xfrm>
                      <a:prstGeom prst="rect">
                        <a:avLst/>
                      </a:prstGeom>
                    </wps:spPr>
                    <wps:txbx>
                      <w:txbxContent>
                        <w:p w14:paraId="08BB7788">
                          <w:pPr>
                            <w:pStyle w:val="5"/>
                            <w:spacing w:before="10"/>
                            <w:ind w:left="20"/>
                          </w:pPr>
                          <w:r>
                            <w:t>Visi</w:t>
                          </w:r>
                          <w:r>
                            <w:rPr>
                              <w:spacing w:val="-9"/>
                            </w:rPr>
                            <w:t xml:space="preserve"> </w:t>
                          </w:r>
                          <w:r>
                            <w:t>Komputer</w:t>
                          </w:r>
                          <w:r>
                            <w:rPr>
                              <w:spacing w:val="-9"/>
                            </w:rPr>
                            <w:t xml:space="preserve"> </w:t>
                          </w:r>
                          <w:r>
                            <w:t>(432-242-</w:t>
                          </w:r>
                          <w:r>
                            <w:rPr>
                              <w:spacing w:val="-4"/>
                            </w:rPr>
                            <w:t>206)</w:t>
                          </w:r>
                        </w:p>
                      </w:txbxContent>
                    </wps:txbx>
                    <wps:bodyPr wrap="square" lIns="0" tIns="0" rIns="0" bIns="0" rtlCol="0">
                      <a:noAutofit/>
                    </wps:bodyPr>
                  </wps:wsp>
                </a:graphicData>
              </a:graphic>
            </wp:anchor>
          </w:drawing>
        </mc:Choice>
        <mc:Fallback>
          <w:pict>
            <v:shape id="Textbox 44" o:spid="_x0000_s1026" o:spt="202" type="#_x0000_t202" style="position:absolute;left:0pt;margin-left:71pt;margin-top:34.85pt;height:15.3pt;width:145.95pt;mso-position-horizontal-relative:page;mso-position-vertical-relative:page;z-index:-251643904;mso-width-relative:page;mso-height-relative:page;" filled="f" stroked="f" coordsize="21600,21600" o:gfxdata="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Dg4oXnYAAAACgEAAA8AAAAAAAAAAQAgAAAAIgAAAGRycy9kb3ducmV2LnhtbFBLAQIUABQAAAAI&#10;AIdO4kBC5njLtAEAAHYDAAAOAAAAAAAAAAEAIAAAACcBAABkcnMvZTJvRG9jLnhtbFBLBQYAAAAA&#10;BgAGAFkBAABNBQAAAAA=&#10;">
              <v:fill on="f" focussize="0,0"/>
              <v:stroke on="f"/>
              <v:imagedata o:title=""/>
              <o:lock v:ext="edit" aspectratio="f"/>
              <v:textbox inset="0mm,0mm,0mm,0mm">
                <w:txbxContent>
                  <w:p w14:paraId="08BB7788">
                    <w:pPr>
                      <w:pStyle w:val="5"/>
                      <w:spacing w:before="10"/>
                      <w:ind w:left="20"/>
                    </w:pPr>
                    <w:r>
                      <w:t>Visi</w:t>
                    </w:r>
                    <w:r>
                      <w:rPr>
                        <w:spacing w:val="-9"/>
                      </w:rPr>
                      <w:t xml:space="preserve"> </w:t>
                    </w:r>
                    <w:r>
                      <w:t>Komputer</w:t>
                    </w:r>
                    <w:r>
                      <w:rPr>
                        <w:spacing w:val="-9"/>
                      </w:rPr>
                      <w:t xml:space="preserve"> </w:t>
                    </w:r>
                    <w:r>
                      <w:t>(432-242-</w:t>
                    </w:r>
                    <w:r>
                      <w:rPr>
                        <w:spacing w:val="-4"/>
                      </w:rPr>
                      <w:t>206)</w:t>
                    </w:r>
                  </w:p>
                </w:txbxContent>
              </v:textbox>
            </v:shape>
          </w:pict>
        </mc:Fallback>
      </mc:AlternateContent>
    </w:r>
    <w:r>
      <w:rPr>
        <w:sz w:val="20"/>
      </w:rPr>
      <mc:AlternateContent>
        <mc:Choice Requires="wps">
          <w:drawing>
            <wp:anchor distT="0" distB="0" distL="0" distR="0" simplePos="0" relativeHeight="251673600" behindDoc="1" locked="0" layoutInCell="1" allowOverlap="1">
              <wp:simplePos x="0" y="0"/>
              <wp:positionH relativeFrom="page">
                <wp:posOffset>4772660</wp:posOffset>
              </wp:positionH>
              <wp:positionV relativeFrom="page">
                <wp:posOffset>442595</wp:posOffset>
              </wp:positionV>
              <wp:extent cx="1886585" cy="194310"/>
              <wp:effectExtent l="0" t="0" r="0" b="0"/>
              <wp:wrapNone/>
              <wp:docPr id="45" name="Textbox 45"/>
              <wp:cNvGraphicFramePr/>
              <a:graphic xmlns:a="http://schemas.openxmlformats.org/drawingml/2006/main">
                <a:graphicData uri="http://schemas.microsoft.com/office/word/2010/wordprocessingShape">
                  <wps:wsp>
                    <wps:cNvSpPr txBox="1"/>
                    <wps:spPr>
                      <a:xfrm>
                        <a:off x="0" y="0"/>
                        <a:ext cx="1886585" cy="194310"/>
                      </a:xfrm>
                      <a:prstGeom prst="rect">
                        <a:avLst/>
                      </a:prstGeom>
                    </wps:spPr>
                    <wps:txbx>
                      <w:txbxContent>
                        <w:p w14:paraId="657D2353">
                          <w:pPr>
                            <w:pStyle w:val="5"/>
                            <w:spacing w:before="10"/>
                            <w:ind w:left="20"/>
                          </w:pPr>
                          <w:r>
                            <w:rPr>
                              <w:spacing w:val="-2"/>
                            </w:rPr>
                            <w:t>Ir.</w:t>
                          </w:r>
                          <w:r>
                            <w:rPr>
                              <w:spacing w:val="-12"/>
                            </w:rPr>
                            <w:t xml:space="preserve"> </w:t>
                          </w:r>
                          <w:r>
                            <w:rPr>
                              <w:spacing w:val="-2"/>
                            </w:rPr>
                            <w:t>Prayitno,</w:t>
                          </w:r>
                          <w:r>
                            <w:rPr>
                              <w:spacing w:val="-10"/>
                            </w:rPr>
                            <w:t xml:space="preserve"> </w:t>
                          </w:r>
                          <w:r>
                            <w:rPr>
                              <w:spacing w:val="-2"/>
                            </w:rPr>
                            <w:t>S.ST.,</w:t>
                          </w:r>
                          <w:r>
                            <w:rPr>
                              <w:spacing w:val="-11"/>
                            </w:rPr>
                            <w:t xml:space="preserve"> </w:t>
                          </w:r>
                          <w:r>
                            <w:rPr>
                              <w:spacing w:val="-2"/>
                            </w:rPr>
                            <w:t>M.T.,</w:t>
                          </w:r>
                          <w:r>
                            <w:rPr>
                              <w:spacing w:val="-11"/>
                            </w:rPr>
                            <w:t xml:space="preserve"> </w:t>
                          </w:r>
                          <w:r>
                            <w:rPr>
                              <w:spacing w:val="-2"/>
                            </w:rPr>
                            <w:t>Ph.D.</w:t>
                          </w:r>
                        </w:p>
                      </w:txbxContent>
                    </wps:txbx>
                    <wps:bodyPr wrap="square" lIns="0" tIns="0" rIns="0" bIns="0" rtlCol="0">
                      <a:noAutofit/>
                    </wps:bodyPr>
                  </wps:wsp>
                </a:graphicData>
              </a:graphic>
            </wp:anchor>
          </w:drawing>
        </mc:Choice>
        <mc:Fallback>
          <w:pict>
            <v:shape id="Textbox 45" o:spid="_x0000_s1026" o:spt="202" type="#_x0000_t202" style="position:absolute;left:0pt;margin-left:375.8pt;margin-top:34.85pt;height:15.3pt;width:148.55pt;mso-position-horizontal-relative:page;mso-position-vertical-relative:page;z-index:-251642880;mso-width-relative:page;mso-height-relative:page;" filled="f" stroked="f" coordsize="21600,21600" o:gfxdata="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iiF9c2QAAAAsBAAAPAAAAAAAAAAEAIAAAACIAAABkcnMvZG93bnJldi54bWxQSwECFAAUAAAA&#10;CACHTuJAYhDQxrQBAAB2AwAADgAAAAAAAAABACAAAAAoAQAAZHJzL2Uyb0RvYy54bWxQSwUGAAAA&#10;AAYABgBZAQAATgUAAAAA&#10;">
              <v:fill on="f" focussize="0,0"/>
              <v:stroke on="f"/>
              <v:imagedata o:title=""/>
              <o:lock v:ext="edit" aspectratio="f"/>
              <v:textbox inset="0mm,0mm,0mm,0mm">
                <w:txbxContent>
                  <w:p w14:paraId="657D2353">
                    <w:pPr>
                      <w:pStyle w:val="5"/>
                      <w:spacing w:before="10"/>
                      <w:ind w:left="20"/>
                    </w:pPr>
                    <w:r>
                      <w:rPr>
                        <w:spacing w:val="-2"/>
                      </w:rPr>
                      <w:t>Ir.</w:t>
                    </w:r>
                    <w:r>
                      <w:rPr>
                        <w:spacing w:val="-12"/>
                      </w:rPr>
                      <w:t xml:space="preserve"> </w:t>
                    </w:r>
                    <w:r>
                      <w:rPr>
                        <w:spacing w:val="-2"/>
                      </w:rPr>
                      <w:t>Prayitno,</w:t>
                    </w:r>
                    <w:r>
                      <w:rPr>
                        <w:spacing w:val="-10"/>
                      </w:rPr>
                      <w:t xml:space="preserve"> </w:t>
                    </w:r>
                    <w:r>
                      <w:rPr>
                        <w:spacing w:val="-2"/>
                      </w:rPr>
                      <w:t>S.ST.,</w:t>
                    </w:r>
                    <w:r>
                      <w:rPr>
                        <w:spacing w:val="-11"/>
                      </w:rPr>
                      <w:t xml:space="preserve"> </w:t>
                    </w:r>
                    <w:r>
                      <w:rPr>
                        <w:spacing w:val="-2"/>
                      </w:rPr>
                      <w:t>M.T.,</w:t>
                    </w:r>
                    <w:r>
                      <w:rPr>
                        <w:spacing w:val="-11"/>
                      </w:rPr>
                      <w:t xml:space="preserve"> </w:t>
                    </w:r>
                    <w:r>
                      <w:rPr>
                        <w:spacing w:val="-2"/>
                      </w:rPr>
                      <w:t>Ph.D.</w:t>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80718C">
    <w:pPr>
      <w:pStyle w:val="5"/>
      <w:spacing w:line="14" w:lineRule="auto"/>
      <w:rPr>
        <w:sz w:val="20"/>
      </w:rPr>
    </w:pPr>
    <w:r>
      <w:rPr>
        <w:sz w:val="20"/>
      </w:rPr>
      <mc:AlternateContent>
        <mc:Choice Requires="wps">
          <w:drawing>
            <wp:anchor distT="0" distB="0" distL="0" distR="0" simplePos="0" relativeHeight="251674624" behindDoc="1" locked="0" layoutInCell="1" allowOverlap="1">
              <wp:simplePos x="0" y="0"/>
              <wp:positionH relativeFrom="page">
                <wp:posOffset>914400</wp:posOffset>
              </wp:positionH>
              <wp:positionV relativeFrom="page">
                <wp:posOffset>784860</wp:posOffset>
              </wp:positionV>
              <wp:extent cx="5712460" cy="1270"/>
              <wp:effectExtent l="0" t="0" r="0" b="0"/>
              <wp:wrapNone/>
              <wp:docPr id="55" name="Graphic 55"/>
              <wp:cNvGraphicFramePr/>
              <a:graphic xmlns:a="http://schemas.openxmlformats.org/drawingml/2006/main">
                <a:graphicData uri="http://schemas.microsoft.com/office/word/2010/wordprocessingShape">
                  <wps:wsp>
                    <wps:cNvSpPr/>
                    <wps:spPr>
                      <a:xfrm>
                        <a:off x="0" y="0"/>
                        <a:ext cx="5712460" cy="1270"/>
                      </a:xfrm>
                      <a:custGeom>
                        <a:avLst/>
                        <a:gdLst/>
                        <a:ahLst/>
                        <a:cxnLst/>
                        <a:rect l="l" t="t" r="r" b="b"/>
                        <a:pathLst>
                          <a:path w="5712460">
                            <a:moveTo>
                              <a:pt x="0" y="0"/>
                            </a:moveTo>
                            <a:lnTo>
                              <a:pt x="5711951" y="0"/>
                            </a:lnTo>
                          </a:path>
                        </a:pathLst>
                      </a:custGeom>
                      <a:ln w="6095">
                        <a:solidFill>
                          <a:srgbClr val="4472C4"/>
                        </a:solidFill>
                        <a:prstDash val="solid"/>
                      </a:ln>
                    </wps:spPr>
                    <wps:bodyPr wrap="square" lIns="0" tIns="0" rIns="0" bIns="0" rtlCol="0">
                      <a:noAutofit/>
                    </wps:bodyPr>
                  </wps:wsp>
                </a:graphicData>
              </a:graphic>
            </wp:anchor>
          </w:drawing>
        </mc:Choice>
        <mc:Fallback>
          <w:pict>
            <v:shape id="Graphic 55" o:spid="_x0000_s1026" o:spt="100" style="position:absolute;left:0pt;margin-left:72pt;margin-top:61.8pt;height:0.1pt;width:449.8pt;mso-position-horizontal-relative:page;mso-position-vertical-relative:page;z-index:-251641856;mso-width-relative:page;mso-height-relative:page;" filled="f" stroked="t" coordsize="5712460,1" o:gfxdata="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p2mHTNgAAAAMAQAA&#10;DwAAAAAAAAABACAAAAAiAAAAZHJzL2Rvd25yZXYueG1sUEsBAhQAFAAAAAgAh07iQKEuEL4ZAgAA&#10;fAQAAA4AAAAAAAAAAQAgAAAAJwEAAGRycy9lMm9Eb2MueG1sUEsFBgAAAAAGAAYAWQEAALIFAAAA&#10;AA==&#10;" path="m0,0l5711951,0e">
              <v:fill on="f" focussize="0,0"/>
              <v:stroke weight="0.47992125984252pt" color="#4472C4" joinstyle="round"/>
              <v:imagedata o:title=""/>
              <o:lock v:ext="edit" aspectratio="f"/>
              <v:textbox inset="0mm,0mm,0mm,0mm"/>
            </v:shape>
          </w:pict>
        </mc:Fallback>
      </mc:AlternateContent>
    </w:r>
    <w:r>
      <w:rPr>
        <w:sz w:val="20"/>
      </w:rPr>
      <mc:AlternateContent>
        <mc:Choice Requires="wps">
          <w:drawing>
            <wp:anchor distT="0" distB="0" distL="0" distR="0" simplePos="0" relativeHeight="251674624" behindDoc="1" locked="0" layoutInCell="1" allowOverlap="1">
              <wp:simplePos x="0" y="0"/>
              <wp:positionH relativeFrom="page">
                <wp:posOffset>901700</wp:posOffset>
              </wp:positionH>
              <wp:positionV relativeFrom="page">
                <wp:posOffset>442595</wp:posOffset>
              </wp:positionV>
              <wp:extent cx="1853565" cy="194310"/>
              <wp:effectExtent l="0" t="0" r="0" b="0"/>
              <wp:wrapNone/>
              <wp:docPr id="56" name="Textbox 56"/>
              <wp:cNvGraphicFramePr/>
              <a:graphic xmlns:a="http://schemas.openxmlformats.org/drawingml/2006/main">
                <a:graphicData uri="http://schemas.microsoft.com/office/word/2010/wordprocessingShape">
                  <wps:wsp>
                    <wps:cNvSpPr txBox="1"/>
                    <wps:spPr>
                      <a:xfrm>
                        <a:off x="0" y="0"/>
                        <a:ext cx="1853564" cy="194310"/>
                      </a:xfrm>
                      <a:prstGeom prst="rect">
                        <a:avLst/>
                      </a:prstGeom>
                    </wps:spPr>
                    <wps:txbx>
                      <w:txbxContent>
                        <w:p w14:paraId="29F7745A">
                          <w:pPr>
                            <w:pStyle w:val="5"/>
                            <w:spacing w:before="10"/>
                            <w:ind w:left="20"/>
                          </w:pPr>
                          <w:r>
                            <w:t>Visi</w:t>
                          </w:r>
                          <w:r>
                            <w:rPr>
                              <w:spacing w:val="-9"/>
                            </w:rPr>
                            <w:t xml:space="preserve"> </w:t>
                          </w:r>
                          <w:r>
                            <w:t>Komputer</w:t>
                          </w:r>
                          <w:r>
                            <w:rPr>
                              <w:spacing w:val="-9"/>
                            </w:rPr>
                            <w:t xml:space="preserve"> </w:t>
                          </w:r>
                          <w:r>
                            <w:t>(432-242-</w:t>
                          </w:r>
                          <w:r>
                            <w:rPr>
                              <w:spacing w:val="-4"/>
                            </w:rPr>
                            <w:t>206)</w:t>
                          </w:r>
                        </w:p>
                      </w:txbxContent>
                    </wps:txbx>
                    <wps:bodyPr wrap="square" lIns="0" tIns="0" rIns="0" bIns="0" rtlCol="0">
                      <a:noAutofit/>
                    </wps:bodyPr>
                  </wps:wsp>
                </a:graphicData>
              </a:graphic>
            </wp:anchor>
          </w:drawing>
        </mc:Choice>
        <mc:Fallback>
          <w:pict>
            <v:shape id="Textbox 56" o:spid="_x0000_s1026" o:spt="202" type="#_x0000_t202" style="position:absolute;left:0pt;margin-left:71pt;margin-top:34.85pt;height:15.3pt;width:145.95pt;mso-position-horizontal-relative:page;mso-position-vertical-relative:page;z-index:-251641856;mso-width-relative:page;mso-height-relative:page;" filled="f" stroked="f" coordsize="21600,21600" o:gfxdata="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4OKF52AAAAAoBAAAPAAAAAAAAAAEAIAAAACIAAABkcnMvZG93bnJldi54bWxQSwECFAAUAAAA&#10;CACHTuJAlRDi47UBAAB2AwAADgAAAAAAAAABACAAAAAnAQAAZHJzL2Uyb0RvYy54bWxQSwUGAAAA&#10;AAYABgBZAQAATgUAAAAA&#10;">
              <v:fill on="f" focussize="0,0"/>
              <v:stroke on="f"/>
              <v:imagedata o:title=""/>
              <o:lock v:ext="edit" aspectratio="f"/>
              <v:textbox inset="0mm,0mm,0mm,0mm">
                <w:txbxContent>
                  <w:p w14:paraId="29F7745A">
                    <w:pPr>
                      <w:pStyle w:val="5"/>
                      <w:spacing w:before="10"/>
                      <w:ind w:left="20"/>
                    </w:pPr>
                    <w:r>
                      <w:t>Visi</w:t>
                    </w:r>
                    <w:r>
                      <w:rPr>
                        <w:spacing w:val="-9"/>
                      </w:rPr>
                      <w:t xml:space="preserve"> </w:t>
                    </w:r>
                    <w:r>
                      <w:t>Komputer</w:t>
                    </w:r>
                    <w:r>
                      <w:rPr>
                        <w:spacing w:val="-9"/>
                      </w:rPr>
                      <w:t xml:space="preserve"> </w:t>
                    </w:r>
                    <w:r>
                      <w:t>(432-242-</w:t>
                    </w:r>
                    <w:r>
                      <w:rPr>
                        <w:spacing w:val="-4"/>
                      </w:rPr>
                      <w:t>206)</w:t>
                    </w:r>
                  </w:p>
                </w:txbxContent>
              </v:textbox>
            </v:shape>
          </w:pict>
        </mc:Fallback>
      </mc:AlternateContent>
    </w:r>
    <w:r>
      <w:rPr>
        <w:sz w:val="20"/>
      </w:rPr>
      <mc:AlternateContent>
        <mc:Choice Requires="wps">
          <w:drawing>
            <wp:anchor distT="0" distB="0" distL="0" distR="0" simplePos="0" relativeHeight="251675648" behindDoc="1" locked="0" layoutInCell="1" allowOverlap="1">
              <wp:simplePos x="0" y="0"/>
              <wp:positionH relativeFrom="page">
                <wp:posOffset>4772660</wp:posOffset>
              </wp:positionH>
              <wp:positionV relativeFrom="page">
                <wp:posOffset>442595</wp:posOffset>
              </wp:positionV>
              <wp:extent cx="1886585" cy="194310"/>
              <wp:effectExtent l="0" t="0" r="0" b="0"/>
              <wp:wrapNone/>
              <wp:docPr id="57" name="Textbox 57"/>
              <wp:cNvGraphicFramePr/>
              <a:graphic xmlns:a="http://schemas.openxmlformats.org/drawingml/2006/main">
                <a:graphicData uri="http://schemas.microsoft.com/office/word/2010/wordprocessingShape">
                  <wps:wsp>
                    <wps:cNvSpPr txBox="1"/>
                    <wps:spPr>
                      <a:xfrm>
                        <a:off x="0" y="0"/>
                        <a:ext cx="1886585" cy="194310"/>
                      </a:xfrm>
                      <a:prstGeom prst="rect">
                        <a:avLst/>
                      </a:prstGeom>
                    </wps:spPr>
                    <wps:txbx>
                      <w:txbxContent>
                        <w:p w14:paraId="0878AEB4">
                          <w:pPr>
                            <w:pStyle w:val="5"/>
                            <w:spacing w:before="10"/>
                            <w:ind w:left="20"/>
                          </w:pPr>
                          <w:r>
                            <w:rPr>
                              <w:spacing w:val="-2"/>
                            </w:rPr>
                            <w:t>Ir.</w:t>
                          </w:r>
                          <w:r>
                            <w:rPr>
                              <w:spacing w:val="-12"/>
                            </w:rPr>
                            <w:t xml:space="preserve"> </w:t>
                          </w:r>
                          <w:r>
                            <w:rPr>
                              <w:spacing w:val="-2"/>
                            </w:rPr>
                            <w:t>Prayitno,</w:t>
                          </w:r>
                          <w:r>
                            <w:rPr>
                              <w:spacing w:val="-10"/>
                            </w:rPr>
                            <w:t xml:space="preserve"> </w:t>
                          </w:r>
                          <w:r>
                            <w:rPr>
                              <w:spacing w:val="-2"/>
                            </w:rPr>
                            <w:t>S.ST.,</w:t>
                          </w:r>
                          <w:r>
                            <w:rPr>
                              <w:spacing w:val="-11"/>
                            </w:rPr>
                            <w:t xml:space="preserve"> </w:t>
                          </w:r>
                          <w:r>
                            <w:rPr>
                              <w:spacing w:val="-2"/>
                            </w:rPr>
                            <w:t>M.T.,</w:t>
                          </w:r>
                          <w:r>
                            <w:rPr>
                              <w:spacing w:val="-11"/>
                            </w:rPr>
                            <w:t xml:space="preserve"> </w:t>
                          </w:r>
                          <w:r>
                            <w:rPr>
                              <w:spacing w:val="-2"/>
                            </w:rPr>
                            <w:t>Ph.D.</w:t>
                          </w:r>
                        </w:p>
                      </w:txbxContent>
                    </wps:txbx>
                    <wps:bodyPr wrap="square" lIns="0" tIns="0" rIns="0" bIns="0" rtlCol="0">
                      <a:noAutofit/>
                    </wps:bodyPr>
                  </wps:wsp>
                </a:graphicData>
              </a:graphic>
            </wp:anchor>
          </w:drawing>
        </mc:Choice>
        <mc:Fallback>
          <w:pict>
            <v:shape id="Textbox 57" o:spid="_x0000_s1026" o:spt="202" type="#_x0000_t202" style="position:absolute;left:0pt;margin-left:375.8pt;margin-top:34.85pt;height:15.3pt;width:148.55pt;mso-position-horizontal-relative:page;mso-position-vertical-relative:page;z-index:-251640832;mso-width-relative:page;mso-height-relative:page;" filled="f" stroked="f" coordsize="21600,21600" o:gfxdata="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oohfXNkAAAALAQAADwAAAAAAAAABACAAAAAiAAAAZHJzL2Rvd25yZXYueG1sUEsBAhQAFAAA&#10;AAgAh07iQLXmSu61AQAAdgMAAA4AAAAAAAAAAQAgAAAAKAEAAGRycy9lMm9Eb2MueG1sUEsFBgAA&#10;AAAGAAYAWQEAAE8FAAAAAA==&#10;">
              <v:fill on="f" focussize="0,0"/>
              <v:stroke on="f"/>
              <v:imagedata o:title=""/>
              <o:lock v:ext="edit" aspectratio="f"/>
              <v:textbox inset="0mm,0mm,0mm,0mm">
                <w:txbxContent>
                  <w:p w14:paraId="0878AEB4">
                    <w:pPr>
                      <w:pStyle w:val="5"/>
                      <w:spacing w:before="10"/>
                      <w:ind w:left="20"/>
                    </w:pPr>
                    <w:r>
                      <w:rPr>
                        <w:spacing w:val="-2"/>
                      </w:rPr>
                      <w:t>Ir.</w:t>
                    </w:r>
                    <w:r>
                      <w:rPr>
                        <w:spacing w:val="-12"/>
                      </w:rPr>
                      <w:t xml:space="preserve"> </w:t>
                    </w:r>
                    <w:r>
                      <w:rPr>
                        <w:spacing w:val="-2"/>
                      </w:rPr>
                      <w:t>Prayitno,</w:t>
                    </w:r>
                    <w:r>
                      <w:rPr>
                        <w:spacing w:val="-10"/>
                      </w:rPr>
                      <w:t xml:space="preserve"> </w:t>
                    </w:r>
                    <w:r>
                      <w:rPr>
                        <w:spacing w:val="-2"/>
                      </w:rPr>
                      <w:t>S.ST.,</w:t>
                    </w:r>
                    <w:r>
                      <w:rPr>
                        <w:spacing w:val="-11"/>
                      </w:rPr>
                      <w:t xml:space="preserve"> </w:t>
                    </w:r>
                    <w:r>
                      <w:rPr>
                        <w:spacing w:val="-2"/>
                      </w:rPr>
                      <w:t>M.T.,</w:t>
                    </w:r>
                    <w:r>
                      <w:rPr>
                        <w:spacing w:val="-11"/>
                      </w:rPr>
                      <w:t xml:space="preserve"> </w:t>
                    </w:r>
                    <w:r>
                      <w:rPr>
                        <w:spacing w:val="-2"/>
                      </w:rPr>
                      <w:t>Ph.D.</w:t>
                    </w: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1DC6F7">
    <w:pPr>
      <w:pStyle w:val="5"/>
      <w:spacing w:line="14" w:lineRule="auto"/>
      <w:rPr>
        <w:sz w:val="20"/>
      </w:rPr>
    </w:pPr>
    <w:r>
      <w:rPr>
        <w:sz w:val="20"/>
      </w:rPr>
      <mc:AlternateContent>
        <mc:Choice Requires="wps">
          <w:drawing>
            <wp:anchor distT="0" distB="0" distL="0" distR="0" simplePos="0" relativeHeight="251676672" behindDoc="1" locked="0" layoutInCell="1" allowOverlap="1">
              <wp:simplePos x="0" y="0"/>
              <wp:positionH relativeFrom="page">
                <wp:posOffset>901700</wp:posOffset>
              </wp:positionH>
              <wp:positionV relativeFrom="page">
                <wp:posOffset>442595</wp:posOffset>
              </wp:positionV>
              <wp:extent cx="1853565" cy="194310"/>
              <wp:effectExtent l="0" t="0" r="0" b="0"/>
              <wp:wrapNone/>
              <wp:docPr id="70" name="Textbox 70"/>
              <wp:cNvGraphicFramePr/>
              <a:graphic xmlns:a="http://schemas.openxmlformats.org/drawingml/2006/main">
                <a:graphicData uri="http://schemas.microsoft.com/office/word/2010/wordprocessingShape">
                  <wps:wsp>
                    <wps:cNvSpPr txBox="1"/>
                    <wps:spPr>
                      <a:xfrm>
                        <a:off x="0" y="0"/>
                        <a:ext cx="1853564" cy="194310"/>
                      </a:xfrm>
                      <a:prstGeom prst="rect">
                        <a:avLst/>
                      </a:prstGeom>
                    </wps:spPr>
                    <wps:txbx>
                      <w:txbxContent>
                        <w:p w14:paraId="183DAC27">
                          <w:pPr>
                            <w:pStyle w:val="5"/>
                            <w:spacing w:before="10"/>
                            <w:ind w:left="20"/>
                          </w:pPr>
                          <w:r>
                            <w:t>Visi</w:t>
                          </w:r>
                          <w:r>
                            <w:rPr>
                              <w:spacing w:val="-9"/>
                            </w:rPr>
                            <w:t xml:space="preserve"> </w:t>
                          </w:r>
                          <w:r>
                            <w:t>Komputer</w:t>
                          </w:r>
                          <w:r>
                            <w:rPr>
                              <w:spacing w:val="-9"/>
                            </w:rPr>
                            <w:t xml:space="preserve"> </w:t>
                          </w:r>
                          <w:r>
                            <w:t>(432-242-</w:t>
                          </w:r>
                          <w:r>
                            <w:rPr>
                              <w:spacing w:val="-4"/>
                            </w:rPr>
                            <w:t>206)</w:t>
                          </w:r>
                        </w:p>
                      </w:txbxContent>
                    </wps:txbx>
                    <wps:bodyPr wrap="square" lIns="0" tIns="0" rIns="0" bIns="0" rtlCol="0">
                      <a:noAutofit/>
                    </wps:bodyPr>
                  </wps:wsp>
                </a:graphicData>
              </a:graphic>
            </wp:anchor>
          </w:drawing>
        </mc:Choice>
        <mc:Fallback>
          <w:pict>
            <v:shape id="Textbox 70" o:spid="_x0000_s1026" o:spt="202" type="#_x0000_t202" style="position:absolute;left:0pt;margin-left:71pt;margin-top:34.85pt;height:15.3pt;width:145.95pt;mso-position-horizontal-relative:page;mso-position-vertical-relative:page;z-index:-251639808;mso-width-relative:page;mso-height-relative:page;" filled="f" stroked="f" coordsize="21600,21600" o:gfxdata="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Dg4oXnYAAAACgEAAA8AAAAAAAAAAQAgAAAAIgAAAGRycy9kb3ducmV2LnhtbFBLAQIUABQAAAAI&#10;AIdO4kCOOvLHtAEAAHYDAAAOAAAAAAAAAAEAIAAAACcBAABkcnMvZTJvRG9jLnhtbFBLBQYAAAAA&#10;BgAGAFkBAABNBQAAAAA=&#10;">
              <v:fill on="f" focussize="0,0"/>
              <v:stroke on="f"/>
              <v:imagedata o:title=""/>
              <o:lock v:ext="edit" aspectratio="f"/>
              <v:textbox inset="0mm,0mm,0mm,0mm">
                <w:txbxContent>
                  <w:p w14:paraId="183DAC27">
                    <w:pPr>
                      <w:pStyle w:val="5"/>
                      <w:spacing w:before="10"/>
                      <w:ind w:left="20"/>
                    </w:pPr>
                    <w:r>
                      <w:t>Visi</w:t>
                    </w:r>
                    <w:r>
                      <w:rPr>
                        <w:spacing w:val="-9"/>
                      </w:rPr>
                      <w:t xml:space="preserve"> </w:t>
                    </w:r>
                    <w:r>
                      <w:t>Komputer</w:t>
                    </w:r>
                    <w:r>
                      <w:rPr>
                        <w:spacing w:val="-9"/>
                      </w:rPr>
                      <w:t xml:space="preserve"> </w:t>
                    </w:r>
                    <w:r>
                      <w:t>(432-242-</w:t>
                    </w:r>
                    <w:r>
                      <w:rPr>
                        <w:spacing w:val="-4"/>
                      </w:rPr>
                      <w:t>206)</w:t>
                    </w:r>
                  </w:p>
                </w:txbxContent>
              </v:textbox>
            </v:shape>
          </w:pict>
        </mc:Fallback>
      </mc:AlternateContent>
    </w:r>
    <w:r>
      <w:rPr>
        <w:sz w:val="20"/>
      </w:rPr>
      <mc:AlternateContent>
        <mc:Choice Requires="wps">
          <w:drawing>
            <wp:anchor distT="0" distB="0" distL="0" distR="0" simplePos="0" relativeHeight="251676672" behindDoc="1" locked="0" layoutInCell="1" allowOverlap="1">
              <wp:simplePos x="0" y="0"/>
              <wp:positionH relativeFrom="page">
                <wp:posOffset>4772660</wp:posOffset>
              </wp:positionH>
              <wp:positionV relativeFrom="page">
                <wp:posOffset>442595</wp:posOffset>
              </wp:positionV>
              <wp:extent cx="1886585" cy="194310"/>
              <wp:effectExtent l="0" t="0" r="0" b="0"/>
              <wp:wrapNone/>
              <wp:docPr id="71" name="Textbox 71"/>
              <wp:cNvGraphicFramePr/>
              <a:graphic xmlns:a="http://schemas.openxmlformats.org/drawingml/2006/main">
                <a:graphicData uri="http://schemas.microsoft.com/office/word/2010/wordprocessingShape">
                  <wps:wsp>
                    <wps:cNvSpPr txBox="1"/>
                    <wps:spPr>
                      <a:xfrm>
                        <a:off x="0" y="0"/>
                        <a:ext cx="1886585" cy="194310"/>
                      </a:xfrm>
                      <a:prstGeom prst="rect">
                        <a:avLst/>
                      </a:prstGeom>
                    </wps:spPr>
                    <wps:txbx>
                      <w:txbxContent>
                        <w:p w14:paraId="2D461DD6">
                          <w:pPr>
                            <w:pStyle w:val="5"/>
                            <w:spacing w:before="10"/>
                            <w:ind w:left="20"/>
                          </w:pPr>
                          <w:r>
                            <w:rPr>
                              <w:spacing w:val="-2"/>
                            </w:rPr>
                            <w:t>Ir.</w:t>
                          </w:r>
                          <w:r>
                            <w:rPr>
                              <w:spacing w:val="-12"/>
                            </w:rPr>
                            <w:t xml:space="preserve"> </w:t>
                          </w:r>
                          <w:r>
                            <w:rPr>
                              <w:spacing w:val="-2"/>
                            </w:rPr>
                            <w:t>Prayitno,</w:t>
                          </w:r>
                          <w:r>
                            <w:rPr>
                              <w:spacing w:val="-10"/>
                            </w:rPr>
                            <w:t xml:space="preserve"> </w:t>
                          </w:r>
                          <w:r>
                            <w:rPr>
                              <w:spacing w:val="-2"/>
                            </w:rPr>
                            <w:t>S.ST.,</w:t>
                          </w:r>
                          <w:r>
                            <w:rPr>
                              <w:spacing w:val="-11"/>
                            </w:rPr>
                            <w:t xml:space="preserve"> </w:t>
                          </w:r>
                          <w:r>
                            <w:rPr>
                              <w:spacing w:val="-2"/>
                            </w:rPr>
                            <w:t>M.T.,</w:t>
                          </w:r>
                          <w:r>
                            <w:rPr>
                              <w:spacing w:val="-11"/>
                            </w:rPr>
                            <w:t xml:space="preserve"> </w:t>
                          </w:r>
                          <w:r>
                            <w:rPr>
                              <w:spacing w:val="-2"/>
                            </w:rPr>
                            <w:t>Ph.D.</w:t>
                          </w:r>
                        </w:p>
                      </w:txbxContent>
                    </wps:txbx>
                    <wps:bodyPr wrap="square" lIns="0" tIns="0" rIns="0" bIns="0" rtlCol="0">
                      <a:noAutofit/>
                    </wps:bodyPr>
                  </wps:wsp>
                </a:graphicData>
              </a:graphic>
            </wp:anchor>
          </w:drawing>
        </mc:Choice>
        <mc:Fallback>
          <w:pict>
            <v:shape id="Textbox 71" o:spid="_x0000_s1026" o:spt="202" type="#_x0000_t202" style="position:absolute;left:0pt;margin-left:375.8pt;margin-top:34.85pt;height:15.3pt;width:148.55pt;mso-position-horizontal-relative:page;mso-position-vertical-relative:page;z-index:-251639808;mso-width-relative:page;mso-height-relative:page;" filled="f" stroked="f" coordsize="21600,21600" o:gfxdata="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oohfXNkAAAALAQAADwAAAAAAAAABACAAAAAiAAAAZHJzL2Rvd25yZXYueG1sUEsBAhQAFAAA&#10;AAgAh07iQK7MWsq1AQAAdgMAAA4AAAAAAAAAAQAgAAAAKAEAAGRycy9lMm9Eb2MueG1sUEsFBgAA&#10;AAAGAAYAWQEAAE8FAAAAAA==&#10;">
              <v:fill on="f" focussize="0,0"/>
              <v:stroke on="f"/>
              <v:imagedata o:title=""/>
              <o:lock v:ext="edit" aspectratio="f"/>
              <v:textbox inset="0mm,0mm,0mm,0mm">
                <w:txbxContent>
                  <w:p w14:paraId="2D461DD6">
                    <w:pPr>
                      <w:pStyle w:val="5"/>
                      <w:spacing w:before="10"/>
                      <w:ind w:left="20"/>
                    </w:pPr>
                    <w:r>
                      <w:rPr>
                        <w:spacing w:val="-2"/>
                      </w:rPr>
                      <w:t>Ir.</w:t>
                    </w:r>
                    <w:r>
                      <w:rPr>
                        <w:spacing w:val="-12"/>
                      </w:rPr>
                      <w:t xml:space="preserve"> </w:t>
                    </w:r>
                    <w:r>
                      <w:rPr>
                        <w:spacing w:val="-2"/>
                      </w:rPr>
                      <w:t>Prayitno,</w:t>
                    </w:r>
                    <w:r>
                      <w:rPr>
                        <w:spacing w:val="-10"/>
                      </w:rPr>
                      <w:t xml:space="preserve"> </w:t>
                    </w:r>
                    <w:r>
                      <w:rPr>
                        <w:spacing w:val="-2"/>
                      </w:rPr>
                      <w:t>S.ST.,</w:t>
                    </w:r>
                    <w:r>
                      <w:rPr>
                        <w:spacing w:val="-11"/>
                      </w:rPr>
                      <w:t xml:space="preserve"> </w:t>
                    </w:r>
                    <w:r>
                      <w:rPr>
                        <w:spacing w:val="-2"/>
                      </w:rPr>
                      <w:t>M.T.,</w:t>
                    </w:r>
                    <w:r>
                      <w:rPr>
                        <w:spacing w:val="-11"/>
                      </w:rPr>
                      <w:t xml:space="preserve"> </w:t>
                    </w:r>
                    <w:r>
                      <w:rPr>
                        <w:spacing w:val="-2"/>
                      </w:rPr>
                      <w:t>Ph.D.</w:t>
                    </w: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A7233B">
    <w:pPr>
      <w:pStyle w:val="5"/>
      <w:spacing w:line="14" w:lineRule="auto"/>
      <w:rPr>
        <w:sz w:val="20"/>
      </w:rPr>
    </w:pPr>
    <w:r>
      <w:rPr>
        <w:sz w:val="20"/>
      </w:rPr>
      <mc:AlternateContent>
        <mc:Choice Requires="wps">
          <w:drawing>
            <wp:anchor distT="0" distB="0" distL="0" distR="0" simplePos="0" relativeHeight="251677696" behindDoc="1" locked="0" layoutInCell="1" allowOverlap="1">
              <wp:simplePos x="0" y="0"/>
              <wp:positionH relativeFrom="page">
                <wp:posOffset>914400</wp:posOffset>
              </wp:positionH>
              <wp:positionV relativeFrom="page">
                <wp:posOffset>784860</wp:posOffset>
              </wp:positionV>
              <wp:extent cx="5712460" cy="1270"/>
              <wp:effectExtent l="0" t="0" r="0" b="0"/>
              <wp:wrapNone/>
              <wp:docPr id="78" name="Graphic 78"/>
              <wp:cNvGraphicFramePr/>
              <a:graphic xmlns:a="http://schemas.openxmlformats.org/drawingml/2006/main">
                <a:graphicData uri="http://schemas.microsoft.com/office/word/2010/wordprocessingShape">
                  <wps:wsp>
                    <wps:cNvSpPr/>
                    <wps:spPr>
                      <a:xfrm>
                        <a:off x="0" y="0"/>
                        <a:ext cx="5712460" cy="1270"/>
                      </a:xfrm>
                      <a:custGeom>
                        <a:avLst/>
                        <a:gdLst/>
                        <a:ahLst/>
                        <a:cxnLst/>
                        <a:rect l="l" t="t" r="r" b="b"/>
                        <a:pathLst>
                          <a:path w="5712460">
                            <a:moveTo>
                              <a:pt x="0" y="0"/>
                            </a:moveTo>
                            <a:lnTo>
                              <a:pt x="5711951" y="0"/>
                            </a:lnTo>
                          </a:path>
                        </a:pathLst>
                      </a:custGeom>
                      <a:ln w="6095">
                        <a:solidFill>
                          <a:srgbClr val="4472C4"/>
                        </a:solidFill>
                        <a:prstDash val="solid"/>
                      </a:ln>
                    </wps:spPr>
                    <wps:bodyPr wrap="square" lIns="0" tIns="0" rIns="0" bIns="0" rtlCol="0">
                      <a:noAutofit/>
                    </wps:bodyPr>
                  </wps:wsp>
                </a:graphicData>
              </a:graphic>
            </wp:anchor>
          </w:drawing>
        </mc:Choice>
        <mc:Fallback>
          <w:pict>
            <v:shape id="Graphic 78" o:spid="_x0000_s1026" o:spt="100" style="position:absolute;left:0pt;margin-left:72pt;margin-top:61.8pt;height:0.1pt;width:449.8pt;mso-position-horizontal-relative:page;mso-position-vertical-relative:page;z-index:-251638784;mso-width-relative:page;mso-height-relative:page;" filled="f" stroked="t" coordsize="5712460,1" o:gfxdata="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p2mHTNgAAAAMAQAA&#10;DwAAAAAAAAABACAAAAAiAAAAZHJzL2Rvd25yZXYueG1sUEsBAhQAFAAAAAgAh07iQDid3oIZAgAA&#10;fAQAAA4AAAAAAAAAAQAgAAAAJwEAAGRycy9lMm9Eb2MueG1sUEsFBgAAAAAGAAYAWQEAALIFAAAA&#10;AA==&#10;" path="m0,0l5711951,0e">
              <v:fill on="f" focussize="0,0"/>
              <v:stroke weight="0.47992125984252pt" color="#4472C4" joinstyle="round"/>
              <v:imagedata o:title=""/>
              <o:lock v:ext="edit" aspectratio="f"/>
              <v:textbox inset="0mm,0mm,0mm,0mm"/>
            </v:shape>
          </w:pict>
        </mc:Fallback>
      </mc:AlternateContent>
    </w:r>
    <w:r>
      <w:rPr>
        <w:sz w:val="20"/>
      </w:rPr>
      <mc:AlternateContent>
        <mc:Choice Requires="wps">
          <w:drawing>
            <wp:anchor distT="0" distB="0" distL="0" distR="0" simplePos="0" relativeHeight="251678720" behindDoc="1" locked="0" layoutInCell="1" allowOverlap="1">
              <wp:simplePos x="0" y="0"/>
              <wp:positionH relativeFrom="page">
                <wp:posOffset>901700</wp:posOffset>
              </wp:positionH>
              <wp:positionV relativeFrom="page">
                <wp:posOffset>442595</wp:posOffset>
              </wp:positionV>
              <wp:extent cx="1853565" cy="194310"/>
              <wp:effectExtent l="0" t="0" r="0" b="0"/>
              <wp:wrapNone/>
              <wp:docPr id="79" name="Textbox 79"/>
              <wp:cNvGraphicFramePr/>
              <a:graphic xmlns:a="http://schemas.openxmlformats.org/drawingml/2006/main">
                <a:graphicData uri="http://schemas.microsoft.com/office/word/2010/wordprocessingShape">
                  <wps:wsp>
                    <wps:cNvSpPr txBox="1"/>
                    <wps:spPr>
                      <a:xfrm>
                        <a:off x="0" y="0"/>
                        <a:ext cx="1853564" cy="194310"/>
                      </a:xfrm>
                      <a:prstGeom prst="rect">
                        <a:avLst/>
                      </a:prstGeom>
                    </wps:spPr>
                    <wps:txbx>
                      <w:txbxContent>
                        <w:p w14:paraId="5BE3BC75">
                          <w:pPr>
                            <w:pStyle w:val="5"/>
                            <w:spacing w:before="10"/>
                            <w:ind w:left="20"/>
                          </w:pPr>
                          <w:r>
                            <w:t>Visi</w:t>
                          </w:r>
                          <w:r>
                            <w:rPr>
                              <w:spacing w:val="-9"/>
                            </w:rPr>
                            <w:t xml:space="preserve"> </w:t>
                          </w:r>
                          <w:r>
                            <w:t>Komputer</w:t>
                          </w:r>
                          <w:r>
                            <w:rPr>
                              <w:spacing w:val="-9"/>
                            </w:rPr>
                            <w:t xml:space="preserve"> </w:t>
                          </w:r>
                          <w:r>
                            <w:t>(432-242-</w:t>
                          </w:r>
                          <w:r>
                            <w:rPr>
                              <w:spacing w:val="-4"/>
                            </w:rPr>
                            <w:t>206)</w:t>
                          </w:r>
                        </w:p>
                      </w:txbxContent>
                    </wps:txbx>
                    <wps:bodyPr wrap="square" lIns="0" tIns="0" rIns="0" bIns="0" rtlCol="0">
                      <a:noAutofit/>
                    </wps:bodyPr>
                  </wps:wsp>
                </a:graphicData>
              </a:graphic>
            </wp:anchor>
          </w:drawing>
        </mc:Choice>
        <mc:Fallback>
          <w:pict>
            <v:shape id="Textbox 79" o:spid="_x0000_s1026" o:spt="202" type="#_x0000_t202" style="position:absolute;left:0pt;margin-left:71pt;margin-top:34.85pt;height:15.3pt;width:145.95pt;mso-position-horizontal-relative:page;mso-position-vertical-relative:page;z-index:-251637760;mso-width-relative:page;mso-height-relative:page;" filled="f" stroked="f" coordsize="21600,21600" o:gfxdata="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4OKF52AAAAAoBAAAPAAAAAAAAAAEAIAAAACIAAABkcnMvZG93bnJldi54bWxQSwECFAAUAAAA&#10;CACHTuJA4UI+H7UBAAB2AwAADgAAAAAAAAABACAAAAAnAQAAZHJzL2Uyb0RvYy54bWxQSwUGAAAA&#10;AAYABgBZAQAATgUAAAAA&#10;">
              <v:fill on="f" focussize="0,0"/>
              <v:stroke on="f"/>
              <v:imagedata o:title=""/>
              <o:lock v:ext="edit" aspectratio="f"/>
              <v:textbox inset="0mm,0mm,0mm,0mm">
                <w:txbxContent>
                  <w:p w14:paraId="5BE3BC75">
                    <w:pPr>
                      <w:pStyle w:val="5"/>
                      <w:spacing w:before="10"/>
                      <w:ind w:left="20"/>
                    </w:pPr>
                    <w:r>
                      <w:t>Visi</w:t>
                    </w:r>
                    <w:r>
                      <w:rPr>
                        <w:spacing w:val="-9"/>
                      </w:rPr>
                      <w:t xml:space="preserve"> </w:t>
                    </w:r>
                    <w:r>
                      <w:t>Komputer</w:t>
                    </w:r>
                    <w:r>
                      <w:rPr>
                        <w:spacing w:val="-9"/>
                      </w:rPr>
                      <w:t xml:space="preserve"> </w:t>
                    </w:r>
                    <w:r>
                      <w:t>(432-242-</w:t>
                    </w:r>
                    <w:r>
                      <w:rPr>
                        <w:spacing w:val="-4"/>
                      </w:rPr>
                      <w:t>206)</w:t>
                    </w:r>
                  </w:p>
                </w:txbxContent>
              </v:textbox>
            </v:shape>
          </w:pict>
        </mc:Fallback>
      </mc:AlternateContent>
    </w:r>
    <w:r>
      <w:rPr>
        <w:sz w:val="20"/>
      </w:rPr>
      <mc:AlternateContent>
        <mc:Choice Requires="wps">
          <w:drawing>
            <wp:anchor distT="0" distB="0" distL="0" distR="0" simplePos="0" relativeHeight="251678720" behindDoc="1" locked="0" layoutInCell="1" allowOverlap="1">
              <wp:simplePos x="0" y="0"/>
              <wp:positionH relativeFrom="page">
                <wp:posOffset>4772660</wp:posOffset>
              </wp:positionH>
              <wp:positionV relativeFrom="page">
                <wp:posOffset>442595</wp:posOffset>
              </wp:positionV>
              <wp:extent cx="1886585" cy="194310"/>
              <wp:effectExtent l="0" t="0" r="0" b="0"/>
              <wp:wrapNone/>
              <wp:docPr id="80" name="Textbox 80"/>
              <wp:cNvGraphicFramePr/>
              <a:graphic xmlns:a="http://schemas.openxmlformats.org/drawingml/2006/main">
                <a:graphicData uri="http://schemas.microsoft.com/office/word/2010/wordprocessingShape">
                  <wps:wsp>
                    <wps:cNvSpPr txBox="1"/>
                    <wps:spPr>
                      <a:xfrm>
                        <a:off x="0" y="0"/>
                        <a:ext cx="1886585" cy="194310"/>
                      </a:xfrm>
                      <a:prstGeom prst="rect">
                        <a:avLst/>
                      </a:prstGeom>
                    </wps:spPr>
                    <wps:txbx>
                      <w:txbxContent>
                        <w:p w14:paraId="0F28EF7B">
                          <w:pPr>
                            <w:pStyle w:val="5"/>
                            <w:spacing w:before="10"/>
                            <w:ind w:left="20"/>
                          </w:pPr>
                          <w:r>
                            <w:rPr>
                              <w:spacing w:val="-2"/>
                            </w:rPr>
                            <w:t>Ir.</w:t>
                          </w:r>
                          <w:r>
                            <w:rPr>
                              <w:spacing w:val="-12"/>
                            </w:rPr>
                            <w:t xml:space="preserve"> </w:t>
                          </w:r>
                          <w:r>
                            <w:rPr>
                              <w:spacing w:val="-2"/>
                            </w:rPr>
                            <w:t>Prayitno,</w:t>
                          </w:r>
                          <w:r>
                            <w:rPr>
                              <w:spacing w:val="-10"/>
                            </w:rPr>
                            <w:t xml:space="preserve"> </w:t>
                          </w:r>
                          <w:r>
                            <w:rPr>
                              <w:spacing w:val="-2"/>
                            </w:rPr>
                            <w:t>S.ST.,</w:t>
                          </w:r>
                          <w:r>
                            <w:rPr>
                              <w:spacing w:val="-11"/>
                            </w:rPr>
                            <w:t xml:space="preserve"> </w:t>
                          </w:r>
                          <w:r>
                            <w:rPr>
                              <w:spacing w:val="-2"/>
                            </w:rPr>
                            <w:t>M.T.,</w:t>
                          </w:r>
                          <w:r>
                            <w:rPr>
                              <w:spacing w:val="-11"/>
                            </w:rPr>
                            <w:t xml:space="preserve"> </w:t>
                          </w:r>
                          <w:r>
                            <w:rPr>
                              <w:spacing w:val="-2"/>
                            </w:rPr>
                            <w:t>Ph.D.</w:t>
                          </w:r>
                        </w:p>
                      </w:txbxContent>
                    </wps:txbx>
                    <wps:bodyPr wrap="square" lIns="0" tIns="0" rIns="0" bIns="0" rtlCol="0">
                      <a:noAutofit/>
                    </wps:bodyPr>
                  </wps:wsp>
                </a:graphicData>
              </a:graphic>
            </wp:anchor>
          </w:drawing>
        </mc:Choice>
        <mc:Fallback>
          <w:pict>
            <v:shape id="Textbox 80" o:spid="_x0000_s1026" o:spt="202" type="#_x0000_t202" style="position:absolute;left:0pt;margin-left:375.8pt;margin-top:34.85pt;height:15.3pt;width:148.55pt;mso-position-horizontal-relative:page;mso-position-vertical-relative:page;z-index:-251637760;mso-width-relative:page;mso-height-relative:page;" filled="f" stroked="f" coordsize="21600,21600" o:gfxdata="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KKIX1zZAAAACwEAAA8AAAAAAAAAAQAgAAAAIgAAAGRycy9kb3ducmV2LnhtbFBLAQIUABQAAAAI&#10;AIdO4kDovVbWswEAAHYDAAAOAAAAAAAAAAEAIAAAACgBAABkcnMvZTJvRG9jLnhtbFBLBQYAAAAA&#10;BgAGAFkBAABNBQAAAAA=&#10;">
              <v:fill on="f" focussize="0,0"/>
              <v:stroke on="f"/>
              <v:imagedata o:title=""/>
              <o:lock v:ext="edit" aspectratio="f"/>
              <v:textbox inset="0mm,0mm,0mm,0mm">
                <w:txbxContent>
                  <w:p w14:paraId="0F28EF7B">
                    <w:pPr>
                      <w:pStyle w:val="5"/>
                      <w:spacing w:before="10"/>
                      <w:ind w:left="20"/>
                    </w:pPr>
                    <w:r>
                      <w:rPr>
                        <w:spacing w:val="-2"/>
                      </w:rPr>
                      <w:t>Ir.</w:t>
                    </w:r>
                    <w:r>
                      <w:rPr>
                        <w:spacing w:val="-12"/>
                      </w:rPr>
                      <w:t xml:space="preserve"> </w:t>
                    </w:r>
                    <w:r>
                      <w:rPr>
                        <w:spacing w:val="-2"/>
                      </w:rPr>
                      <w:t>Prayitno,</w:t>
                    </w:r>
                    <w:r>
                      <w:rPr>
                        <w:spacing w:val="-10"/>
                      </w:rPr>
                      <w:t xml:space="preserve"> </w:t>
                    </w:r>
                    <w:r>
                      <w:rPr>
                        <w:spacing w:val="-2"/>
                      </w:rPr>
                      <w:t>S.ST.,</w:t>
                    </w:r>
                    <w:r>
                      <w:rPr>
                        <w:spacing w:val="-11"/>
                      </w:rPr>
                      <w:t xml:space="preserve"> </w:t>
                    </w:r>
                    <w:r>
                      <w:rPr>
                        <w:spacing w:val="-2"/>
                      </w:rPr>
                      <w:t>M.T.,</w:t>
                    </w:r>
                    <w:r>
                      <w:rPr>
                        <w:spacing w:val="-11"/>
                      </w:rPr>
                      <w:t xml:space="preserve"> </w:t>
                    </w:r>
                    <w:r>
                      <w:rPr>
                        <w:spacing w:val="-2"/>
                      </w:rPr>
                      <w:t>Ph.D.</w:t>
                    </w: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756383">
    <w:pPr>
      <w:pStyle w:val="5"/>
      <w:spacing w:line="14" w:lineRule="auto"/>
      <w:rPr>
        <w:sz w:val="20"/>
      </w:rPr>
    </w:pPr>
    <w:r>
      <w:rPr>
        <w:sz w:val="20"/>
      </w:rPr>
      <mc:AlternateContent>
        <mc:Choice Requires="wps">
          <w:drawing>
            <wp:anchor distT="0" distB="0" distL="0" distR="0" simplePos="0" relativeHeight="251679744" behindDoc="1" locked="0" layoutInCell="1" allowOverlap="1">
              <wp:simplePos x="0" y="0"/>
              <wp:positionH relativeFrom="page">
                <wp:posOffset>901700</wp:posOffset>
              </wp:positionH>
              <wp:positionV relativeFrom="page">
                <wp:posOffset>442595</wp:posOffset>
              </wp:positionV>
              <wp:extent cx="1853565" cy="194310"/>
              <wp:effectExtent l="0" t="0" r="0" b="0"/>
              <wp:wrapNone/>
              <wp:docPr id="147" name="Textbox 103"/>
              <wp:cNvGraphicFramePr/>
              <a:graphic xmlns:a="http://schemas.openxmlformats.org/drawingml/2006/main">
                <a:graphicData uri="http://schemas.microsoft.com/office/word/2010/wordprocessingShape">
                  <wps:wsp>
                    <wps:cNvSpPr txBox="1"/>
                    <wps:spPr>
                      <a:xfrm>
                        <a:off x="0" y="0"/>
                        <a:ext cx="1853564" cy="194310"/>
                      </a:xfrm>
                      <a:prstGeom prst="rect">
                        <a:avLst/>
                      </a:prstGeom>
                    </wps:spPr>
                    <wps:txbx>
                      <w:txbxContent>
                        <w:p w14:paraId="4E5281AA">
                          <w:pPr>
                            <w:pStyle w:val="5"/>
                            <w:spacing w:before="10"/>
                            <w:ind w:left="20"/>
                          </w:pPr>
                          <w:r>
                            <w:t>Visi</w:t>
                          </w:r>
                          <w:r>
                            <w:rPr>
                              <w:spacing w:val="-9"/>
                            </w:rPr>
                            <w:t xml:space="preserve"> </w:t>
                          </w:r>
                          <w:r>
                            <w:t>Komputer</w:t>
                          </w:r>
                          <w:r>
                            <w:rPr>
                              <w:spacing w:val="-9"/>
                            </w:rPr>
                            <w:t xml:space="preserve"> </w:t>
                          </w:r>
                          <w:r>
                            <w:t>(432-242-</w:t>
                          </w:r>
                          <w:r>
                            <w:rPr>
                              <w:spacing w:val="-4"/>
                            </w:rPr>
                            <w:t>206)</w:t>
                          </w:r>
                        </w:p>
                      </w:txbxContent>
                    </wps:txbx>
                    <wps:bodyPr wrap="square" lIns="0" tIns="0" rIns="0" bIns="0" rtlCol="0">
                      <a:noAutofit/>
                    </wps:bodyPr>
                  </wps:wsp>
                </a:graphicData>
              </a:graphic>
            </wp:anchor>
          </w:drawing>
        </mc:Choice>
        <mc:Fallback>
          <w:pict>
            <v:shape id="Textbox 103" o:spid="_x0000_s1026" o:spt="202" type="#_x0000_t202" style="position:absolute;left:0pt;margin-left:71pt;margin-top:34.85pt;height:15.3pt;width:145.95pt;mso-position-horizontal-relative:page;mso-position-vertical-relative:page;z-index:-251636736;mso-width-relative:page;mso-height-relative:page;" filled="f" stroked="f" coordsize="21600,21600" o:gfxdata="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Dg4oXnYAAAACgEAAA8AAAAAAAAAAQAgAAAAIgAAAGRycy9kb3ducmV2LnhtbFBLAQIUABQA&#10;AAAIAIdO4kDgCrrutwEAAHgDAAAOAAAAAAAAAAEAIAAAACcBAABkcnMvZTJvRG9jLnhtbFBLBQYA&#10;AAAABgAGAFkBAABQBQAAAAA=&#10;">
              <v:fill on="f" focussize="0,0"/>
              <v:stroke on="f"/>
              <v:imagedata o:title=""/>
              <o:lock v:ext="edit" aspectratio="f"/>
              <v:textbox inset="0mm,0mm,0mm,0mm">
                <w:txbxContent>
                  <w:p w14:paraId="4E5281AA">
                    <w:pPr>
                      <w:pStyle w:val="5"/>
                      <w:spacing w:before="10"/>
                      <w:ind w:left="20"/>
                    </w:pPr>
                    <w:r>
                      <w:t>Visi</w:t>
                    </w:r>
                    <w:r>
                      <w:rPr>
                        <w:spacing w:val="-9"/>
                      </w:rPr>
                      <w:t xml:space="preserve"> </w:t>
                    </w:r>
                    <w:r>
                      <w:t>Komputer</w:t>
                    </w:r>
                    <w:r>
                      <w:rPr>
                        <w:spacing w:val="-9"/>
                      </w:rPr>
                      <w:t xml:space="preserve"> </w:t>
                    </w:r>
                    <w:r>
                      <w:t>(432-242-</w:t>
                    </w:r>
                    <w:r>
                      <w:rPr>
                        <w:spacing w:val="-4"/>
                      </w:rPr>
                      <w:t>206)</w:t>
                    </w:r>
                  </w:p>
                </w:txbxContent>
              </v:textbox>
            </v:shape>
          </w:pict>
        </mc:Fallback>
      </mc:AlternateContent>
    </w:r>
    <w:r>
      <w:rPr>
        <w:sz w:val="20"/>
      </w:rPr>
      <mc:AlternateContent>
        <mc:Choice Requires="wps">
          <w:drawing>
            <wp:anchor distT="0" distB="0" distL="0" distR="0" simplePos="0" relativeHeight="251680768" behindDoc="1" locked="0" layoutInCell="1" allowOverlap="1">
              <wp:simplePos x="0" y="0"/>
              <wp:positionH relativeFrom="page">
                <wp:posOffset>4772660</wp:posOffset>
              </wp:positionH>
              <wp:positionV relativeFrom="page">
                <wp:posOffset>442595</wp:posOffset>
              </wp:positionV>
              <wp:extent cx="1886585" cy="194310"/>
              <wp:effectExtent l="0" t="0" r="0" b="0"/>
              <wp:wrapNone/>
              <wp:docPr id="148" name="Textbox 104"/>
              <wp:cNvGraphicFramePr/>
              <a:graphic xmlns:a="http://schemas.openxmlformats.org/drawingml/2006/main">
                <a:graphicData uri="http://schemas.microsoft.com/office/word/2010/wordprocessingShape">
                  <wps:wsp>
                    <wps:cNvSpPr txBox="1"/>
                    <wps:spPr>
                      <a:xfrm>
                        <a:off x="0" y="0"/>
                        <a:ext cx="1886585" cy="194310"/>
                      </a:xfrm>
                      <a:prstGeom prst="rect">
                        <a:avLst/>
                      </a:prstGeom>
                    </wps:spPr>
                    <wps:txbx>
                      <w:txbxContent>
                        <w:p w14:paraId="6651CC28">
                          <w:pPr>
                            <w:pStyle w:val="5"/>
                            <w:spacing w:before="10"/>
                            <w:ind w:left="20"/>
                          </w:pPr>
                          <w:r>
                            <w:rPr>
                              <w:spacing w:val="-2"/>
                            </w:rPr>
                            <w:t>Ir.</w:t>
                          </w:r>
                          <w:r>
                            <w:rPr>
                              <w:spacing w:val="-12"/>
                            </w:rPr>
                            <w:t xml:space="preserve"> </w:t>
                          </w:r>
                          <w:r>
                            <w:rPr>
                              <w:spacing w:val="-2"/>
                            </w:rPr>
                            <w:t>Prayitno,</w:t>
                          </w:r>
                          <w:r>
                            <w:rPr>
                              <w:spacing w:val="-10"/>
                            </w:rPr>
                            <w:t xml:space="preserve"> </w:t>
                          </w:r>
                          <w:r>
                            <w:rPr>
                              <w:spacing w:val="-2"/>
                            </w:rPr>
                            <w:t>S.ST.,</w:t>
                          </w:r>
                          <w:r>
                            <w:rPr>
                              <w:spacing w:val="-11"/>
                            </w:rPr>
                            <w:t xml:space="preserve"> </w:t>
                          </w:r>
                          <w:r>
                            <w:rPr>
                              <w:spacing w:val="-2"/>
                            </w:rPr>
                            <w:t>M.T.,</w:t>
                          </w:r>
                          <w:r>
                            <w:rPr>
                              <w:spacing w:val="-11"/>
                            </w:rPr>
                            <w:t xml:space="preserve"> </w:t>
                          </w:r>
                          <w:r>
                            <w:rPr>
                              <w:spacing w:val="-2"/>
                            </w:rPr>
                            <w:t>Ph.D.</w:t>
                          </w:r>
                        </w:p>
                      </w:txbxContent>
                    </wps:txbx>
                    <wps:bodyPr wrap="square" lIns="0" tIns="0" rIns="0" bIns="0" rtlCol="0">
                      <a:noAutofit/>
                    </wps:bodyPr>
                  </wps:wsp>
                </a:graphicData>
              </a:graphic>
            </wp:anchor>
          </w:drawing>
        </mc:Choice>
        <mc:Fallback>
          <w:pict>
            <v:shape id="Textbox 104" o:spid="_x0000_s1026" o:spt="202" type="#_x0000_t202" style="position:absolute;left:0pt;margin-left:375.8pt;margin-top:34.85pt;height:15.3pt;width:148.55pt;mso-position-horizontal-relative:page;mso-position-vertical-relative:page;z-index:-251635712;mso-width-relative:page;mso-height-relative:page;" filled="f" stroked="f" coordsize="21600,21600" o:gfxdata="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KKIX1zZAAAACwEAAA8AAAAAAAAAAQAgAAAAIgAAAGRycy9kb3ducmV2LnhtbFBLAQIUABQA&#10;AAAIAIdO4kAkA+CAtgEAAHgDAAAOAAAAAAAAAAEAIAAAACgBAABkcnMvZTJvRG9jLnhtbFBLBQYA&#10;AAAABgAGAFkBAABQBQAAAAA=&#10;">
              <v:fill on="f" focussize="0,0"/>
              <v:stroke on="f"/>
              <v:imagedata o:title=""/>
              <o:lock v:ext="edit" aspectratio="f"/>
              <v:textbox inset="0mm,0mm,0mm,0mm">
                <w:txbxContent>
                  <w:p w14:paraId="6651CC28">
                    <w:pPr>
                      <w:pStyle w:val="5"/>
                      <w:spacing w:before="10"/>
                      <w:ind w:left="20"/>
                    </w:pPr>
                    <w:r>
                      <w:rPr>
                        <w:spacing w:val="-2"/>
                      </w:rPr>
                      <w:t>Ir.</w:t>
                    </w:r>
                    <w:r>
                      <w:rPr>
                        <w:spacing w:val="-12"/>
                      </w:rPr>
                      <w:t xml:space="preserve"> </w:t>
                    </w:r>
                    <w:r>
                      <w:rPr>
                        <w:spacing w:val="-2"/>
                      </w:rPr>
                      <w:t>Prayitno,</w:t>
                    </w:r>
                    <w:r>
                      <w:rPr>
                        <w:spacing w:val="-10"/>
                      </w:rPr>
                      <w:t xml:space="preserve"> </w:t>
                    </w:r>
                    <w:r>
                      <w:rPr>
                        <w:spacing w:val="-2"/>
                      </w:rPr>
                      <w:t>S.ST.,</w:t>
                    </w:r>
                    <w:r>
                      <w:rPr>
                        <w:spacing w:val="-11"/>
                      </w:rPr>
                      <w:t xml:space="preserve"> </w:t>
                    </w:r>
                    <w:r>
                      <w:rPr>
                        <w:spacing w:val="-2"/>
                      </w:rPr>
                      <w:t>M.T.,</w:t>
                    </w:r>
                    <w:r>
                      <w:rPr>
                        <w:spacing w:val="-11"/>
                      </w:rPr>
                      <w:t xml:space="preserve"> </w:t>
                    </w:r>
                    <w:r>
                      <w:rPr>
                        <w:spacing w:val="-2"/>
                      </w:rPr>
                      <w:t>Ph.D.</w:t>
                    </w: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50A682">
    <w:pPr>
      <w:pStyle w:val="5"/>
      <w:spacing w:line="14" w:lineRule="auto"/>
      <w:rPr>
        <w:sz w:val="20"/>
      </w:rPr>
    </w:pPr>
    <w:r>
      <w:rPr>
        <w:sz w:val="20"/>
      </w:rPr>
      <mc:AlternateContent>
        <mc:Choice Requires="wps">
          <w:drawing>
            <wp:anchor distT="0" distB="0" distL="0" distR="0" simplePos="0" relativeHeight="251664384" behindDoc="1" locked="0" layoutInCell="1" allowOverlap="1">
              <wp:simplePos x="0" y="0"/>
              <wp:positionH relativeFrom="page">
                <wp:posOffset>901700</wp:posOffset>
              </wp:positionH>
              <wp:positionV relativeFrom="page">
                <wp:posOffset>442595</wp:posOffset>
              </wp:positionV>
              <wp:extent cx="1853565" cy="194310"/>
              <wp:effectExtent l="0" t="0" r="0" b="0"/>
              <wp:wrapNone/>
              <wp:docPr id="103" name="Textbox 103"/>
              <wp:cNvGraphicFramePr/>
              <a:graphic xmlns:a="http://schemas.openxmlformats.org/drawingml/2006/main">
                <a:graphicData uri="http://schemas.microsoft.com/office/word/2010/wordprocessingShape">
                  <wps:wsp>
                    <wps:cNvSpPr txBox="1"/>
                    <wps:spPr>
                      <a:xfrm>
                        <a:off x="0" y="0"/>
                        <a:ext cx="1853564" cy="194310"/>
                      </a:xfrm>
                      <a:prstGeom prst="rect">
                        <a:avLst/>
                      </a:prstGeom>
                    </wps:spPr>
                    <wps:txbx>
                      <w:txbxContent>
                        <w:p w14:paraId="0B1CD4B9">
                          <w:pPr>
                            <w:pStyle w:val="5"/>
                            <w:spacing w:before="10"/>
                            <w:ind w:left="20"/>
                          </w:pPr>
                          <w:r>
                            <w:t>Visi</w:t>
                          </w:r>
                          <w:r>
                            <w:rPr>
                              <w:spacing w:val="-9"/>
                            </w:rPr>
                            <w:t xml:space="preserve"> </w:t>
                          </w:r>
                          <w:r>
                            <w:t>Komputer</w:t>
                          </w:r>
                          <w:r>
                            <w:rPr>
                              <w:spacing w:val="-9"/>
                            </w:rPr>
                            <w:t xml:space="preserve"> </w:t>
                          </w:r>
                          <w:r>
                            <w:t>(432-242-</w:t>
                          </w:r>
                          <w:r>
                            <w:rPr>
                              <w:spacing w:val="-4"/>
                            </w:rPr>
                            <w:t>206)</w:t>
                          </w:r>
                        </w:p>
                      </w:txbxContent>
                    </wps:txbx>
                    <wps:bodyPr wrap="square" lIns="0" tIns="0" rIns="0" bIns="0" rtlCol="0">
                      <a:noAutofit/>
                    </wps:bodyPr>
                  </wps:wsp>
                </a:graphicData>
              </a:graphic>
            </wp:anchor>
          </w:drawing>
        </mc:Choice>
        <mc:Fallback>
          <w:pict>
            <v:shape id="Textbox 103" o:spid="_x0000_s1026" o:spt="202" type="#_x0000_t202" style="position:absolute;left:0pt;margin-left:71pt;margin-top:34.85pt;height:15.3pt;width:145.95pt;mso-position-horizontal-relative:page;mso-position-vertical-relative:page;z-index:-251652096;mso-width-relative:page;mso-height-relative:page;" filled="f" stroked="f" coordsize="21600,21600" o:gfxdata="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4OKF52AAAAAoBAAAPAAAAAAAAAAEAIAAAACIAAABkcnMvZG93bnJldi54bWxQSwECFAAUAAAA&#10;CACHTuJAAQIIm7UBAAB4AwAADgAAAAAAAAABACAAAAAnAQAAZHJzL2Uyb0RvYy54bWxQSwUGAAAA&#10;AAYABgBZAQAATgUAAAAA&#10;">
              <v:fill on="f" focussize="0,0"/>
              <v:stroke on="f"/>
              <v:imagedata o:title=""/>
              <o:lock v:ext="edit" aspectratio="f"/>
              <v:textbox inset="0mm,0mm,0mm,0mm">
                <w:txbxContent>
                  <w:p w14:paraId="0B1CD4B9">
                    <w:pPr>
                      <w:pStyle w:val="5"/>
                      <w:spacing w:before="10"/>
                      <w:ind w:left="20"/>
                    </w:pPr>
                    <w:r>
                      <w:t>Visi</w:t>
                    </w:r>
                    <w:r>
                      <w:rPr>
                        <w:spacing w:val="-9"/>
                      </w:rPr>
                      <w:t xml:space="preserve"> </w:t>
                    </w:r>
                    <w:r>
                      <w:t>Komputer</w:t>
                    </w:r>
                    <w:r>
                      <w:rPr>
                        <w:spacing w:val="-9"/>
                      </w:rPr>
                      <w:t xml:space="preserve"> </w:t>
                    </w:r>
                    <w:r>
                      <w:t>(432-242-</w:t>
                    </w:r>
                    <w:r>
                      <w:rPr>
                        <w:spacing w:val="-4"/>
                      </w:rPr>
                      <w:t>206)</w:t>
                    </w:r>
                  </w:p>
                </w:txbxContent>
              </v:textbox>
            </v:shape>
          </w:pict>
        </mc:Fallback>
      </mc:AlternateContent>
    </w:r>
    <w:r>
      <w:rPr>
        <w:sz w:val="20"/>
      </w:rPr>
      <mc:AlternateContent>
        <mc:Choice Requires="wps">
          <w:drawing>
            <wp:anchor distT="0" distB="0" distL="0" distR="0" simplePos="0" relativeHeight="251665408" behindDoc="1" locked="0" layoutInCell="1" allowOverlap="1">
              <wp:simplePos x="0" y="0"/>
              <wp:positionH relativeFrom="page">
                <wp:posOffset>4772660</wp:posOffset>
              </wp:positionH>
              <wp:positionV relativeFrom="page">
                <wp:posOffset>442595</wp:posOffset>
              </wp:positionV>
              <wp:extent cx="1886585" cy="194310"/>
              <wp:effectExtent l="0" t="0" r="0" b="0"/>
              <wp:wrapNone/>
              <wp:docPr id="104" name="Textbox 104"/>
              <wp:cNvGraphicFramePr/>
              <a:graphic xmlns:a="http://schemas.openxmlformats.org/drawingml/2006/main">
                <a:graphicData uri="http://schemas.microsoft.com/office/word/2010/wordprocessingShape">
                  <wps:wsp>
                    <wps:cNvSpPr txBox="1"/>
                    <wps:spPr>
                      <a:xfrm>
                        <a:off x="0" y="0"/>
                        <a:ext cx="1886585" cy="194310"/>
                      </a:xfrm>
                      <a:prstGeom prst="rect">
                        <a:avLst/>
                      </a:prstGeom>
                    </wps:spPr>
                    <wps:txbx>
                      <w:txbxContent>
                        <w:p w14:paraId="5ABB30F1">
                          <w:pPr>
                            <w:pStyle w:val="5"/>
                            <w:spacing w:before="10"/>
                            <w:ind w:left="20"/>
                          </w:pPr>
                          <w:r>
                            <w:rPr>
                              <w:spacing w:val="-2"/>
                            </w:rPr>
                            <w:t>Ir.</w:t>
                          </w:r>
                          <w:r>
                            <w:rPr>
                              <w:spacing w:val="-12"/>
                            </w:rPr>
                            <w:t xml:space="preserve"> </w:t>
                          </w:r>
                          <w:r>
                            <w:rPr>
                              <w:spacing w:val="-2"/>
                            </w:rPr>
                            <w:t>Prayitno,</w:t>
                          </w:r>
                          <w:r>
                            <w:rPr>
                              <w:spacing w:val="-10"/>
                            </w:rPr>
                            <w:t xml:space="preserve"> </w:t>
                          </w:r>
                          <w:r>
                            <w:rPr>
                              <w:spacing w:val="-2"/>
                            </w:rPr>
                            <w:t>S.ST.,</w:t>
                          </w:r>
                          <w:r>
                            <w:rPr>
                              <w:spacing w:val="-11"/>
                            </w:rPr>
                            <w:t xml:space="preserve"> </w:t>
                          </w:r>
                          <w:r>
                            <w:rPr>
                              <w:spacing w:val="-2"/>
                            </w:rPr>
                            <w:t>M.T.,</w:t>
                          </w:r>
                          <w:r>
                            <w:rPr>
                              <w:spacing w:val="-11"/>
                            </w:rPr>
                            <w:t xml:space="preserve"> </w:t>
                          </w:r>
                          <w:r>
                            <w:rPr>
                              <w:spacing w:val="-2"/>
                            </w:rPr>
                            <w:t>Ph.D.</w:t>
                          </w:r>
                        </w:p>
                      </w:txbxContent>
                    </wps:txbx>
                    <wps:bodyPr wrap="square" lIns="0" tIns="0" rIns="0" bIns="0" rtlCol="0">
                      <a:noAutofit/>
                    </wps:bodyPr>
                  </wps:wsp>
                </a:graphicData>
              </a:graphic>
            </wp:anchor>
          </w:drawing>
        </mc:Choice>
        <mc:Fallback>
          <w:pict>
            <v:shape id="Textbox 104" o:spid="_x0000_s1026" o:spt="202" type="#_x0000_t202" style="position:absolute;left:0pt;margin-left:375.8pt;margin-top:34.85pt;height:15.3pt;width:148.55pt;mso-position-horizontal-relative:page;mso-position-vertical-relative:page;z-index:-251651072;mso-width-relative:page;mso-height-relative:page;" filled="f" stroked="f" coordsize="21600,21600" o:gfxdata="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oohfXNkAAAALAQAADwAAAAAAAAABACAAAAAiAAAAZHJzL2Rvd25yZXYueG1sUEsBAhQAFAAA&#10;AAgAh07iQI0joma1AQAAeAMAAA4AAAAAAAAAAQAgAAAAKAEAAGRycy9lMm9Eb2MueG1sUEsFBgAA&#10;AAAGAAYAWQEAAE8FAAAAAA==&#10;">
              <v:fill on="f" focussize="0,0"/>
              <v:stroke on="f"/>
              <v:imagedata o:title=""/>
              <o:lock v:ext="edit" aspectratio="f"/>
              <v:textbox inset="0mm,0mm,0mm,0mm">
                <w:txbxContent>
                  <w:p w14:paraId="5ABB30F1">
                    <w:pPr>
                      <w:pStyle w:val="5"/>
                      <w:spacing w:before="10"/>
                      <w:ind w:left="20"/>
                    </w:pPr>
                    <w:r>
                      <w:rPr>
                        <w:spacing w:val="-2"/>
                      </w:rPr>
                      <w:t>Ir.</w:t>
                    </w:r>
                    <w:r>
                      <w:rPr>
                        <w:spacing w:val="-12"/>
                      </w:rPr>
                      <w:t xml:space="preserve"> </w:t>
                    </w:r>
                    <w:r>
                      <w:rPr>
                        <w:spacing w:val="-2"/>
                      </w:rPr>
                      <w:t>Prayitno,</w:t>
                    </w:r>
                    <w:r>
                      <w:rPr>
                        <w:spacing w:val="-10"/>
                      </w:rPr>
                      <w:t xml:space="preserve"> </w:t>
                    </w:r>
                    <w:r>
                      <w:rPr>
                        <w:spacing w:val="-2"/>
                      </w:rPr>
                      <w:t>S.ST.,</w:t>
                    </w:r>
                    <w:r>
                      <w:rPr>
                        <w:spacing w:val="-11"/>
                      </w:rPr>
                      <w:t xml:space="preserve"> </w:t>
                    </w:r>
                    <w:r>
                      <w:rPr>
                        <w:spacing w:val="-2"/>
                      </w:rPr>
                      <w:t>M.T.,</w:t>
                    </w:r>
                    <w:r>
                      <w:rPr>
                        <w:spacing w:val="-11"/>
                      </w:rPr>
                      <w:t xml:space="preserve"> </w:t>
                    </w:r>
                    <w:r>
                      <w:rPr>
                        <w:spacing w:val="-2"/>
                      </w:rPr>
                      <w:t>Ph.D.</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decimal"/>
      <w:lvlText w:val="%1."/>
      <w:lvlJc w:val="left"/>
      <w:pPr>
        <w:ind w:left="885"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tentative="0">
      <w:start w:val="0"/>
      <w:numFmt w:val="bullet"/>
      <w:lvlText w:val="•"/>
      <w:lvlJc w:val="left"/>
      <w:pPr>
        <w:ind w:left="1727" w:hanging="360"/>
      </w:pPr>
      <w:rPr>
        <w:rFonts w:hint="default"/>
        <w:lang w:val="id" w:eastAsia="en-US" w:bidi="ar-SA"/>
      </w:rPr>
    </w:lvl>
    <w:lvl w:ilvl="2" w:tentative="0">
      <w:start w:val="0"/>
      <w:numFmt w:val="bullet"/>
      <w:lvlText w:val="•"/>
      <w:lvlJc w:val="left"/>
      <w:pPr>
        <w:ind w:left="2575" w:hanging="360"/>
      </w:pPr>
      <w:rPr>
        <w:rFonts w:hint="default"/>
        <w:lang w:val="id" w:eastAsia="en-US" w:bidi="ar-SA"/>
      </w:rPr>
    </w:lvl>
    <w:lvl w:ilvl="3" w:tentative="0">
      <w:start w:val="0"/>
      <w:numFmt w:val="bullet"/>
      <w:lvlText w:val="•"/>
      <w:lvlJc w:val="left"/>
      <w:pPr>
        <w:ind w:left="3422" w:hanging="360"/>
      </w:pPr>
      <w:rPr>
        <w:rFonts w:hint="default"/>
        <w:lang w:val="id" w:eastAsia="en-US" w:bidi="ar-SA"/>
      </w:rPr>
    </w:lvl>
    <w:lvl w:ilvl="4" w:tentative="0">
      <w:start w:val="0"/>
      <w:numFmt w:val="bullet"/>
      <w:lvlText w:val="•"/>
      <w:lvlJc w:val="left"/>
      <w:pPr>
        <w:ind w:left="4270" w:hanging="360"/>
      </w:pPr>
      <w:rPr>
        <w:rFonts w:hint="default"/>
        <w:lang w:val="id" w:eastAsia="en-US" w:bidi="ar-SA"/>
      </w:rPr>
    </w:lvl>
    <w:lvl w:ilvl="5" w:tentative="0">
      <w:start w:val="0"/>
      <w:numFmt w:val="bullet"/>
      <w:lvlText w:val="•"/>
      <w:lvlJc w:val="left"/>
      <w:pPr>
        <w:ind w:left="5117" w:hanging="360"/>
      </w:pPr>
      <w:rPr>
        <w:rFonts w:hint="default"/>
        <w:lang w:val="id" w:eastAsia="en-US" w:bidi="ar-SA"/>
      </w:rPr>
    </w:lvl>
    <w:lvl w:ilvl="6" w:tentative="0">
      <w:start w:val="0"/>
      <w:numFmt w:val="bullet"/>
      <w:lvlText w:val="•"/>
      <w:lvlJc w:val="left"/>
      <w:pPr>
        <w:ind w:left="5965" w:hanging="360"/>
      </w:pPr>
      <w:rPr>
        <w:rFonts w:hint="default"/>
        <w:lang w:val="id" w:eastAsia="en-US" w:bidi="ar-SA"/>
      </w:rPr>
    </w:lvl>
    <w:lvl w:ilvl="7" w:tentative="0">
      <w:start w:val="0"/>
      <w:numFmt w:val="bullet"/>
      <w:lvlText w:val="•"/>
      <w:lvlJc w:val="left"/>
      <w:pPr>
        <w:ind w:left="6812" w:hanging="360"/>
      </w:pPr>
      <w:rPr>
        <w:rFonts w:hint="default"/>
        <w:lang w:val="id" w:eastAsia="en-US" w:bidi="ar-SA"/>
      </w:rPr>
    </w:lvl>
    <w:lvl w:ilvl="8" w:tentative="0">
      <w:start w:val="0"/>
      <w:numFmt w:val="bullet"/>
      <w:lvlText w:val="•"/>
      <w:lvlJc w:val="left"/>
      <w:pPr>
        <w:ind w:left="7660" w:hanging="360"/>
      </w:pPr>
      <w:rPr>
        <w:rFonts w:hint="default"/>
        <w:lang w:val="id" w:eastAsia="en-US" w:bidi="ar-SA"/>
      </w:rPr>
    </w:lvl>
  </w:abstractNum>
  <w:abstractNum w:abstractNumId="1">
    <w:nsid w:val="B5E306ED"/>
    <w:multiLevelType w:val="multilevel"/>
    <w:tmpl w:val="B5E306ED"/>
    <w:lvl w:ilvl="0" w:tentative="0">
      <w:start w:val="0"/>
      <w:numFmt w:val="bullet"/>
      <w:lvlText w:val=""/>
      <w:lvlJc w:val="left"/>
      <w:pPr>
        <w:ind w:left="4403" w:hanging="361"/>
      </w:pPr>
      <w:rPr>
        <w:rFonts w:hint="default" w:ascii="Symbol" w:hAnsi="Symbol" w:eastAsia="Symbol" w:cs="Symbol"/>
        <w:b w:val="0"/>
        <w:bCs w:val="0"/>
        <w:i w:val="0"/>
        <w:iCs w:val="0"/>
        <w:spacing w:val="0"/>
        <w:w w:val="99"/>
        <w:sz w:val="20"/>
        <w:szCs w:val="20"/>
        <w:lang w:val="id" w:eastAsia="en-US" w:bidi="ar-SA"/>
      </w:rPr>
    </w:lvl>
    <w:lvl w:ilvl="1" w:tentative="0">
      <w:start w:val="0"/>
      <w:numFmt w:val="bullet"/>
      <w:lvlText w:val="•"/>
      <w:lvlJc w:val="left"/>
      <w:pPr>
        <w:ind w:left="4895" w:hanging="361"/>
      </w:pPr>
      <w:rPr>
        <w:rFonts w:hint="default"/>
        <w:lang w:val="id" w:eastAsia="en-US" w:bidi="ar-SA"/>
      </w:rPr>
    </w:lvl>
    <w:lvl w:ilvl="2" w:tentative="0">
      <w:start w:val="0"/>
      <w:numFmt w:val="bullet"/>
      <w:lvlText w:val="•"/>
      <w:lvlJc w:val="left"/>
      <w:pPr>
        <w:ind w:left="5391" w:hanging="361"/>
      </w:pPr>
      <w:rPr>
        <w:rFonts w:hint="default"/>
        <w:lang w:val="id" w:eastAsia="en-US" w:bidi="ar-SA"/>
      </w:rPr>
    </w:lvl>
    <w:lvl w:ilvl="3" w:tentative="0">
      <w:start w:val="0"/>
      <w:numFmt w:val="bullet"/>
      <w:lvlText w:val="•"/>
      <w:lvlJc w:val="left"/>
      <w:pPr>
        <w:ind w:left="5886" w:hanging="361"/>
      </w:pPr>
      <w:rPr>
        <w:rFonts w:hint="default"/>
        <w:lang w:val="id" w:eastAsia="en-US" w:bidi="ar-SA"/>
      </w:rPr>
    </w:lvl>
    <w:lvl w:ilvl="4" w:tentative="0">
      <w:start w:val="0"/>
      <w:numFmt w:val="bullet"/>
      <w:lvlText w:val="•"/>
      <w:lvlJc w:val="left"/>
      <w:pPr>
        <w:ind w:left="6382" w:hanging="361"/>
      </w:pPr>
      <w:rPr>
        <w:rFonts w:hint="default"/>
        <w:lang w:val="id" w:eastAsia="en-US" w:bidi="ar-SA"/>
      </w:rPr>
    </w:lvl>
    <w:lvl w:ilvl="5" w:tentative="0">
      <w:start w:val="0"/>
      <w:numFmt w:val="bullet"/>
      <w:lvlText w:val="•"/>
      <w:lvlJc w:val="left"/>
      <w:pPr>
        <w:ind w:left="6877" w:hanging="361"/>
      </w:pPr>
      <w:rPr>
        <w:rFonts w:hint="default"/>
        <w:lang w:val="id" w:eastAsia="en-US" w:bidi="ar-SA"/>
      </w:rPr>
    </w:lvl>
    <w:lvl w:ilvl="6" w:tentative="0">
      <w:start w:val="0"/>
      <w:numFmt w:val="bullet"/>
      <w:lvlText w:val="•"/>
      <w:lvlJc w:val="left"/>
      <w:pPr>
        <w:ind w:left="7373" w:hanging="361"/>
      </w:pPr>
      <w:rPr>
        <w:rFonts w:hint="default"/>
        <w:lang w:val="id" w:eastAsia="en-US" w:bidi="ar-SA"/>
      </w:rPr>
    </w:lvl>
    <w:lvl w:ilvl="7" w:tentative="0">
      <w:start w:val="0"/>
      <w:numFmt w:val="bullet"/>
      <w:lvlText w:val="•"/>
      <w:lvlJc w:val="left"/>
      <w:pPr>
        <w:ind w:left="7868" w:hanging="361"/>
      </w:pPr>
      <w:rPr>
        <w:rFonts w:hint="default"/>
        <w:lang w:val="id" w:eastAsia="en-US" w:bidi="ar-SA"/>
      </w:rPr>
    </w:lvl>
    <w:lvl w:ilvl="8" w:tentative="0">
      <w:start w:val="0"/>
      <w:numFmt w:val="bullet"/>
      <w:lvlText w:val="•"/>
      <w:lvlJc w:val="left"/>
      <w:pPr>
        <w:ind w:left="8364" w:hanging="361"/>
      </w:pPr>
      <w:rPr>
        <w:rFonts w:hint="default"/>
        <w:lang w:val="id" w:eastAsia="en-US" w:bidi="ar-SA"/>
      </w:rPr>
    </w:lvl>
  </w:abstractNum>
  <w:abstractNum w:abstractNumId="2">
    <w:nsid w:val="BF205925"/>
    <w:multiLevelType w:val="multilevel"/>
    <w:tmpl w:val="BF205925"/>
    <w:lvl w:ilvl="0" w:tentative="0">
      <w:start w:val="1"/>
      <w:numFmt w:val="decimal"/>
      <w:lvlText w:val="%1."/>
      <w:lvlJc w:val="left"/>
      <w:pPr>
        <w:ind w:left="885"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tentative="0">
      <w:start w:val="0"/>
      <w:numFmt w:val="bullet"/>
      <w:lvlText w:val="•"/>
      <w:lvlJc w:val="left"/>
      <w:pPr>
        <w:ind w:left="1727" w:hanging="360"/>
      </w:pPr>
      <w:rPr>
        <w:rFonts w:hint="default"/>
        <w:lang w:val="id" w:eastAsia="en-US" w:bidi="ar-SA"/>
      </w:rPr>
    </w:lvl>
    <w:lvl w:ilvl="2" w:tentative="0">
      <w:start w:val="0"/>
      <w:numFmt w:val="bullet"/>
      <w:lvlText w:val="•"/>
      <w:lvlJc w:val="left"/>
      <w:pPr>
        <w:ind w:left="2575" w:hanging="360"/>
      </w:pPr>
      <w:rPr>
        <w:rFonts w:hint="default"/>
        <w:lang w:val="id" w:eastAsia="en-US" w:bidi="ar-SA"/>
      </w:rPr>
    </w:lvl>
    <w:lvl w:ilvl="3" w:tentative="0">
      <w:start w:val="0"/>
      <w:numFmt w:val="bullet"/>
      <w:lvlText w:val="•"/>
      <w:lvlJc w:val="left"/>
      <w:pPr>
        <w:ind w:left="3422" w:hanging="360"/>
      </w:pPr>
      <w:rPr>
        <w:rFonts w:hint="default"/>
        <w:lang w:val="id" w:eastAsia="en-US" w:bidi="ar-SA"/>
      </w:rPr>
    </w:lvl>
    <w:lvl w:ilvl="4" w:tentative="0">
      <w:start w:val="0"/>
      <w:numFmt w:val="bullet"/>
      <w:lvlText w:val="•"/>
      <w:lvlJc w:val="left"/>
      <w:pPr>
        <w:ind w:left="4270" w:hanging="360"/>
      </w:pPr>
      <w:rPr>
        <w:rFonts w:hint="default"/>
        <w:lang w:val="id" w:eastAsia="en-US" w:bidi="ar-SA"/>
      </w:rPr>
    </w:lvl>
    <w:lvl w:ilvl="5" w:tentative="0">
      <w:start w:val="0"/>
      <w:numFmt w:val="bullet"/>
      <w:lvlText w:val="•"/>
      <w:lvlJc w:val="left"/>
      <w:pPr>
        <w:ind w:left="5117" w:hanging="360"/>
      </w:pPr>
      <w:rPr>
        <w:rFonts w:hint="default"/>
        <w:lang w:val="id" w:eastAsia="en-US" w:bidi="ar-SA"/>
      </w:rPr>
    </w:lvl>
    <w:lvl w:ilvl="6" w:tentative="0">
      <w:start w:val="0"/>
      <w:numFmt w:val="bullet"/>
      <w:lvlText w:val="•"/>
      <w:lvlJc w:val="left"/>
      <w:pPr>
        <w:ind w:left="5965" w:hanging="360"/>
      </w:pPr>
      <w:rPr>
        <w:rFonts w:hint="default"/>
        <w:lang w:val="id" w:eastAsia="en-US" w:bidi="ar-SA"/>
      </w:rPr>
    </w:lvl>
    <w:lvl w:ilvl="7" w:tentative="0">
      <w:start w:val="0"/>
      <w:numFmt w:val="bullet"/>
      <w:lvlText w:val="•"/>
      <w:lvlJc w:val="left"/>
      <w:pPr>
        <w:ind w:left="6812" w:hanging="360"/>
      </w:pPr>
      <w:rPr>
        <w:rFonts w:hint="default"/>
        <w:lang w:val="id" w:eastAsia="en-US" w:bidi="ar-SA"/>
      </w:rPr>
    </w:lvl>
    <w:lvl w:ilvl="8" w:tentative="0">
      <w:start w:val="0"/>
      <w:numFmt w:val="bullet"/>
      <w:lvlText w:val="•"/>
      <w:lvlJc w:val="left"/>
      <w:pPr>
        <w:ind w:left="7660" w:hanging="360"/>
      </w:pPr>
      <w:rPr>
        <w:rFonts w:hint="default"/>
        <w:lang w:val="id" w:eastAsia="en-US" w:bidi="ar-SA"/>
      </w:rPr>
    </w:lvl>
  </w:abstractNum>
  <w:abstractNum w:abstractNumId="3">
    <w:nsid w:val="CF092B84"/>
    <w:multiLevelType w:val="multilevel"/>
    <w:tmpl w:val="CF092B84"/>
    <w:lvl w:ilvl="0" w:tentative="0">
      <w:start w:val="0"/>
      <w:numFmt w:val="bullet"/>
      <w:lvlText w:val=""/>
      <w:lvlJc w:val="left"/>
      <w:pPr>
        <w:ind w:left="885" w:hanging="361"/>
      </w:pPr>
      <w:rPr>
        <w:rFonts w:hint="default" w:ascii="Symbol" w:hAnsi="Symbol" w:eastAsia="Symbol" w:cs="Symbol"/>
        <w:b w:val="0"/>
        <w:bCs w:val="0"/>
        <w:i w:val="0"/>
        <w:iCs w:val="0"/>
        <w:spacing w:val="0"/>
        <w:w w:val="99"/>
        <w:sz w:val="20"/>
        <w:szCs w:val="20"/>
        <w:lang w:val="id" w:eastAsia="en-US" w:bidi="ar-SA"/>
      </w:rPr>
    </w:lvl>
    <w:lvl w:ilvl="1" w:tentative="0">
      <w:start w:val="0"/>
      <w:numFmt w:val="bullet"/>
      <w:lvlText w:val="•"/>
      <w:lvlJc w:val="left"/>
      <w:pPr>
        <w:ind w:left="1727" w:hanging="361"/>
      </w:pPr>
      <w:rPr>
        <w:rFonts w:hint="default"/>
        <w:lang w:val="id" w:eastAsia="en-US" w:bidi="ar-SA"/>
      </w:rPr>
    </w:lvl>
    <w:lvl w:ilvl="2" w:tentative="0">
      <w:start w:val="0"/>
      <w:numFmt w:val="bullet"/>
      <w:lvlText w:val="•"/>
      <w:lvlJc w:val="left"/>
      <w:pPr>
        <w:ind w:left="2575" w:hanging="361"/>
      </w:pPr>
      <w:rPr>
        <w:rFonts w:hint="default"/>
        <w:lang w:val="id" w:eastAsia="en-US" w:bidi="ar-SA"/>
      </w:rPr>
    </w:lvl>
    <w:lvl w:ilvl="3" w:tentative="0">
      <w:start w:val="0"/>
      <w:numFmt w:val="bullet"/>
      <w:lvlText w:val="•"/>
      <w:lvlJc w:val="left"/>
      <w:pPr>
        <w:ind w:left="3422" w:hanging="361"/>
      </w:pPr>
      <w:rPr>
        <w:rFonts w:hint="default"/>
        <w:lang w:val="id" w:eastAsia="en-US" w:bidi="ar-SA"/>
      </w:rPr>
    </w:lvl>
    <w:lvl w:ilvl="4" w:tentative="0">
      <w:start w:val="0"/>
      <w:numFmt w:val="bullet"/>
      <w:lvlText w:val="•"/>
      <w:lvlJc w:val="left"/>
      <w:pPr>
        <w:ind w:left="4270" w:hanging="361"/>
      </w:pPr>
      <w:rPr>
        <w:rFonts w:hint="default"/>
        <w:lang w:val="id" w:eastAsia="en-US" w:bidi="ar-SA"/>
      </w:rPr>
    </w:lvl>
    <w:lvl w:ilvl="5" w:tentative="0">
      <w:start w:val="0"/>
      <w:numFmt w:val="bullet"/>
      <w:lvlText w:val="•"/>
      <w:lvlJc w:val="left"/>
      <w:pPr>
        <w:ind w:left="5117" w:hanging="361"/>
      </w:pPr>
      <w:rPr>
        <w:rFonts w:hint="default"/>
        <w:lang w:val="id" w:eastAsia="en-US" w:bidi="ar-SA"/>
      </w:rPr>
    </w:lvl>
    <w:lvl w:ilvl="6" w:tentative="0">
      <w:start w:val="0"/>
      <w:numFmt w:val="bullet"/>
      <w:lvlText w:val="•"/>
      <w:lvlJc w:val="left"/>
      <w:pPr>
        <w:ind w:left="5965" w:hanging="361"/>
      </w:pPr>
      <w:rPr>
        <w:rFonts w:hint="default"/>
        <w:lang w:val="id" w:eastAsia="en-US" w:bidi="ar-SA"/>
      </w:rPr>
    </w:lvl>
    <w:lvl w:ilvl="7" w:tentative="0">
      <w:start w:val="0"/>
      <w:numFmt w:val="bullet"/>
      <w:lvlText w:val="•"/>
      <w:lvlJc w:val="left"/>
      <w:pPr>
        <w:ind w:left="6812" w:hanging="361"/>
      </w:pPr>
      <w:rPr>
        <w:rFonts w:hint="default"/>
        <w:lang w:val="id" w:eastAsia="en-US" w:bidi="ar-SA"/>
      </w:rPr>
    </w:lvl>
    <w:lvl w:ilvl="8" w:tentative="0">
      <w:start w:val="0"/>
      <w:numFmt w:val="bullet"/>
      <w:lvlText w:val="•"/>
      <w:lvlJc w:val="left"/>
      <w:pPr>
        <w:ind w:left="7660" w:hanging="361"/>
      </w:pPr>
      <w:rPr>
        <w:rFonts w:hint="default"/>
        <w:lang w:val="id" w:eastAsia="en-US" w:bidi="ar-SA"/>
      </w:rPr>
    </w:lvl>
  </w:abstractNum>
  <w:abstractNum w:abstractNumId="4">
    <w:nsid w:val="0053208E"/>
    <w:multiLevelType w:val="multilevel"/>
    <w:tmpl w:val="0053208E"/>
    <w:lvl w:ilvl="0" w:tentative="0">
      <w:start w:val="1"/>
      <w:numFmt w:val="upperLetter"/>
      <w:lvlText w:val="%1."/>
      <w:lvlJc w:val="left"/>
      <w:pPr>
        <w:ind w:left="525" w:hanging="360"/>
        <w:jc w:val="left"/>
      </w:pPr>
      <w:rPr>
        <w:rFonts w:hint="default" w:ascii="Times New Roman" w:hAnsi="Times New Roman" w:eastAsia="Times New Roman" w:cs="Times New Roman"/>
        <w:b/>
        <w:bCs/>
        <w:i w:val="0"/>
        <w:iCs w:val="0"/>
        <w:spacing w:val="0"/>
        <w:w w:val="100"/>
        <w:sz w:val="24"/>
        <w:szCs w:val="24"/>
        <w:lang w:val="id" w:eastAsia="en-US" w:bidi="ar-SA"/>
      </w:rPr>
    </w:lvl>
    <w:lvl w:ilvl="1" w:tentative="0">
      <w:start w:val="1"/>
      <w:numFmt w:val="decimal"/>
      <w:lvlText w:val="%2."/>
      <w:lvlJc w:val="left"/>
      <w:pPr>
        <w:ind w:left="885"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tentative="0">
      <w:start w:val="0"/>
      <w:numFmt w:val="bullet"/>
      <w:lvlText w:val="•"/>
      <w:lvlJc w:val="left"/>
      <w:pPr>
        <w:ind w:left="1821" w:hanging="360"/>
      </w:pPr>
      <w:rPr>
        <w:rFonts w:hint="default"/>
        <w:lang w:val="id" w:eastAsia="en-US" w:bidi="ar-SA"/>
      </w:rPr>
    </w:lvl>
    <w:lvl w:ilvl="3" w:tentative="0">
      <w:start w:val="0"/>
      <w:numFmt w:val="bullet"/>
      <w:lvlText w:val="•"/>
      <w:lvlJc w:val="left"/>
      <w:pPr>
        <w:ind w:left="2763" w:hanging="360"/>
      </w:pPr>
      <w:rPr>
        <w:rFonts w:hint="default"/>
        <w:lang w:val="id" w:eastAsia="en-US" w:bidi="ar-SA"/>
      </w:rPr>
    </w:lvl>
    <w:lvl w:ilvl="4" w:tentative="0">
      <w:start w:val="0"/>
      <w:numFmt w:val="bullet"/>
      <w:lvlText w:val="•"/>
      <w:lvlJc w:val="left"/>
      <w:pPr>
        <w:ind w:left="3705" w:hanging="360"/>
      </w:pPr>
      <w:rPr>
        <w:rFonts w:hint="default"/>
        <w:lang w:val="id" w:eastAsia="en-US" w:bidi="ar-SA"/>
      </w:rPr>
    </w:lvl>
    <w:lvl w:ilvl="5" w:tentative="0">
      <w:start w:val="0"/>
      <w:numFmt w:val="bullet"/>
      <w:lvlText w:val="•"/>
      <w:lvlJc w:val="left"/>
      <w:pPr>
        <w:ind w:left="4646" w:hanging="360"/>
      </w:pPr>
      <w:rPr>
        <w:rFonts w:hint="default"/>
        <w:lang w:val="id" w:eastAsia="en-US" w:bidi="ar-SA"/>
      </w:rPr>
    </w:lvl>
    <w:lvl w:ilvl="6" w:tentative="0">
      <w:start w:val="0"/>
      <w:numFmt w:val="bullet"/>
      <w:lvlText w:val="•"/>
      <w:lvlJc w:val="left"/>
      <w:pPr>
        <w:ind w:left="5588" w:hanging="360"/>
      </w:pPr>
      <w:rPr>
        <w:rFonts w:hint="default"/>
        <w:lang w:val="id" w:eastAsia="en-US" w:bidi="ar-SA"/>
      </w:rPr>
    </w:lvl>
    <w:lvl w:ilvl="7" w:tentative="0">
      <w:start w:val="0"/>
      <w:numFmt w:val="bullet"/>
      <w:lvlText w:val="•"/>
      <w:lvlJc w:val="left"/>
      <w:pPr>
        <w:ind w:left="6530" w:hanging="360"/>
      </w:pPr>
      <w:rPr>
        <w:rFonts w:hint="default"/>
        <w:lang w:val="id" w:eastAsia="en-US" w:bidi="ar-SA"/>
      </w:rPr>
    </w:lvl>
    <w:lvl w:ilvl="8" w:tentative="0">
      <w:start w:val="0"/>
      <w:numFmt w:val="bullet"/>
      <w:lvlText w:val="•"/>
      <w:lvlJc w:val="left"/>
      <w:pPr>
        <w:ind w:left="7472" w:hanging="360"/>
      </w:pPr>
      <w:rPr>
        <w:rFonts w:hint="default"/>
        <w:lang w:val="id" w:eastAsia="en-US" w:bidi="ar-SA"/>
      </w:rPr>
    </w:lvl>
  </w:abstractNum>
  <w:abstractNum w:abstractNumId="5">
    <w:nsid w:val="0248C179"/>
    <w:multiLevelType w:val="multilevel"/>
    <w:tmpl w:val="0248C179"/>
    <w:lvl w:ilvl="0" w:tentative="0">
      <w:start w:val="1"/>
      <w:numFmt w:val="decimal"/>
      <w:lvlText w:val="%1."/>
      <w:lvlJc w:val="left"/>
      <w:pPr>
        <w:ind w:left="885"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tentative="0">
      <w:start w:val="0"/>
      <w:numFmt w:val="bullet"/>
      <w:lvlText w:val="o"/>
      <w:lvlJc w:val="left"/>
      <w:pPr>
        <w:ind w:left="1605" w:hanging="360"/>
      </w:pPr>
      <w:rPr>
        <w:rFonts w:hint="default" w:ascii="Courier New" w:hAnsi="Courier New" w:eastAsia="Courier New" w:cs="Courier New"/>
        <w:b w:val="0"/>
        <w:bCs w:val="0"/>
        <w:i w:val="0"/>
        <w:iCs w:val="0"/>
        <w:spacing w:val="0"/>
        <w:w w:val="99"/>
        <w:sz w:val="20"/>
        <w:szCs w:val="20"/>
        <w:lang w:val="id" w:eastAsia="en-US" w:bidi="ar-SA"/>
      </w:rPr>
    </w:lvl>
    <w:lvl w:ilvl="2" w:tentative="0">
      <w:start w:val="0"/>
      <w:numFmt w:val="bullet"/>
      <w:lvlText w:val="•"/>
      <w:lvlJc w:val="left"/>
      <w:pPr>
        <w:ind w:left="2461" w:hanging="360"/>
      </w:pPr>
      <w:rPr>
        <w:rFonts w:hint="default"/>
        <w:lang w:val="id" w:eastAsia="en-US" w:bidi="ar-SA"/>
      </w:rPr>
    </w:lvl>
    <w:lvl w:ilvl="3" w:tentative="0">
      <w:start w:val="0"/>
      <w:numFmt w:val="bullet"/>
      <w:lvlText w:val="•"/>
      <w:lvlJc w:val="left"/>
      <w:pPr>
        <w:ind w:left="3323" w:hanging="360"/>
      </w:pPr>
      <w:rPr>
        <w:rFonts w:hint="default"/>
        <w:lang w:val="id" w:eastAsia="en-US" w:bidi="ar-SA"/>
      </w:rPr>
    </w:lvl>
    <w:lvl w:ilvl="4" w:tentative="0">
      <w:start w:val="0"/>
      <w:numFmt w:val="bullet"/>
      <w:lvlText w:val="•"/>
      <w:lvlJc w:val="left"/>
      <w:pPr>
        <w:ind w:left="4185" w:hanging="360"/>
      </w:pPr>
      <w:rPr>
        <w:rFonts w:hint="default"/>
        <w:lang w:val="id" w:eastAsia="en-US" w:bidi="ar-SA"/>
      </w:rPr>
    </w:lvl>
    <w:lvl w:ilvl="5" w:tentative="0">
      <w:start w:val="0"/>
      <w:numFmt w:val="bullet"/>
      <w:lvlText w:val="•"/>
      <w:lvlJc w:val="left"/>
      <w:pPr>
        <w:ind w:left="5046" w:hanging="360"/>
      </w:pPr>
      <w:rPr>
        <w:rFonts w:hint="default"/>
        <w:lang w:val="id" w:eastAsia="en-US" w:bidi="ar-SA"/>
      </w:rPr>
    </w:lvl>
    <w:lvl w:ilvl="6" w:tentative="0">
      <w:start w:val="0"/>
      <w:numFmt w:val="bullet"/>
      <w:lvlText w:val="•"/>
      <w:lvlJc w:val="left"/>
      <w:pPr>
        <w:ind w:left="5908" w:hanging="360"/>
      </w:pPr>
      <w:rPr>
        <w:rFonts w:hint="default"/>
        <w:lang w:val="id" w:eastAsia="en-US" w:bidi="ar-SA"/>
      </w:rPr>
    </w:lvl>
    <w:lvl w:ilvl="7" w:tentative="0">
      <w:start w:val="0"/>
      <w:numFmt w:val="bullet"/>
      <w:lvlText w:val="•"/>
      <w:lvlJc w:val="left"/>
      <w:pPr>
        <w:ind w:left="6770" w:hanging="360"/>
      </w:pPr>
      <w:rPr>
        <w:rFonts w:hint="default"/>
        <w:lang w:val="id" w:eastAsia="en-US" w:bidi="ar-SA"/>
      </w:rPr>
    </w:lvl>
    <w:lvl w:ilvl="8" w:tentative="0">
      <w:start w:val="0"/>
      <w:numFmt w:val="bullet"/>
      <w:lvlText w:val="•"/>
      <w:lvlJc w:val="left"/>
      <w:pPr>
        <w:ind w:left="7632" w:hanging="360"/>
      </w:pPr>
      <w:rPr>
        <w:rFonts w:hint="default"/>
        <w:lang w:val="id" w:eastAsia="en-US" w:bidi="ar-SA"/>
      </w:rPr>
    </w:lvl>
  </w:abstractNum>
  <w:abstractNum w:abstractNumId="6">
    <w:nsid w:val="03D62ECE"/>
    <w:multiLevelType w:val="multilevel"/>
    <w:tmpl w:val="03D62ECE"/>
    <w:lvl w:ilvl="0" w:tentative="0">
      <w:start w:val="0"/>
      <w:numFmt w:val="bullet"/>
      <w:lvlText w:val=""/>
      <w:lvlJc w:val="left"/>
      <w:pPr>
        <w:ind w:left="823" w:hanging="361"/>
      </w:pPr>
      <w:rPr>
        <w:rFonts w:hint="default" w:ascii="Symbol" w:hAnsi="Symbol" w:eastAsia="Symbol" w:cs="Symbol"/>
        <w:b w:val="0"/>
        <w:bCs w:val="0"/>
        <w:i w:val="0"/>
        <w:iCs w:val="0"/>
        <w:spacing w:val="0"/>
        <w:w w:val="99"/>
        <w:sz w:val="20"/>
        <w:szCs w:val="20"/>
        <w:lang w:val="id" w:eastAsia="en-US" w:bidi="ar-SA"/>
      </w:rPr>
    </w:lvl>
    <w:lvl w:ilvl="1" w:tentative="0">
      <w:start w:val="0"/>
      <w:numFmt w:val="bullet"/>
      <w:lvlText w:val="•"/>
      <w:lvlJc w:val="left"/>
      <w:pPr>
        <w:ind w:left="1302" w:hanging="361"/>
      </w:pPr>
      <w:rPr>
        <w:rFonts w:hint="default"/>
        <w:lang w:val="id" w:eastAsia="en-US" w:bidi="ar-SA"/>
      </w:rPr>
    </w:lvl>
    <w:lvl w:ilvl="2" w:tentative="0">
      <w:start w:val="0"/>
      <w:numFmt w:val="bullet"/>
      <w:lvlText w:val="•"/>
      <w:lvlJc w:val="left"/>
      <w:pPr>
        <w:ind w:left="1784" w:hanging="361"/>
      </w:pPr>
      <w:rPr>
        <w:rFonts w:hint="default"/>
        <w:lang w:val="id" w:eastAsia="en-US" w:bidi="ar-SA"/>
      </w:rPr>
    </w:lvl>
    <w:lvl w:ilvl="3" w:tentative="0">
      <w:start w:val="0"/>
      <w:numFmt w:val="bullet"/>
      <w:lvlText w:val="•"/>
      <w:lvlJc w:val="left"/>
      <w:pPr>
        <w:ind w:left="2266" w:hanging="361"/>
      </w:pPr>
      <w:rPr>
        <w:rFonts w:hint="default"/>
        <w:lang w:val="id" w:eastAsia="en-US" w:bidi="ar-SA"/>
      </w:rPr>
    </w:lvl>
    <w:lvl w:ilvl="4" w:tentative="0">
      <w:start w:val="0"/>
      <w:numFmt w:val="bullet"/>
      <w:lvlText w:val="•"/>
      <w:lvlJc w:val="left"/>
      <w:pPr>
        <w:ind w:left="2748" w:hanging="361"/>
      </w:pPr>
      <w:rPr>
        <w:rFonts w:hint="default"/>
        <w:lang w:val="id" w:eastAsia="en-US" w:bidi="ar-SA"/>
      </w:rPr>
    </w:lvl>
    <w:lvl w:ilvl="5" w:tentative="0">
      <w:start w:val="0"/>
      <w:numFmt w:val="bullet"/>
      <w:lvlText w:val="•"/>
      <w:lvlJc w:val="left"/>
      <w:pPr>
        <w:ind w:left="3230" w:hanging="361"/>
      </w:pPr>
      <w:rPr>
        <w:rFonts w:hint="default"/>
        <w:lang w:val="id" w:eastAsia="en-US" w:bidi="ar-SA"/>
      </w:rPr>
    </w:lvl>
    <w:lvl w:ilvl="6" w:tentative="0">
      <w:start w:val="0"/>
      <w:numFmt w:val="bullet"/>
      <w:lvlText w:val="•"/>
      <w:lvlJc w:val="left"/>
      <w:pPr>
        <w:ind w:left="3712" w:hanging="361"/>
      </w:pPr>
      <w:rPr>
        <w:rFonts w:hint="default"/>
        <w:lang w:val="id" w:eastAsia="en-US" w:bidi="ar-SA"/>
      </w:rPr>
    </w:lvl>
    <w:lvl w:ilvl="7" w:tentative="0">
      <w:start w:val="0"/>
      <w:numFmt w:val="bullet"/>
      <w:lvlText w:val="•"/>
      <w:lvlJc w:val="left"/>
      <w:pPr>
        <w:ind w:left="4194" w:hanging="361"/>
      </w:pPr>
      <w:rPr>
        <w:rFonts w:hint="default"/>
        <w:lang w:val="id" w:eastAsia="en-US" w:bidi="ar-SA"/>
      </w:rPr>
    </w:lvl>
    <w:lvl w:ilvl="8" w:tentative="0">
      <w:start w:val="0"/>
      <w:numFmt w:val="bullet"/>
      <w:lvlText w:val="•"/>
      <w:lvlJc w:val="left"/>
      <w:pPr>
        <w:ind w:left="4676" w:hanging="361"/>
      </w:pPr>
      <w:rPr>
        <w:rFonts w:hint="default"/>
        <w:lang w:val="id" w:eastAsia="en-US" w:bidi="ar-SA"/>
      </w:rPr>
    </w:lvl>
  </w:abstractNum>
  <w:abstractNum w:abstractNumId="7">
    <w:nsid w:val="25B654F3"/>
    <w:multiLevelType w:val="multilevel"/>
    <w:tmpl w:val="25B654F3"/>
    <w:lvl w:ilvl="0" w:tentative="0">
      <w:start w:val="1"/>
      <w:numFmt w:val="decimal"/>
      <w:lvlText w:val="%1."/>
      <w:lvlJc w:val="left"/>
      <w:pPr>
        <w:ind w:left="885"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tentative="0">
      <w:start w:val="0"/>
      <w:numFmt w:val="bullet"/>
      <w:lvlText w:val="•"/>
      <w:lvlJc w:val="left"/>
      <w:pPr>
        <w:ind w:left="1727" w:hanging="360"/>
      </w:pPr>
      <w:rPr>
        <w:rFonts w:hint="default"/>
        <w:lang w:val="id" w:eastAsia="en-US" w:bidi="ar-SA"/>
      </w:rPr>
    </w:lvl>
    <w:lvl w:ilvl="2" w:tentative="0">
      <w:start w:val="0"/>
      <w:numFmt w:val="bullet"/>
      <w:lvlText w:val="•"/>
      <w:lvlJc w:val="left"/>
      <w:pPr>
        <w:ind w:left="2575" w:hanging="360"/>
      </w:pPr>
      <w:rPr>
        <w:rFonts w:hint="default"/>
        <w:lang w:val="id" w:eastAsia="en-US" w:bidi="ar-SA"/>
      </w:rPr>
    </w:lvl>
    <w:lvl w:ilvl="3" w:tentative="0">
      <w:start w:val="0"/>
      <w:numFmt w:val="bullet"/>
      <w:lvlText w:val="•"/>
      <w:lvlJc w:val="left"/>
      <w:pPr>
        <w:ind w:left="3422" w:hanging="360"/>
      </w:pPr>
      <w:rPr>
        <w:rFonts w:hint="default"/>
        <w:lang w:val="id" w:eastAsia="en-US" w:bidi="ar-SA"/>
      </w:rPr>
    </w:lvl>
    <w:lvl w:ilvl="4" w:tentative="0">
      <w:start w:val="0"/>
      <w:numFmt w:val="bullet"/>
      <w:lvlText w:val="•"/>
      <w:lvlJc w:val="left"/>
      <w:pPr>
        <w:ind w:left="4270" w:hanging="360"/>
      </w:pPr>
      <w:rPr>
        <w:rFonts w:hint="default"/>
        <w:lang w:val="id" w:eastAsia="en-US" w:bidi="ar-SA"/>
      </w:rPr>
    </w:lvl>
    <w:lvl w:ilvl="5" w:tentative="0">
      <w:start w:val="0"/>
      <w:numFmt w:val="bullet"/>
      <w:lvlText w:val="•"/>
      <w:lvlJc w:val="left"/>
      <w:pPr>
        <w:ind w:left="5117" w:hanging="360"/>
      </w:pPr>
      <w:rPr>
        <w:rFonts w:hint="default"/>
        <w:lang w:val="id" w:eastAsia="en-US" w:bidi="ar-SA"/>
      </w:rPr>
    </w:lvl>
    <w:lvl w:ilvl="6" w:tentative="0">
      <w:start w:val="0"/>
      <w:numFmt w:val="bullet"/>
      <w:lvlText w:val="•"/>
      <w:lvlJc w:val="left"/>
      <w:pPr>
        <w:ind w:left="5965" w:hanging="360"/>
      </w:pPr>
      <w:rPr>
        <w:rFonts w:hint="default"/>
        <w:lang w:val="id" w:eastAsia="en-US" w:bidi="ar-SA"/>
      </w:rPr>
    </w:lvl>
    <w:lvl w:ilvl="7" w:tentative="0">
      <w:start w:val="0"/>
      <w:numFmt w:val="bullet"/>
      <w:lvlText w:val="•"/>
      <w:lvlJc w:val="left"/>
      <w:pPr>
        <w:ind w:left="6812" w:hanging="360"/>
      </w:pPr>
      <w:rPr>
        <w:rFonts w:hint="default"/>
        <w:lang w:val="id" w:eastAsia="en-US" w:bidi="ar-SA"/>
      </w:rPr>
    </w:lvl>
    <w:lvl w:ilvl="8" w:tentative="0">
      <w:start w:val="0"/>
      <w:numFmt w:val="bullet"/>
      <w:lvlText w:val="•"/>
      <w:lvlJc w:val="left"/>
      <w:pPr>
        <w:ind w:left="7660" w:hanging="360"/>
      </w:pPr>
      <w:rPr>
        <w:rFonts w:hint="default"/>
        <w:lang w:val="id" w:eastAsia="en-US" w:bidi="ar-SA"/>
      </w:rPr>
    </w:lvl>
  </w:abstractNum>
  <w:abstractNum w:abstractNumId="8">
    <w:nsid w:val="2A8F537B"/>
    <w:multiLevelType w:val="multilevel"/>
    <w:tmpl w:val="2A8F537B"/>
    <w:lvl w:ilvl="0" w:tentative="0">
      <w:start w:val="0"/>
      <w:numFmt w:val="bullet"/>
      <w:lvlText w:val=""/>
      <w:lvlJc w:val="left"/>
      <w:pPr>
        <w:ind w:left="592" w:hanging="360"/>
      </w:pPr>
      <w:rPr>
        <w:rFonts w:hint="default" w:ascii="Symbol" w:hAnsi="Symbol" w:eastAsia="Symbol" w:cs="Symbol"/>
        <w:b w:val="0"/>
        <w:bCs w:val="0"/>
        <w:i w:val="0"/>
        <w:iCs w:val="0"/>
        <w:spacing w:val="0"/>
        <w:w w:val="100"/>
        <w:sz w:val="24"/>
        <w:szCs w:val="24"/>
        <w:lang w:val="id" w:eastAsia="en-US" w:bidi="ar-SA"/>
      </w:rPr>
    </w:lvl>
    <w:lvl w:ilvl="1" w:tentative="0">
      <w:start w:val="0"/>
      <w:numFmt w:val="bullet"/>
      <w:lvlText w:val="•"/>
      <w:lvlJc w:val="left"/>
      <w:pPr>
        <w:ind w:left="1475" w:hanging="360"/>
      </w:pPr>
      <w:rPr>
        <w:rFonts w:hint="default"/>
        <w:lang w:val="id" w:eastAsia="en-US" w:bidi="ar-SA"/>
      </w:rPr>
    </w:lvl>
    <w:lvl w:ilvl="2" w:tentative="0">
      <w:start w:val="0"/>
      <w:numFmt w:val="bullet"/>
      <w:lvlText w:val="•"/>
      <w:lvlJc w:val="left"/>
      <w:pPr>
        <w:ind w:left="2351" w:hanging="360"/>
      </w:pPr>
      <w:rPr>
        <w:rFonts w:hint="default"/>
        <w:lang w:val="id" w:eastAsia="en-US" w:bidi="ar-SA"/>
      </w:rPr>
    </w:lvl>
    <w:lvl w:ilvl="3" w:tentative="0">
      <w:start w:val="0"/>
      <w:numFmt w:val="bullet"/>
      <w:lvlText w:val="•"/>
      <w:lvlJc w:val="left"/>
      <w:pPr>
        <w:ind w:left="3226" w:hanging="360"/>
      </w:pPr>
      <w:rPr>
        <w:rFonts w:hint="default"/>
        <w:lang w:val="id" w:eastAsia="en-US" w:bidi="ar-SA"/>
      </w:rPr>
    </w:lvl>
    <w:lvl w:ilvl="4" w:tentative="0">
      <w:start w:val="0"/>
      <w:numFmt w:val="bullet"/>
      <w:lvlText w:val="•"/>
      <w:lvlJc w:val="left"/>
      <w:pPr>
        <w:ind w:left="4102" w:hanging="360"/>
      </w:pPr>
      <w:rPr>
        <w:rFonts w:hint="default"/>
        <w:lang w:val="id" w:eastAsia="en-US" w:bidi="ar-SA"/>
      </w:rPr>
    </w:lvl>
    <w:lvl w:ilvl="5" w:tentative="0">
      <w:start w:val="0"/>
      <w:numFmt w:val="bullet"/>
      <w:lvlText w:val="•"/>
      <w:lvlJc w:val="left"/>
      <w:pPr>
        <w:ind w:left="4977" w:hanging="360"/>
      </w:pPr>
      <w:rPr>
        <w:rFonts w:hint="default"/>
        <w:lang w:val="id" w:eastAsia="en-US" w:bidi="ar-SA"/>
      </w:rPr>
    </w:lvl>
    <w:lvl w:ilvl="6" w:tentative="0">
      <w:start w:val="0"/>
      <w:numFmt w:val="bullet"/>
      <w:lvlText w:val="•"/>
      <w:lvlJc w:val="left"/>
      <w:pPr>
        <w:ind w:left="5853" w:hanging="360"/>
      </w:pPr>
      <w:rPr>
        <w:rFonts w:hint="default"/>
        <w:lang w:val="id" w:eastAsia="en-US" w:bidi="ar-SA"/>
      </w:rPr>
    </w:lvl>
    <w:lvl w:ilvl="7" w:tentative="0">
      <w:start w:val="0"/>
      <w:numFmt w:val="bullet"/>
      <w:lvlText w:val="•"/>
      <w:lvlJc w:val="left"/>
      <w:pPr>
        <w:ind w:left="6728" w:hanging="360"/>
      </w:pPr>
      <w:rPr>
        <w:rFonts w:hint="default"/>
        <w:lang w:val="id" w:eastAsia="en-US" w:bidi="ar-SA"/>
      </w:rPr>
    </w:lvl>
    <w:lvl w:ilvl="8" w:tentative="0">
      <w:start w:val="0"/>
      <w:numFmt w:val="bullet"/>
      <w:lvlText w:val="•"/>
      <w:lvlJc w:val="left"/>
      <w:pPr>
        <w:ind w:left="7604" w:hanging="360"/>
      </w:pPr>
      <w:rPr>
        <w:rFonts w:hint="default"/>
        <w:lang w:val="id" w:eastAsia="en-US" w:bidi="ar-SA"/>
      </w:rPr>
    </w:lvl>
  </w:abstractNum>
  <w:abstractNum w:abstractNumId="9">
    <w:nsid w:val="59ADCABA"/>
    <w:multiLevelType w:val="multilevel"/>
    <w:tmpl w:val="59ADCABA"/>
    <w:lvl w:ilvl="0" w:tentative="0">
      <w:start w:val="1"/>
      <w:numFmt w:val="decimal"/>
      <w:lvlText w:val="%1."/>
      <w:lvlJc w:val="left"/>
      <w:pPr>
        <w:ind w:left="885"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tentative="0">
      <w:start w:val="0"/>
      <w:numFmt w:val="decimal"/>
      <w:lvlText w:val="%2"/>
      <w:lvlJc w:val="left"/>
      <w:pPr>
        <w:ind w:left="5089" w:hanging="240"/>
        <w:jc w:val="left"/>
      </w:pPr>
      <w:rPr>
        <w:rFonts w:hint="default" w:ascii="Courier New" w:hAnsi="Courier New" w:eastAsia="Courier New" w:cs="Courier New"/>
        <w:b w:val="0"/>
        <w:bCs w:val="0"/>
        <w:i w:val="0"/>
        <w:iCs w:val="0"/>
        <w:spacing w:val="0"/>
        <w:w w:val="99"/>
        <w:sz w:val="20"/>
        <w:szCs w:val="20"/>
        <w:lang w:val="id" w:eastAsia="en-US" w:bidi="ar-SA"/>
      </w:rPr>
    </w:lvl>
    <w:lvl w:ilvl="2" w:tentative="0">
      <w:start w:val="0"/>
      <w:numFmt w:val="bullet"/>
      <w:lvlText w:val="•"/>
      <w:lvlJc w:val="left"/>
      <w:pPr>
        <w:ind w:left="5555" w:hanging="240"/>
      </w:pPr>
      <w:rPr>
        <w:rFonts w:hint="default"/>
        <w:lang w:val="id" w:eastAsia="en-US" w:bidi="ar-SA"/>
      </w:rPr>
    </w:lvl>
    <w:lvl w:ilvl="3" w:tentative="0">
      <w:start w:val="0"/>
      <w:numFmt w:val="bullet"/>
      <w:lvlText w:val="•"/>
      <w:lvlJc w:val="left"/>
      <w:pPr>
        <w:ind w:left="6030" w:hanging="240"/>
      </w:pPr>
      <w:rPr>
        <w:rFonts w:hint="default"/>
        <w:lang w:val="id" w:eastAsia="en-US" w:bidi="ar-SA"/>
      </w:rPr>
    </w:lvl>
    <w:lvl w:ilvl="4" w:tentative="0">
      <w:start w:val="0"/>
      <w:numFmt w:val="bullet"/>
      <w:lvlText w:val="•"/>
      <w:lvlJc w:val="left"/>
      <w:pPr>
        <w:ind w:left="6505" w:hanging="240"/>
      </w:pPr>
      <w:rPr>
        <w:rFonts w:hint="default"/>
        <w:lang w:val="id" w:eastAsia="en-US" w:bidi="ar-SA"/>
      </w:rPr>
    </w:lvl>
    <w:lvl w:ilvl="5" w:tentative="0">
      <w:start w:val="0"/>
      <w:numFmt w:val="bullet"/>
      <w:lvlText w:val="•"/>
      <w:lvlJc w:val="left"/>
      <w:pPr>
        <w:ind w:left="6980" w:hanging="240"/>
      </w:pPr>
      <w:rPr>
        <w:rFonts w:hint="default"/>
        <w:lang w:val="id" w:eastAsia="en-US" w:bidi="ar-SA"/>
      </w:rPr>
    </w:lvl>
    <w:lvl w:ilvl="6" w:tentative="0">
      <w:start w:val="0"/>
      <w:numFmt w:val="bullet"/>
      <w:lvlText w:val="•"/>
      <w:lvlJc w:val="left"/>
      <w:pPr>
        <w:ind w:left="7455" w:hanging="240"/>
      </w:pPr>
      <w:rPr>
        <w:rFonts w:hint="default"/>
        <w:lang w:val="id" w:eastAsia="en-US" w:bidi="ar-SA"/>
      </w:rPr>
    </w:lvl>
    <w:lvl w:ilvl="7" w:tentative="0">
      <w:start w:val="0"/>
      <w:numFmt w:val="bullet"/>
      <w:lvlText w:val="•"/>
      <w:lvlJc w:val="left"/>
      <w:pPr>
        <w:ind w:left="7930" w:hanging="240"/>
      </w:pPr>
      <w:rPr>
        <w:rFonts w:hint="default"/>
        <w:lang w:val="id" w:eastAsia="en-US" w:bidi="ar-SA"/>
      </w:rPr>
    </w:lvl>
    <w:lvl w:ilvl="8" w:tentative="0">
      <w:start w:val="0"/>
      <w:numFmt w:val="bullet"/>
      <w:lvlText w:val="•"/>
      <w:lvlJc w:val="left"/>
      <w:pPr>
        <w:ind w:left="8405" w:hanging="240"/>
      </w:pPr>
      <w:rPr>
        <w:rFonts w:hint="default"/>
        <w:lang w:val="id" w:eastAsia="en-US" w:bidi="ar-SA"/>
      </w:rPr>
    </w:lvl>
  </w:abstractNum>
  <w:abstractNum w:abstractNumId="10">
    <w:nsid w:val="72183CF9"/>
    <w:multiLevelType w:val="multilevel"/>
    <w:tmpl w:val="72183CF9"/>
    <w:lvl w:ilvl="0" w:tentative="0">
      <w:start w:val="1"/>
      <w:numFmt w:val="decimal"/>
      <w:lvlText w:val="%1."/>
      <w:lvlJc w:val="left"/>
      <w:pPr>
        <w:ind w:left="885"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tentative="0">
      <w:start w:val="0"/>
      <w:numFmt w:val="bullet"/>
      <w:lvlText w:val="•"/>
      <w:lvlJc w:val="left"/>
      <w:pPr>
        <w:ind w:left="1727" w:hanging="360"/>
      </w:pPr>
      <w:rPr>
        <w:rFonts w:hint="default"/>
        <w:lang w:val="id" w:eastAsia="en-US" w:bidi="ar-SA"/>
      </w:rPr>
    </w:lvl>
    <w:lvl w:ilvl="2" w:tentative="0">
      <w:start w:val="0"/>
      <w:numFmt w:val="bullet"/>
      <w:lvlText w:val="•"/>
      <w:lvlJc w:val="left"/>
      <w:pPr>
        <w:ind w:left="2575" w:hanging="360"/>
      </w:pPr>
      <w:rPr>
        <w:rFonts w:hint="default"/>
        <w:lang w:val="id" w:eastAsia="en-US" w:bidi="ar-SA"/>
      </w:rPr>
    </w:lvl>
    <w:lvl w:ilvl="3" w:tentative="0">
      <w:start w:val="0"/>
      <w:numFmt w:val="bullet"/>
      <w:lvlText w:val="•"/>
      <w:lvlJc w:val="left"/>
      <w:pPr>
        <w:ind w:left="3422" w:hanging="360"/>
      </w:pPr>
      <w:rPr>
        <w:rFonts w:hint="default"/>
        <w:lang w:val="id" w:eastAsia="en-US" w:bidi="ar-SA"/>
      </w:rPr>
    </w:lvl>
    <w:lvl w:ilvl="4" w:tentative="0">
      <w:start w:val="0"/>
      <w:numFmt w:val="bullet"/>
      <w:lvlText w:val="•"/>
      <w:lvlJc w:val="left"/>
      <w:pPr>
        <w:ind w:left="4270" w:hanging="360"/>
      </w:pPr>
      <w:rPr>
        <w:rFonts w:hint="default"/>
        <w:lang w:val="id" w:eastAsia="en-US" w:bidi="ar-SA"/>
      </w:rPr>
    </w:lvl>
    <w:lvl w:ilvl="5" w:tentative="0">
      <w:start w:val="0"/>
      <w:numFmt w:val="bullet"/>
      <w:lvlText w:val="•"/>
      <w:lvlJc w:val="left"/>
      <w:pPr>
        <w:ind w:left="5117" w:hanging="360"/>
      </w:pPr>
      <w:rPr>
        <w:rFonts w:hint="default"/>
        <w:lang w:val="id" w:eastAsia="en-US" w:bidi="ar-SA"/>
      </w:rPr>
    </w:lvl>
    <w:lvl w:ilvl="6" w:tentative="0">
      <w:start w:val="0"/>
      <w:numFmt w:val="bullet"/>
      <w:lvlText w:val="•"/>
      <w:lvlJc w:val="left"/>
      <w:pPr>
        <w:ind w:left="5965" w:hanging="360"/>
      </w:pPr>
      <w:rPr>
        <w:rFonts w:hint="default"/>
        <w:lang w:val="id" w:eastAsia="en-US" w:bidi="ar-SA"/>
      </w:rPr>
    </w:lvl>
    <w:lvl w:ilvl="7" w:tentative="0">
      <w:start w:val="0"/>
      <w:numFmt w:val="bullet"/>
      <w:lvlText w:val="•"/>
      <w:lvlJc w:val="left"/>
      <w:pPr>
        <w:ind w:left="6812" w:hanging="360"/>
      </w:pPr>
      <w:rPr>
        <w:rFonts w:hint="default"/>
        <w:lang w:val="id" w:eastAsia="en-US" w:bidi="ar-SA"/>
      </w:rPr>
    </w:lvl>
    <w:lvl w:ilvl="8" w:tentative="0">
      <w:start w:val="0"/>
      <w:numFmt w:val="bullet"/>
      <w:lvlText w:val="•"/>
      <w:lvlJc w:val="left"/>
      <w:pPr>
        <w:ind w:left="7660" w:hanging="360"/>
      </w:pPr>
      <w:rPr>
        <w:rFonts w:hint="default"/>
        <w:lang w:val="id" w:eastAsia="en-US" w:bidi="ar-SA"/>
      </w:rPr>
    </w:lvl>
  </w:abstractNum>
  <w:num w:numId="1">
    <w:abstractNumId w:val="4"/>
  </w:num>
  <w:num w:numId="2">
    <w:abstractNumId w:val="3"/>
  </w:num>
  <w:num w:numId="3">
    <w:abstractNumId w:val="9"/>
  </w:num>
  <w:num w:numId="4">
    <w:abstractNumId w:val="2"/>
  </w:num>
  <w:num w:numId="5">
    <w:abstractNumId w:val="1"/>
  </w:num>
  <w:num w:numId="6">
    <w:abstractNumId w:val="6"/>
  </w:num>
  <w:num w:numId="7">
    <w:abstractNumId w:val="7"/>
  </w:num>
  <w:num w:numId="8">
    <w:abstractNumId w:val="10"/>
  </w:num>
  <w:num w:numId="9">
    <w:abstractNumId w:val="5"/>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Setting w:name="compatibilityMode" w:uri="http://schemas.microsoft.com/office/word" w:val="14"/>
  </w:compat>
  <w:rsids>
    <w:rsidRoot w:val="00000000"/>
    <w:rsid w:val="68A75FC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id" w:eastAsia="en-US" w:bidi="ar-SA"/>
    </w:rPr>
  </w:style>
  <w:style w:type="paragraph" w:styleId="2">
    <w:name w:val="heading 1"/>
    <w:basedOn w:val="1"/>
    <w:qFormat/>
    <w:uiPriority w:val="1"/>
    <w:pPr>
      <w:ind w:left="165"/>
      <w:outlineLvl w:val="1"/>
    </w:pPr>
    <w:rPr>
      <w:rFonts w:ascii="Times New Roman" w:hAnsi="Times New Roman" w:eastAsia="Times New Roman" w:cs="Times New Roman"/>
      <w:b/>
      <w:bCs/>
      <w:sz w:val="24"/>
      <w:szCs w:val="24"/>
      <w:lang w:val="id" w:eastAsia="en-US" w:bidi="ar-SA"/>
    </w:rPr>
  </w:style>
  <w:style w:type="character" w:default="1" w:styleId="3">
    <w:name w:val="Default Paragraph Font"/>
    <w:semiHidden/>
    <w:unhideWhenUsed/>
    <w:qFormat/>
    <w:uiPriority w:val="1"/>
  </w:style>
  <w:style w:type="table" w:default="1" w:styleId="4">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rPr>
      <w:rFonts w:ascii="Times New Roman" w:hAnsi="Times New Roman" w:eastAsia="Times New Roman" w:cs="Times New Roman"/>
      <w:sz w:val="24"/>
      <w:szCs w:val="24"/>
      <w:lang w:val="id" w:eastAsia="en-US" w:bidi="ar-SA"/>
    </w:rPr>
  </w:style>
  <w:style w:type="paragraph" w:styleId="6">
    <w:name w:val="Title"/>
    <w:basedOn w:val="1"/>
    <w:qFormat/>
    <w:uiPriority w:val="1"/>
    <w:pPr>
      <w:jc w:val="center"/>
    </w:pPr>
    <w:rPr>
      <w:rFonts w:ascii="Times New Roman" w:hAnsi="Times New Roman" w:eastAsia="Times New Roman" w:cs="Times New Roman"/>
      <w:b/>
      <w:bCs/>
      <w:sz w:val="32"/>
      <w:szCs w:val="32"/>
      <w:lang w:val="id" w:eastAsia="en-US" w:bidi="ar-SA"/>
    </w:rPr>
  </w:style>
  <w:style w:type="table" w:customStyle="1" w:styleId="7">
    <w:name w:val="Table Normal1"/>
    <w:semiHidden/>
    <w:unhideWhenUsed/>
    <w:qFormat/>
    <w:uiPriority w:val="2"/>
    <w:tblPr>
      <w:tblCellMar>
        <w:top w:w="0" w:type="dxa"/>
        <w:left w:w="0" w:type="dxa"/>
        <w:bottom w:w="0" w:type="dxa"/>
        <w:right w:w="0" w:type="dxa"/>
      </w:tblCellMar>
    </w:tblPr>
  </w:style>
  <w:style w:type="paragraph" w:styleId="8">
    <w:name w:val="List Paragraph"/>
    <w:basedOn w:val="1"/>
    <w:qFormat/>
    <w:uiPriority w:val="1"/>
    <w:pPr>
      <w:ind w:left="885" w:hanging="360"/>
    </w:pPr>
    <w:rPr>
      <w:rFonts w:ascii="Times New Roman" w:hAnsi="Times New Roman" w:eastAsia="Times New Roman" w:cs="Times New Roman"/>
      <w:lang w:val="id" w:eastAsia="en-US" w:bidi="ar-SA"/>
    </w:rPr>
  </w:style>
  <w:style w:type="paragraph" w:customStyle="1" w:styleId="9">
    <w:name w:val="Table Paragraph"/>
    <w:basedOn w:val="1"/>
    <w:qFormat/>
    <w:uiPriority w:val="1"/>
    <w:pPr>
      <w:ind w:left="108"/>
    </w:pPr>
    <w:rPr>
      <w:rFonts w:ascii="Times New Roman" w:hAnsi="Times New Roman" w:eastAsia="Times New Roman" w:cs="Times New Roman"/>
      <w:lang w:val="id" w:eastAsia="en-US"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jpe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jpe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jpeg"/><Relationship Id="rId22" Type="http://schemas.openxmlformats.org/officeDocument/2006/relationships/image" Target="media/image1.jpeg"/><Relationship Id="rId21" Type="http://schemas.openxmlformats.org/officeDocument/2006/relationships/theme" Target="theme/theme1.xml"/><Relationship Id="rId20" Type="http://schemas.openxmlformats.org/officeDocument/2006/relationships/footer" Target="footer8.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footer" Target="footer7.xml"/><Relationship Id="rId17" Type="http://schemas.openxmlformats.org/officeDocument/2006/relationships/header" Target="header7.xml"/><Relationship Id="rId16" Type="http://schemas.openxmlformats.org/officeDocument/2006/relationships/footer" Target="footer6.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27</Pages>
  <TotalTime>14</TotalTime>
  <ScaleCrop>false</ScaleCrop>
  <LinksUpToDate>false</LinksUpToDate>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2025-10-23T14:02:00Z</dcterms:created>
  <dc:creator>DELL</dc:creator>
  <cp:lastModifiedBy>Vian_ Maulana</cp:lastModifiedBy>
  <dcterms:modified xsi:type="dcterms:W3CDTF">2025-10-23T14:20:26Z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2025-10-21T00:00:00Z</vt:filetime>
  </property>
  <property fmtid="{D5CDD505-2E9C-101B-9397-08002B2CF9AE}" pid="3" name="LastSaved">
    <vt:filetime>2025-10-23T00:00:00Z</vt:filetime>
  </property>
  <property fmtid="{D5CDD505-2E9C-101B-9397-08002B2CF9AE}" pid="4" name="Producer">
    <vt:lpwstr>Foxit PDF Editor Printer Version 12.1.0.15345</vt:lpwstr>
  </property>
  <property fmtid="{D5CDD505-2E9C-101B-9397-08002B2CF9AE}" pid="5" name="KSOProductBuildVer">
    <vt:lpwstr>1033-12.2.0.23131</vt:lpwstr>
  </property>
  <property fmtid="{D5CDD505-2E9C-101B-9397-08002B2CF9AE}" pid="6" name="ICV">
    <vt:lpwstr>889F28F80D734DC6B4542AA092090267_12</vt:lpwstr>
  </property>
</Properties>
</file>